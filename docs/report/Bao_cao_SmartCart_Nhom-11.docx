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F453F" w14:textId="77777777" w:rsidR="006703DF" w:rsidRDefault="00000000">
      <w:pPr>
        <w:spacing w:before="240" w:after="40"/>
        <w:ind w:firstLine="0"/>
        <w:jc w:val="center"/>
        <w:rPr>
          <w:bCs/>
        </w:rPr>
      </w:pPr>
      <w:r>
        <w:rPr>
          <w:bCs/>
        </w:rPr>
        <w:t>BỘ CÔNG THƯƠNG</w:t>
      </w:r>
    </w:p>
    <w:p w14:paraId="1840494C" w14:textId="77777777" w:rsidR="006703DF" w:rsidRDefault="00000000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TRƯỜNG ĐẠI HỌC CÔNG THƯƠNG THÀNH PHỐ HỒ CHÍ MINH</w:t>
      </w:r>
    </w:p>
    <w:p w14:paraId="7548A00E" w14:textId="5629263C" w:rsidR="006703DF" w:rsidRDefault="00000000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KHOA CÔNG NGHỆ THÔNG TIN</w:t>
      </w:r>
    </w:p>
    <w:p w14:paraId="4745F398" w14:textId="6C066705" w:rsidR="00C34C9E" w:rsidRPr="00A61DF0" w:rsidRDefault="00C34C9E" w:rsidP="00C34C9E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8219135" wp14:editId="632E525B">
            <wp:simplePos x="0" y="0"/>
            <wp:positionH relativeFrom="column">
              <wp:posOffset>2022496</wp:posOffset>
            </wp:positionH>
            <wp:positionV relativeFrom="paragraph">
              <wp:posOffset>480351</wp:posOffset>
            </wp:positionV>
            <wp:extent cx="1744980" cy="1744980"/>
            <wp:effectExtent l="0" t="0" r="7620" b="762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1DF0">
        <w:rPr>
          <w:rFonts w:eastAsia="Wingdings"/>
          <w:sz w:val="32"/>
        </w:rPr>
        <w:t>---</w:t>
      </w:r>
      <w:r w:rsidRPr="00A61DF0">
        <w:rPr>
          <w:rFonts w:eastAsia="Wingdings"/>
          <w:sz w:val="32"/>
        </w:rPr>
        <w:sym w:font="Wingdings" w:char="F098"/>
      </w:r>
      <w:r w:rsidRPr="00A61DF0">
        <w:rPr>
          <w:rFonts w:eastAsia="Wingdings"/>
          <w:sz w:val="32"/>
        </w:rPr>
        <w:sym w:font="Wingdings" w:char="F026"/>
      </w:r>
      <w:r w:rsidRPr="00A61DF0">
        <w:rPr>
          <w:rFonts w:eastAsia="Wingdings"/>
          <w:sz w:val="32"/>
        </w:rPr>
        <w:sym w:font="Wingdings" w:char="F099"/>
      </w:r>
      <w:r w:rsidRPr="00A61DF0">
        <w:rPr>
          <w:rFonts w:eastAsia="Wingdings"/>
          <w:sz w:val="32"/>
        </w:rPr>
        <w:t>---</w:t>
      </w:r>
    </w:p>
    <w:p w14:paraId="3E11446E" w14:textId="4DDB2AD1" w:rsidR="006703DF" w:rsidRDefault="006703DF">
      <w:pPr>
        <w:ind w:firstLine="0"/>
        <w:jc w:val="center"/>
      </w:pPr>
    </w:p>
    <w:p w14:paraId="6F25966B" w14:textId="1008831B" w:rsidR="00146EBB" w:rsidRDefault="00000000" w:rsidP="00146EBB">
      <w:pPr>
        <w:spacing w:before="360" w:after="120"/>
        <w:ind w:firstLine="0"/>
        <w:jc w:val="center"/>
        <w:rPr>
          <w:b/>
          <w:sz w:val="36"/>
          <w:lang w:val="vi-VN"/>
        </w:rPr>
      </w:pPr>
      <w:r>
        <w:rPr>
          <w:b/>
          <w:sz w:val="36"/>
        </w:rPr>
        <w:t>BÁO CÁO MÔN HỌC</w:t>
      </w:r>
      <w:r>
        <w:rPr>
          <w:b/>
          <w:sz w:val="36"/>
        </w:rPr>
        <w:br/>
        <w:t>LẬP TRÌNH MÃ NGUỒN MỞ</w:t>
      </w:r>
    </w:p>
    <w:p w14:paraId="09DE7555" w14:textId="77777777" w:rsidR="00146EBB" w:rsidRPr="00006AE3" w:rsidRDefault="00146EBB" w:rsidP="00D8530B">
      <w:pPr>
        <w:spacing w:before="120" w:after="120"/>
        <w:ind w:firstLine="0"/>
        <w:jc w:val="center"/>
        <w:rPr>
          <w:b/>
          <w:sz w:val="36"/>
          <w:lang w:val="vi-VN"/>
        </w:rPr>
      </w:pPr>
    </w:p>
    <w:p w14:paraId="5FE73181" w14:textId="00CF4410" w:rsidR="006703DF" w:rsidRPr="00006AE3" w:rsidRDefault="00000000">
      <w:pPr>
        <w:spacing w:after="240"/>
        <w:ind w:firstLine="0"/>
        <w:jc w:val="center"/>
        <w:rPr>
          <w:b/>
          <w:sz w:val="36"/>
          <w:lang w:val="vi-VN"/>
        </w:rPr>
      </w:pPr>
      <w:r>
        <w:rPr>
          <w:b/>
          <w:sz w:val="36"/>
        </w:rPr>
        <w:t>HỆ THỐNG BÁN HÀNG</w:t>
      </w:r>
      <w:r>
        <w:rPr>
          <w:b/>
          <w:sz w:val="36"/>
        </w:rPr>
        <w:br/>
        <w:t>VÀ GIỎ HÀNG TƯƠNG TÁC</w:t>
      </w:r>
      <w:r w:rsidR="00146EBB">
        <w:rPr>
          <w:b/>
          <w:sz w:val="36"/>
          <w:lang w:val="vi-VN"/>
        </w:rPr>
        <w:t xml:space="preserve"> </w:t>
      </w:r>
      <w:r>
        <w:rPr>
          <w:b/>
          <w:sz w:val="36"/>
        </w:rPr>
        <w:t>SMARTCART</w:t>
      </w:r>
    </w:p>
    <w:p w14:paraId="3C1CE61C" w14:textId="77777777" w:rsidR="00006AE3" w:rsidRPr="00557E9C" w:rsidRDefault="00006AE3" w:rsidP="00006AE3">
      <w:pPr>
        <w:spacing w:before="280" w:after="60"/>
        <w:ind w:left="3312" w:firstLine="720"/>
      </w:pPr>
      <w:r w:rsidRPr="00557E9C">
        <w:rPr>
          <w:b/>
        </w:rPr>
        <w:t xml:space="preserve">Sinh </w:t>
      </w:r>
      <w:proofErr w:type="spellStart"/>
      <w:r w:rsidRPr="00557E9C">
        <w:rPr>
          <w:b/>
        </w:rPr>
        <w:t>viên</w:t>
      </w:r>
      <w:proofErr w:type="spellEnd"/>
      <w:r w:rsidRPr="00557E9C">
        <w:rPr>
          <w:b/>
        </w:rPr>
        <w:t xml:space="preserve"> </w:t>
      </w:r>
      <w:proofErr w:type="spellStart"/>
      <w:r w:rsidRPr="00557E9C">
        <w:rPr>
          <w:b/>
        </w:rPr>
        <w:t>thực</w:t>
      </w:r>
      <w:proofErr w:type="spellEnd"/>
      <w:r w:rsidRPr="00557E9C">
        <w:rPr>
          <w:b/>
        </w:rPr>
        <w:t xml:space="preserve"> </w:t>
      </w:r>
      <w:proofErr w:type="spellStart"/>
      <w:r w:rsidRPr="00557E9C">
        <w:rPr>
          <w:b/>
        </w:rPr>
        <w:t>hiện</w:t>
      </w:r>
      <w:proofErr w:type="spellEnd"/>
    </w:p>
    <w:p w14:paraId="3BB4975A" w14:textId="77777777" w:rsidR="00006AE3" w:rsidRPr="00C34C9E" w:rsidRDefault="00006AE3" w:rsidP="00146EBB">
      <w:pPr>
        <w:pStyle w:val="ListParagraph"/>
        <w:numPr>
          <w:ilvl w:val="0"/>
          <w:numId w:val="7"/>
        </w:numPr>
        <w:spacing w:after="60" w:line="360" w:lineRule="auto"/>
        <w:ind w:left="4392"/>
        <w:jc w:val="left"/>
      </w:pPr>
      <w:proofErr w:type="spellStart"/>
      <w:r w:rsidRPr="00C34C9E">
        <w:t>Trần</w:t>
      </w:r>
      <w:proofErr w:type="spellEnd"/>
      <w:r w:rsidRPr="00C34C9E">
        <w:t xml:space="preserve"> Xuân Hướng – MSSV: 2001230339</w:t>
      </w:r>
    </w:p>
    <w:p w14:paraId="1A1F2B51" w14:textId="77777777" w:rsidR="00006AE3" w:rsidRPr="00C34C9E" w:rsidRDefault="00006AE3" w:rsidP="00146EBB">
      <w:pPr>
        <w:pStyle w:val="ListParagraph"/>
        <w:numPr>
          <w:ilvl w:val="0"/>
          <w:numId w:val="7"/>
        </w:numPr>
        <w:spacing w:after="60" w:line="360" w:lineRule="auto"/>
        <w:ind w:left="4392"/>
        <w:jc w:val="left"/>
      </w:pPr>
      <w:r w:rsidRPr="00C34C9E">
        <w:t>Lê Duy – MSSV: 2001230117</w:t>
      </w:r>
    </w:p>
    <w:p w14:paraId="38CD912D" w14:textId="77777777" w:rsidR="00006AE3" w:rsidRPr="00C34C9E" w:rsidRDefault="00006AE3" w:rsidP="00146EBB">
      <w:pPr>
        <w:pStyle w:val="ListParagraph"/>
        <w:numPr>
          <w:ilvl w:val="0"/>
          <w:numId w:val="7"/>
        </w:numPr>
        <w:spacing w:after="60" w:line="360" w:lineRule="auto"/>
        <w:ind w:left="4392"/>
        <w:jc w:val="left"/>
      </w:pPr>
      <w:r w:rsidRPr="00C34C9E">
        <w:t>Nguyễn Xuân Phương – MSSV: 2001230703</w:t>
      </w:r>
    </w:p>
    <w:p w14:paraId="4B55C36A" w14:textId="5A541DD5" w:rsidR="006703DF" w:rsidRPr="00006AE3" w:rsidRDefault="00006AE3" w:rsidP="00146EBB">
      <w:pPr>
        <w:pStyle w:val="ListParagraph"/>
        <w:numPr>
          <w:ilvl w:val="0"/>
          <w:numId w:val="7"/>
        </w:numPr>
        <w:spacing w:after="60" w:line="360" w:lineRule="auto"/>
        <w:ind w:left="4392"/>
        <w:jc w:val="left"/>
      </w:pPr>
      <w:proofErr w:type="spellStart"/>
      <w:r w:rsidRPr="00C34C9E">
        <w:t>Nông</w:t>
      </w:r>
      <w:proofErr w:type="spellEnd"/>
      <w:r w:rsidRPr="00C34C9E">
        <w:t xml:space="preserve"> Văn Minh – MSSV: 2001230515</w:t>
      </w:r>
    </w:p>
    <w:p w14:paraId="34368CE7" w14:textId="77777777" w:rsidR="006703DF" w:rsidRPr="00006AE3" w:rsidRDefault="006703DF">
      <w:pPr>
        <w:spacing w:after="240"/>
        <w:ind w:firstLine="0"/>
        <w:jc w:val="center"/>
        <w:rPr>
          <w:b/>
          <w:sz w:val="36"/>
          <w:lang w:val="vi-VN"/>
        </w:rPr>
      </w:pPr>
    </w:p>
    <w:p w14:paraId="6BC30F9F" w14:textId="77777777" w:rsidR="006703DF" w:rsidRPr="00C34C9E" w:rsidRDefault="00000000" w:rsidP="00006AE3">
      <w:pPr>
        <w:spacing w:before="1100"/>
        <w:ind w:firstLine="0"/>
        <w:jc w:val="center"/>
      </w:pPr>
      <w:r w:rsidRPr="00C34C9E">
        <w:t>THÀNH PHỐ HỒ CHÍ MINH, NĂM 2026</w:t>
      </w:r>
    </w:p>
    <w:p w14:paraId="3D243A31" w14:textId="6F1B3095" w:rsidR="006703DF" w:rsidRPr="00B40FD7" w:rsidRDefault="00000000" w:rsidP="00B40FD7">
      <w:pPr>
        <w:jc w:val="center"/>
      </w:pPr>
      <w:r>
        <w:br w:type="page"/>
      </w:r>
      <w:r>
        <w:rPr>
          <w:bCs/>
        </w:rPr>
        <w:lastRenderedPageBreak/>
        <w:t>BỘ CÔNG THƯƠNG</w:t>
      </w:r>
    </w:p>
    <w:p w14:paraId="31D94F68" w14:textId="77777777" w:rsidR="006703DF" w:rsidRDefault="00000000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TRƯỜNG ĐẠI HỌC CÔNG THƯƠNG THÀNH PHỐ HỒ CHÍ MINH</w:t>
      </w:r>
    </w:p>
    <w:p w14:paraId="78C807F1" w14:textId="79D60BF1" w:rsidR="006703DF" w:rsidRDefault="00000000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KHOA CÔNG NGHỆ THÔNG TIN</w:t>
      </w:r>
    </w:p>
    <w:p w14:paraId="13CD79B5" w14:textId="6B24A2F2" w:rsidR="00C34C9E" w:rsidRPr="00A61DF0" w:rsidRDefault="00C34C9E" w:rsidP="00C34C9E">
      <w:pPr>
        <w:jc w:val="center"/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3005AF74" wp14:editId="3BB347EF">
            <wp:simplePos x="0" y="0"/>
            <wp:positionH relativeFrom="column">
              <wp:posOffset>2037518</wp:posOffset>
            </wp:positionH>
            <wp:positionV relativeFrom="paragraph">
              <wp:posOffset>382270</wp:posOffset>
            </wp:positionV>
            <wp:extent cx="1783080" cy="1783080"/>
            <wp:effectExtent l="0" t="0" r="7620" b="762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1DF0">
        <w:rPr>
          <w:rFonts w:eastAsia="Wingdings"/>
          <w:sz w:val="32"/>
        </w:rPr>
        <w:t>---</w:t>
      </w:r>
      <w:r w:rsidRPr="00A61DF0">
        <w:rPr>
          <w:rFonts w:eastAsia="Wingdings"/>
          <w:sz w:val="32"/>
        </w:rPr>
        <w:sym w:font="Wingdings" w:char="F098"/>
      </w:r>
      <w:r w:rsidRPr="00A61DF0">
        <w:rPr>
          <w:rFonts w:eastAsia="Wingdings"/>
          <w:sz w:val="32"/>
        </w:rPr>
        <w:sym w:font="Wingdings" w:char="F026"/>
      </w:r>
      <w:r w:rsidRPr="00A61DF0">
        <w:rPr>
          <w:rFonts w:eastAsia="Wingdings"/>
          <w:sz w:val="32"/>
        </w:rPr>
        <w:sym w:font="Wingdings" w:char="F099"/>
      </w:r>
      <w:r w:rsidRPr="00A61DF0">
        <w:rPr>
          <w:rFonts w:eastAsia="Wingdings"/>
          <w:sz w:val="32"/>
        </w:rPr>
        <w:t>---</w:t>
      </w:r>
    </w:p>
    <w:p w14:paraId="023CDDCB" w14:textId="7E4D00CD" w:rsidR="006703DF" w:rsidRDefault="006703DF" w:rsidP="00C34C9E">
      <w:pPr>
        <w:spacing w:before="120" w:line="312" w:lineRule="auto"/>
        <w:ind w:left="3600" w:firstLine="0"/>
      </w:pPr>
    </w:p>
    <w:p w14:paraId="74155842" w14:textId="26D94D01" w:rsidR="006703DF" w:rsidRDefault="00000000">
      <w:pPr>
        <w:spacing w:before="360" w:after="120"/>
        <w:ind w:firstLine="0"/>
        <w:jc w:val="center"/>
        <w:rPr>
          <w:b/>
          <w:sz w:val="36"/>
        </w:rPr>
      </w:pPr>
      <w:r>
        <w:rPr>
          <w:b/>
          <w:sz w:val="36"/>
        </w:rPr>
        <w:t>BÁO CÁO MÔN HỌC</w:t>
      </w:r>
      <w:r>
        <w:rPr>
          <w:b/>
          <w:sz w:val="36"/>
        </w:rPr>
        <w:br/>
        <w:t>LẬP TRÌNH MÃ NGUỒN MỞ</w:t>
      </w:r>
    </w:p>
    <w:p w14:paraId="2FFCF048" w14:textId="77777777" w:rsidR="00146EBB" w:rsidRPr="00146EBB" w:rsidRDefault="00146EBB" w:rsidP="00D8530B">
      <w:pPr>
        <w:spacing w:before="120" w:after="240"/>
        <w:ind w:firstLine="0"/>
        <w:jc w:val="center"/>
        <w:rPr>
          <w:b/>
          <w:bCs/>
          <w:lang w:val="vi-VN"/>
        </w:rPr>
      </w:pPr>
    </w:p>
    <w:p w14:paraId="678672EB" w14:textId="10C766BB" w:rsidR="006703DF" w:rsidRDefault="00000000">
      <w:pPr>
        <w:spacing w:after="240"/>
        <w:ind w:firstLine="0"/>
        <w:jc w:val="center"/>
        <w:rPr>
          <w:b/>
          <w:sz w:val="36"/>
        </w:rPr>
      </w:pPr>
      <w:r>
        <w:rPr>
          <w:b/>
          <w:sz w:val="36"/>
        </w:rPr>
        <w:t>HỆ THỐNG BÁN HÀNG</w:t>
      </w:r>
      <w:r>
        <w:rPr>
          <w:b/>
          <w:sz w:val="36"/>
        </w:rPr>
        <w:br/>
        <w:t>VÀ GIỎ HÀNG TƯƠNG TÁC</w:t>
      </w:r>
      <w:r w:rsidR="00146EBB">
        <w:rPr>
          <w:b/>
          <w:sz w:val="36"/>
          <w:lang w:val="vi-VN"/>
        </w:rPr>
        <w:t xml:space="preserve"> </w:t>
      </w:r>
      <w:r>
        <w:rPr>
          <w:b/>
          <w:sz w:val="36"/>
        </w:rPr>
        <w:t>SMARTCART</w:t>
      </w:r>
    </w:p>
    <w:p w14:paraId="2BF389E6" w14:textId="77777777" w:rsidR="006703DF" w:rsidRDefault="006703DF">
      <w:pPr>
        <w:spacing w:after="0" w:line="120" w:lineRule="exact"/>
        <w:ind w:firstLine="0"/>
        <w:jc w:val="center"/>
        <w:rPr>
          <w:b/>
          <w:sz w:val="36"/>
        </w:rPr>
      </w:pPr>
    </w:p>
    <w:p w14:paraId="38FDFEF1" w14:textId="77777777" w:rsidR="006703DF" w:rsidRDefault="006703DF">
      <w:pPr>
        <w:spacing w:after="0" w:line="120" w:lineRule="exact"/>
        <w:ind w:firstLine="0"/>
        <w:jc w:val="center"/>
      </w:pPr>
    </w:p>
    <w:p w14:paraId="2E56C9E1" w14:textId="77777777" w:rsidR="00C34C9E" w:rsidRPr="00557E9C" w:rsidRDefault="00000000" w:rsidP="00C34C9E">
      <w:pPr>
        <w:spacing w:before="140" w:after="60"/>
        <w:ind w:firstLine="0"/>
        <w:jc w:val="center"/>
        <w:rPr>
          <w:b/>
        </w:rPr>
      </w:pPr>
      <w:proofErr w:type="spellStart"/>
      <w:r w:rsidRPr="00557E9C">
        <w:rPr>
          <w:b/>
        </w:rPr>
        <w:t>Giảng</w:t>
      </w:r>
      <w:proofErr w:type="spellEnd"/>
      <w:r w:rsidRPr="00557E9C">
        <w:rPr>
          <w:b/>
        </w:rPr>
        <w:t xml:space="preserve"> </w:t>
      </w:r>
      <w:proofErr w:type="spellStart"/>
      <w:r w:rsidRPr="00557E9C">
        <w:rPr>
          <w:b/>
        </w:rPr>
        <w:t>viên</w:t>
      </w:r>
      <w:proofErr w:type="spellEnd"/>
      <w:r w:rsidRPr="00557E9C">
        <w:rPr>
          <w:b/>
        </w:rPr>
        <w:t xml:space="preserve"> </w:t>
      </w:r>
      <w:proofErr w:type="spellStart"/>
      <w:r w:rsidRPr="00557E9C">
        <w:rPr>
          <w:b/>
        </w:rPr>
        <w:t>hướng</w:t>
      </w:r>
      <w:proofErr w:type="spellEnd"/>
      <w:r w:rsidRPr="00557E9C">
        <w:rPr>
          <w:b/>
        </w:rPr>
        <w:t xml:space="preserve"> </w:t>
      </w:r>
      <w:proofErr w:type="spellStart"/>
      <w:r w:rsidRPr="00557E9C">
        <w:rPr>
          <w:b/>
        </w:rPr>
        <w:t>dẫn</w:t>
      </w:r>
      <w:proofErr w:type="spellEnd"/>
      <w:r w:rsidRPr="00557E9C">
        <w:rPr>
          <w:b/>
        </w:rPr>
        <w:t xml:space="preserve">: </w:t>
      </w:r>
    </w:p>
    <w:p w14:paraId="032A3AD9" w14:textId="3E827888" w:rsidR="006703DF" w:rsidRPr="00557E9C" w:rsidRDefault="00000000" w:rsidP="00C34C9E">
      <w:pPr>
        <w:spacing w:before="140" w:after="60"/>
        <w:ind w:firstLine="0"/>
        <w:jc w:val="center"/>
      </w:pPr>
      <w:r w:rsidRPr="00557E9C">
        <w:rPr>
          <w:b/>
        </w:rPr>
        <w:t>Nguyễn Trần Duy Khang</w:t>
      </w:r>
    </w:p>
    <w:p w14:paraId="06203B67" w14:textId="77777777" w:rsidR="006703DF" w:rsidRPr="00557E9C" w:rsidRDefault="00000000" w:rsidP="00C34C9E">
      <w:pPr>
        <w:spacing w:before="280" w:after="60"/>
        <w:ind w:left="3312" w:firstLine="720"/>
      </w:pPr>
      <w:r w:rsidRPr="00557E9C">
        <w:rPr>
          <w:b/>
        </w:rPr>
        <w:t xml:space="preserve">Sinh </w:t>
      </w:r>
      <w:proofErr w:type="spellStart"/>
      <w:r w:rsidRPr="00557E9C">
        <w:rPr>
          <w:b/>
        </w:rPr>
        <w:t>viên</w:t>
      </w:r>
      <w:proofErr w:type="spellEnd"/>
      <w:r w:rsidRPr="00557E9C">
        <w:rPr>
          <w:b/>
        </w:rPr>
        <w:t xml:space="preserve"> </w:t>
      </w:r>
      <w:proofErr w:type="spellStart"/>
      <w:r w:rsidRPr="00557E9C">
        <w:rPr>
          <w:b/>
        </w:rPr>
        <w:t>thực</w:t>
      </w:r>
      <w:proofErr w:type="spellEnd"/>
      <w:r w:rsidRPr="00557E9C">
        <w:rPr>
          <w:b/>
        </w:rPr>
        <w:t xml:space="preserve"> </w:t>
      </w:r>
      <w:proofErr w:type="spellStart"/>
      <w:r w:rsidRPr="00557E9C">
        <w:rPr>
          <w:b/>
        </w:rPr>
        <w:t>hiện</w:t>
      </w:r>
      <w:proofErr w:type="spellEnd"/>
    </w:p>
    <w:p w14:paraId="0FBEA332" w14:textId="3E469530" w:rsidR="00C34C9E" w:rsidRPr="00557E9C" w:rsidRDefault="00000000" w:rsidP="00C34C9E">
      <w:pPr>
        <w:pStyle w:val="ListParagraph"/>
        <w:numPr>
          <w:ilvl w:val="0"/>
          <w:numId w:val="7"/>
        </w:numPr>
        <w:spacing w:after="60"/>
        <w:ind w:left="4392"/>
        <w:jc w:val="left"/>
      </w:pPr>
      <w:proofErr w:type="spellStart"/>
      <w:r w:rsidRPr="00557E9C">
        <w:t>Trần</w:t>
      </w:r>
      <w:proofErr w:type="spellEnd"/>
      <w:r w:rsidRPr="00557E9C">
        <w:t xml:space="preserve"> Xuân Hướng – MSSV: 2001230339</w:t>
      </w:r>
    </w:p>
    <w:p w14:paraId="1D93841D" w14:textId="77799E66" w:rsidR="006703DF" w:rsidRPr="00557E9C" w:rsidRDefault="00000000" w:rsidP="00C34C9E">
      <w:pPr>
        <w:pStyle w:val="ListParagraph"/>
        <w:numPr>
          <w:ilvl w:val="0"/>
          <w:numId w:val="7"/>
        </w:numPr>
        <w:spacing w:after="60"/>
        <w:ind w:left="4392"/>
        <w:jc w:val="left"/>
      </w:pPr>
      <w:r w:rsidRPr="00557E9C">
        <w:t>Lê Duy – MSSV: 2001230117</w:t>
      </w:r>
    </w:p>
    <w:p w14:paraId="2BEB090A" w14:textId="34D61AE5" w:rsidR="00C34C9E" w:rsidRPr="00557E9C" w:rsidRDefault="00000000" w:rsidP="00C34C9E">
      <w:pPr>
        <w:pStyle w:val="ListParagraph"/>
        <w:numPr>
          <w:ilvl w:val="0"/>
          <w:numId w:val="7"/>
        </w:numPr>
        <w:spacing w:after="60"/>
        <w:ind w:left="4392"/>
        <w:jc w:val="left"/>
      </w:pPr>
      <w:r w:rsidRPr="00557E9C">
        <w:t>Nguyễn Xuân Phương – MSSV: 2001230703</w:t>
      </w:r>
    </w:p>
    <w:p w14:paraId="3F3FFEA7" w14:textId="1F877D9F" w:rsidR="006703DF" w:rsidRPr="00557E9C" w:rsidRDefault="00000000" w:rsidP="00C34C9E">
      <w:pPr>
        <w:pStyle w:val="ListParagraph"/>
        <w:numPr>
          <w:ilvl w:val="0"/>
          <w:numId w:val="7"/>
        </w:numPr>
        <w:spacing w:after="60"/>
        <w:ind w:left="4392"/>
        <w:jc w:val="left"/>
      </w:pPr>
      <w:proofErr w:type="spellStart"/>
      <w:r w:rsidRPr="00557E9C">
        <w:t>Nông</w:t>
      </w:r>
      <w:proofErr w:type="spellEnd"/>
      <w:r w:rsidRPr="00557E9C">
        <w:t xml:space="preserve"> Văn Minh – MSSV: 2001230515</w:t>
      </w:r>
    </w:p>
    <w:p w14:paraId="15192B1E" w14:textId="77777777" w:rsidR="006703DF" w:rsidRPr="00557E9C" w:rsidRDefault="00000000" w:rsidP="00C34C9E">
      <w:pPr>
        <w:spacing w:before="160" w:after="60"/>
        <w:ind w:left="4320" w:firstLine="0"/>
        <w:jc w:val="left"/>
        <w:rPr>
          <w:b/>
          <w:bCs/>
        </w:rPr>
      </w:pPr>
      <w:proofErr w:type="spellStart"/>
      <w:r w:rsidRPr="00557E9C">
        <w:t>Lớp</w:t>
      </w:r>
      <w:proofErr w:type="spellEnd"/>
      <w:r w:rsidRPr="00557E9C">
        <w:t>: ........................................</w:t>
      </w:r>
    </w:p>
    <w:p w14:paraId="0197E2FD" w14:textId="77777777" w:rsidR="006703DF" w:rsidRDefault="006703DF">
      <w:pPr>
        <w:spacing w:after="0" w:line="120" w:lineRule="exact"/>
        <w:ind w:firstLine="0"/>
        <w:jc w:val="center"/>
        <w:rPr>
          <w:b/>
          <w:bCs/>
        </w:rPr>
      </w:pPr>
    </w:p>
    <w:p w14:paraId="3AEBA328" w14:textId="77777777" w:rsidR="006703DF" w:rsidRPr="00C34C9E" w:rsidRDefault="00000000">
      <w:pPr>
        <w:spacing w:before="240"/>
        <w:ind w:firstLine="0"/>
        <w:jc w:val="center"/>
      </w:pPr>
      <w:r w:rsidRPr="00C34C9E">
        <w:t>THÀNH PHỐ HỒ CHÍ MINH, NĂM 2026</w:t>
      </w:r>
    </w:p>
    <w:p w14:paraId="7CDF058D" w14:textId="77777777" w:rsidR="006703DF" w:rsidRDefault="006703DF">
      <w:pPr>
        <w:sectPr w:rsidR="006703DF">
          <w:pgSz w:w="11906" w:h="16838"/>
          <w:pgMar w:top="1304" w:right="1304" w:bottom="630" w:left="1701" w:header="567" w:footer="624" w:gutter="0"/>
          <w:pgBorders w:offsetFrom="page">
            <w:top w:val="thinThickSmallGap" w:sz="18" w:space="24" w:color="auto"/>
            <w:left w:val="thinThickSmallGap" w:sz="18" w:space="24" w:color="auto"/>
            <w:bottom w:val="thickThinSmallGap" w:sz="18" w:space="24" w:color="auto"/>
            <w:right w:val="thickThinSmallGap" w:sz="18" w:space="24" w:color="auto"/>
          </w:pgBorders>
          <w:cols w:space="720"/>
          <w:docGrid w:linePitch="360"/>
        </w:sectPr>
      </w:pPr>
    </w:p>
    <w:p w14:paraId="12E4FD98" w14:textId="77777777" w:rsidR="006703DF" w:rsidRDefault="00000000">
      <w:pPr>
        <w:pStyle w:val="Heading1"/>
        <w:pageBreakBefore/>
      </w:pPr>
      <w:bookmarkStart w:id="0" w:name="_Toc243253204"/>
      <w:r>
        <w:lastRenderedPageBreak/>
        <w:t>LỜI CẢM ƠN</w:t>
      </w:r>
      <w:bookmarkEnd w:id="0"/>
    </w:p>
    <w:p w14:paraId="75E15DFF" w14:textId="77777777" w:rsidR="006703DF" w:rsidRDefault="00000000" w:rsidP="00FF192C">
      <w:pPr>
        <w:spacing w:before="120" w:after="120" w:line="360" w:lineRule="auto"/>
        <w:ind w:right="144" w:firstLine="288"/>
      </w:pP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Nguyễn Trần Duy Khang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SmartCart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Laravel,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CRUD,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chia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61DFFF2A" w14:textId="77777777" w:rsidR="006703DF" w:rsidRDefault="00000000" w:rsidP="00FF192C">
      <w:pPr>
        <w:spacing w:before="120" w:after="120" w:line="360" w:lineRule="auto"/>
        <w:ind w:right="144" w:firstLine="374"/>
      </w:pPr>
      <w:r>
        <w:t xml:space="preserve">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.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checkout; checkout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694CCE17" w14:textId="77777777" w:rsidR="006703DF" w:rsidRDefault="00000000" w:rsidP="00FF192C">
      <w:pPr>
        <w:spacing w:before="120" w:after="120" w:line="360" w:lineRule="auto"/>
        <w:ind w:right="144" w:firstLine="374"/>
      </w:pP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Laravel, Bootstrap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OpenCLIP</w:t>
      </w:r>
      <w:proofErr w:type="spellEnd"/>
      <w:r>
        <w:t xml:space="preserve">.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ở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. Các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428B2E68" w14:textId="77777777" w:rsidR="006703DF" w:rsidRDefault="00000000">
      <w:pPr>
        <w:pStyle w:val="Heading1"/>
        <w:pageBreakBefore/>
      </w:pPr>
      <w:bookmarkStart w:id="1" w:name="_Toc243253205"/>
      <w:r>
        <w:lastRenderedPageBreak/>
        <w:t>LỜI CAM ĐOAN</w:t>
      </w:r>
      <w:bookmarkEnd w:id="1"/>
    </w:p>
    <w:p w14:paraId="708034C1" w14:textId="77777777" w:rsidR="006703DF" w:rsidRDefault="00000000" w:rsidP="00FF192C">
      <w:pPr>
        <w:spacing w:before="120" w:after="120" w:line="360" w:lineRule="auto"/>
        <w:ind w:firstLine="374"/>
      </w:pPr>
      <w:proofErr w:type="spellStart"/>
      <w:r>
        <w:t>Nhóm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Trần Xuân Hướng, Lê Duy, Nguyễn Xuân Phương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Văn Minh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Bán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SmartCart</w:t>
      </w:r>
      <w:proofErr w:type="spellEnd"/>
      <w:r>
        <w:t xml:space="preserve">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>.</w:t>
      </w:r>
    </w:p>
    <w:p w14:paraId="0174BC50" w14:textId="77777777" w:rsidR="006703DF" w:rsidRDefault="00000000" w:rsidP="00FF192C">
      <w:pPr>
        <w:spacing w:before="120" w:after="120" w:line="360" w:lineRule="auto"/>
        <w:ind w:firstLine="374"/>
      </w:pPr>
      <w:proofErr w:type="spellStart"/>
      <w:r>
        <w:t>Nhóm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framework,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.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;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766907A0" w14:textId="77777777" w:rsidR="006703DF" w:rsidRDefault="00000000" w:rsidP="00FF192C">
      <w:pPr>
        <w:spacing w:before="120" w:after="120" w:line="360" w:lineRule="auto"/>
        <w:ind w:firstLine="374"/>
      </w:pPr>
      <w:r>
        <w:t xml:space="preserve">Các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18/10/2026,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Thông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>.</w:t>
      </w:r>
    </w:p>
    <w:p w14:paraId="365678AB" w14:textId="77777777" w:rsidR="006703DF" w:rsidRPr="002B6707" w:rsidRDefault="00000000">
      <w:pPr>
        <w:pStyle w:val="Title"/>
        <w:pageBreakBefore/>
        <w:rPr>
          <w:sz w:val="36"/>
          <w:szCs w:val="36"/>
        </w:rPr>
      </w:pPr>
      <w:r w:rsidRPr="002B6707">
        <w:rPr>
          <w:sz w:val="36"/>
          <w:szCs w:val="36"/>
        </w:rPr>
        <w:lastRenderedPageBreak/>
        <w:t>MỤC LỤC</w:t>
      </w:r>
    </w:p>
    <w:p w14:paraId="59232294" w14:textId="3913354E" w:rsidR="00E51C1A" w:rsidRPr="00E8017E" w:rsidRDefault="00000000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253204" w:history="1">
        <w:r w:rsidR="00E51C1A" w:rsidRPr="00E8017E">
          <w:rPr>
            <w:rStyle w:val="Hyperlink"/>
            <w:b/>
            <w:bCs/>
            <w:noProof/>
          </w:rPr>
          <w:t>LỜI CẢM ƠN</w:t>
        </w:r>
        <w:r w:rsidR="00E51C1A" w:rsidRPr="00E8017E">
          <w:rPr>
            <w:b/>
            <w:bCs/>
            <w:noProof/>
            <w:webHidden/>
          </w:rPr>
          <w:tab/>
        </w:r>
        <w:r w:rsidR="00E51C1A" w:rsidRPr="00E8017E">
          <w:rPr>
            <w:b/>
            <w:bCs/>
            <w:noProof/>
            <w:webHidden/>
          </w:rPr>
          <w:fldChar w:fldCharType="begin"/>
        </w:r>
        <w:r w:rsidR="00E51C1A" w:rsidRPr="00E8017E">
          <w:rPr>
            <w:b/>
            <w:bCs/>
            <w:noProof/>
            <w:webHidden/>
          </w:rPr>
          <w:instrText xml:space="preserve"> PAGEREF _Toc243253204 \h </w:instrText>
        </w:r>
        <w:r w:rsidR="00E51C1A" w:rsidRPr="00E8017E">
          <w:rPr>
            <w:b/>
            <w:bCs/>
            <w:noProof/>
            <w:webHidden/>
          </w:rPr>
        </w:r>
        <w:r w:rsidR="00E51C1A" w:rsidRPr="00E8017E">
          <w:rPr>
            <w:b/>
            <w:bCs/>
            <w:noProof/>
            <w:webHidden/>
          </w:rPr>
          <w:fldChar w:fldCharType="separate"/>
        </w:r>
        <w:r w:rsidR="00E51C1A" w:rsidRPr="00E8017E">
          <w:rPr>
            <w:b/>
            <w:bCs/>
            <w:noProof/>
            <w:webHidden/>
          </w:rPr>
          <w:t>i</w:t>
        </w:r>
        <w:r w:rsidR="00E51C1A" w:rsidRPr="00E8017E">
          <w:rPr>
            <w:b/>
            <w:bCs/>
            <w:noProof/>
            <w:webHidden/>
          </w:rPr>
          <w:fldChar w:fldCharType="end"/>
        </w:r>
      </w:hyperlink>
    </w:p>
    <w:p w14:paraId="33F2705E" w14:textId="1D25D7C2" w:rsidR="00E51C1A" w:rsidRPr="00E8017E" w:rsidRDefault="00E51C1A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pPr>
      <w:hyperlink w:anchor="_Toc243253205" w:history="1">
        <w:r w:rsidRPr="00E8017E">
          <w:rPr>
            <w:rStyle w:val="Hyperlink"/>
            <w:b/>
            <w:bCs/>
            <w:noProof/>
          </w:rPr>
          <w:t>LỜI CAM ĐOAN</w:t>
        </w:r>
        <w:r w:rsidRPr="00E8017E">
          <w:rPr>
            <w:b/>
            <w:bCs/>
            <w:noProof/>
            <w:webHidden/>
          </w:rPr>
          <w:tab/>
        </w:r>
        <w:r w:rsidRPr="00E8017E">
          <w:rPr>
            <w:b/>
            <w:bCs/>
            <w:noProof/>
            <w:webHidden/>
          </w:rPr>
          <w:fldChar w:fldCharType="begin"/>
        </w:r>
        <w:r w:rsidRPr="00E8017E">
          <w:rPr>
            <w:b/>
            <w:bCs/>
            <w:noProof/>
            <w:webHidden/>
          </w:rPr>
          <w:instrText xml:space="preserve"> PAGEREF _Toc243253205 \h </w:instrText>
        </w:r>
        <w:r w:rsidRPr="00E8017E">
          <w:rPr>
            <w:b/>
            <w:bCs/>
            <w:noProof/>
            <w:webHidden/>
          </w:rPr>
        </w:r>
        <w:r w:rsidRPr="00E8017E">
          <w:rPr>
            <w:b/>
            <w:bCs/>
            <w:noProof/>
            <w:webHidden/>
          </w:rPr>
          <w:fldChar w:fldCharType="separate"/>
        </w:r>
        <w:r w:rsidRPr="00E8017E">
          <w:rPr>
            <w:b/>
            <w:bCs/>
            <w:noProof/>
            <w:webHidden/>
          </w:rPr>
          <w:t>ii</w:t>
        </w:r>
        <w:r w:rsidRPr="00E8017E">
          <w:rPr>
            <w:b/>
            <w:bCs/>
            <w:noProof/>
            <w:webHidden/>
          </w:rPr>
          <w:fldChar w:fldCharType="end"/>
        </w:r>
      </w:hyperlink>
    </w:p>
    <w:p w14:paraId="76CD8F80" w14:textId="6CCCAB9B" w:rsidR="00E51C1A" w:rsidRPr="00E8017E" w:rsidRDefault="00E51C1A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pPr>
      <w:hyperlink w:anchor="_Toc243253206" w:history="1">
        <w:r w:rsidRPr="00E8017E">
          <w:rPr>
            <w:rStyle w:val="Hyperlink"/>
            <w:b/>
            <w:bCs/>
            <w:noProof/>
          </w:rPr>
          <w:t>DANH MỤC BẢNG</w:t>
        </w:r>
        <w:r w:rsidRPr="00E8017E">
          <w:rPr>
            <w:b/>
            <w:bCs/>
            <w:noProof/>
            <w:webHidden/>
          </w:rPr>
          <w:tab/>
        </w:r>
        <w:r w:rsidRPr="00E8017E">
          <w:rPr>
            <w:b/>
            <w:bCs/>
            <w:noProof/>
            <w:webHidden/>
          </w:rPr>
          <w:fldChar w:fldCharType="begin"/>
        </w:r>
        <w:r w:rsidRPr="00E8017E">
          <w:rPr>
            <w:b/>
            <w:bCs/>
            <w:noProof/>
            <w:webHidden/>
          </w:rPr>
          <w:instrText xml:space="preserve"> PAGEREF _Toc243253206 \h </w:instrText>
        </w:r>
        <w:r w:rsidRPr="00E8017E">
          <w:rPr>
            <w:b/>
            <w:bCs/>
            <w:noProof/>
            <w:webHidden/>
          </w:rPr>
        </w:r>
        <w:r w:rsidRPr="00E8017E">
          <w:rPr>
            <w:b/>
            <w:bCs/>
            <w:noProof/>
            <w:webHidden/>
          </w:rPr>
          <w:fldChar w:fldCharType="separate"/>
        </w:r>
        <w:r w:rsidRPr="00E8017E">
          <w:rPr>
            <w:b/>
            <w:bCs/>
            <w:noProof/>
            <w:webHidden/>
          </w:rPr>
          <w:t>v</w:t>
        </w:r>
        <w:r w:rsidRPr="00E8017E">
          <w:rPr>
            <w:b/>
            <w:bCs/>
            <w:noProof/>
            <w:webHidden/>
          </w:rPr>
          <w:fldChar w:fldCharType="end"/>
        </w:r>
      </w:hyperlink>
    </w:p>
    <w:p w14:paraId="47071B09" w14:textId="713EC622" w:rsidR="00E51C1A" w:rsidRPr="00E8017E" w:rsidRDefault="00E51C1A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pPr>
      <w:hyperlink w:anchor="_Toc243253207" w:history="1">
        <w:r w:rsidRPr="00E8017E">
          <w:rPr>
            <w:rStyle w:val="Hyperlink"/>
            <w:b/>
            <w:bCs/>
            <w:noProof/>
          </w:rPr>
          <w:t>DANH MỤC HÌNH</w:t>
        </w:r>
        <w:r w:rsidRPr="00E8017E">
          <w:rPr>
            <w:b/>
            <w:bCs/>
            <w:noProof/>
            <w:webHidden/>
          </w:rPr>
          <w:tab/>
        </w:r>
        <w:r w:rsidRPr="00E8017E">
          <w:rPr>
            <w:b/>
            <w:bCs/>
            <w:noProof/>
            <w:webHidden/>
          </w:rPr>
          <w:fldChar w:fldCharType="begin"/>
        </w:r>
        <w:r w:rsidRPr="00E8017E">
          <w:rPr>
            <w:b/>
            <w:bCs/>
            <w:noProof/>
            <w:webHidden/>
          </w:rPr>
          <w:instrText xml:space="preserve"> PAGEREF _Toc243253207 \h </w:instrText>
        </w:r>
        <w:r w:rsidRPr="00E8017E">
          <w:rPr>
            <w:b/>
            <w:bCs/>
            <w:noProof/>
            <w:webHidden/>
          </w:rPr>
        </w:r>
        <w:r w:rsidRPr="00E8017E">
          <w:rPr>
            <w:b/>
            <w:bCs/>
            <w:noProof/>
            <w:webHidden/>
          </w:rPr>
          <w:fldChar w:fldCharType="separate"/>
        </w:r>
        <w:r w:rsidRPr="00E8017E">
          <w:rPr>
            <w:b/>
            <w:bCs/>
            <w:noProof/>
            <w:webHidden/>
          </w:rPr>
          <w:t>vi</w:t>
        </w:r>
        <w:r w:rsidRPr="00E8017E">
          <w:rPr>
            <w:b/>
            <w:bCs/>
            <w:noProof/>
            <w:webHidden/>
          </w:rPr>
          <w:fldChar w:fldCharType="end"/>
        </w:r>
      </w:hyperlink>
    </w:p>
    <w:p w14:paraId="76A4F3B8" w14:textId="1B9A0B66" w:rsidR="00E51C1A" w:rsidRPr="00E8017E" w:rsidRDefault="00E51C1A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pPr>
      <w:hyperlink w:anchor="_Toc243253208" w:history="1">
        <w:r w:rsidRPr="00E8017E">
          <w:rPr>
            <w:rStyle w:val="Hyperlink"/>
            <w:b/>
            <w:bCs/>
            <w:noProof/>
          </w:rPr>
          <w:t>PHÂN CÔNG CÔNG VIỆC</w:t>
        </w:r>
        <w:r w:rsidRPr="00E8017E">
          <w:rPr>
            <w:b/>
            <w:bCs/>
            <w:noProof/>
            <w:webHidden/>
          </w:rPr>
          <w:tab/>
        </w:r>
        <w:r w:rsidRPr="00E8017E">
          <w:rPr>
            <w:b/>
            <w:bCs/>
            <w:noProof/>
            <w:webHidden/>
          </w:rPr>
          <w:fldChar w:fldCharType="begin"/>
        </w:r>
        <w:r w:rsidRPr="00E8017E">
          <w:rPr>
            <w:b/>
            <w:bCs/>
            <w:noProof/>
            <w:webHidden/>
          </w:rPr>
          <w:instrText xml:space="preserve"> PAGEREF _Toc243253208 \h </w:instrText>
        </w:r>
        <w:r w:rsidRPr="00E8017E">
          <w:rPr>
            <w:b/>
            <w:bCs/>
            <w:noProof/>
            <w:webHidden/>
          </w:rPr>
        </w:r>
        <w:r w:rsidRPr="00E8017E">
          <w:rPr>
            <w:b/>
            <w:bCs/>
            <w:noProof/>
            <w:webHidden/>
          </w:rPr>
          <w:fldChar w:fldCharType="separate"/>
        </w:r>
        <w:r w:rsidRPr="00E8017E">
          <w:rPr>
            <w:b/>
            <w:bCs/>
            <w:noProof/>
            <w:webHidden/>
          </w:rPr>
          <w:t>vii</w:t>
        </w:r>
        <w:r w:rsidRPr="00E8017E">
          <w:rPr>
            <w:b/>
            <w:bCs/>
            <w:noProof/>
            <w:webHidden/>
          </w:rPr>
          <w:fldChar w:fldCharType="end"/>
        </w:r>
      </w:hyperlink>
    </w:p>
    <w:p w14:paraId="3126D6AD" w14:textId="3B460E38" w:rsidR="00E51C1A" w:rsidRPr="00E8017E" w:rsidRDefault="00E51C1A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pPr>
      <w:hyperlink w:anchor="_Toc243253209" w:history="1">
        <w:r w:rsidRPr="00E8017E">
          <w:rPr>
            <w:rStyle w:val="Hyperlink"/>
            <w:b/>
            <w:bCs/>
            <w:noProof/>
          </w:rPr>
          <w:t>MỞ ĐẦU</w:t>
        </w:r>
        <w:r w:rsidRPr="00E8017E">
          <w:rPr>
            <w:b/>
            <w:bCs/>
            <w:noProof/>
            <w:webHidden/>
          </w:rPr>
          <w:tab/>
        </w:r>
        <w:r w:rsidRPr="00E8017E">
          <w:rPr>
            <w:b/>
            <w:bCs/>
            <w:noProof/>
            <w:webHidden/>
          </w:rPr>
          <w:fldChar w:fldCharType="begin"/>
        </w:r>
        <w:r w:rsidRPr="00E8017E">
          <w:rPr>
            <w:b/>
            <w:bCs/>
            <w:noProof/>
            <w:webHidden/>
          </w:rPr>
          <w:instrText xml:space="preserve"> PAGEREF _Toc243253209 \h </w:instrText>
        </w:r>
        <w:r w:rsidRPr="00E8017E">
          <w:rPr>
            <w:b/>
            <w:bCs/>
            <w:noProof/>
            <w:webHidden/>
          </w:rPr>
        </w:r>
        <w:r w:rsidRPr="00E8017E">
          <w:rPr>
            <w:b/>
            <w:bCs/>
            <w:noProof/>
            <w:webHidden/>
          </w:rPr>
          <w:fldChar w:fldCharType="separate"/>
        </w:r>
        <w:r w:rsidRPr="00E8017E">
          <w:rPr>
            <w:b/>
            <w:bCs/>
            <w:noProof/>
            <w:webHidden/>
          </w:rPr>
          <w:t>1</w:t>
        </w:r>
        <w:r w:rsidRPr="00E8017E">
          <w:rPr>
            <w:b/>
            <w:bCs/>
            <w:noProof/>
            <w:webHidden/>
          </w:rPr>
          <w:fldChar w:fldCharType="end"/>
        </w:r>
      </w:hyperlink>
    </w:p>
    <w:p w14:paraId="3A067600" w14:textId="4CD7E670" w:rsidR="00E51C1A" w:rsidRDefault="00E51C1A">
      <w:pPr>
        <w:pStyle w:val="TOC2"/>
        <w:tabs>
          <w:tab w:val="right" w:leader="dot" w:pos="8891"/>
        </w:tabs>
        <w:ind w:left="5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10" w:history="1">
        <w:r w:rsidRPr="00152B18">
          <w:rPr>
            <w:rStyle w:val="Hyperlink"/>
            <w:noProof/>
          </w:rPr>
          <w:t>1.</w:t>
        </w:r>
        <w:r w:rsidRPr="00152B18">
          <w:rPr>
            <w:rStyle w:val="Hyperlink"/>
            <w:noProof/>
            <w:lang w:val="vi-VN"/>
          </w:rPr>
          <w:t xml:space="preserve"> </w:t>
        </w:r>
        <w:r w:rsidRPr="00152B18">
          <w:rPr>
            <w:rStyle w:val="Hyperlink"/>
            <w:noProof/>
          </w:rPr>
          <w:t>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4E9BEF6" w14:textId="2D9ECF99" w:rsidR="00E51C1A" w:rsidRDefault="00E51C1A">
      <w:pPr>
        <w:pStyle w:val="TOC2"/>
        <w:tabs>
          <w:tab w:val="right" w:leader="dot" w:pos="8891"/>
        </w:tabs>
        <w:ind w:left="5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11" w:history="1">
        <w:r w:rsidRPr="00152B18">
          <w:rPr>
            <w:rStyle w:val="Hyperlink"/>
            <w:noProof/>
          </w:rPr>
          <w:t>2. MỤC TIÊU VÀ PHẠM 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64F987E" w14:textId="4646E8A2" w:rsidR="00E51C1A" w:rsidRDefault="00E51C1A">
      <w:pPr>
        <w:pStyle w:val="TOC2"/>
        <w:tabs>
          <w:tab w:val="right" w:leader="dot" w:pos="8891"/>
        </w:tabs>
        <w:ind w:left="5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12" w:history="1">
        <w:r w:rsidRPr="00152B18">
          <w:rPr>
            <w:rStyle w:val="Hyperlink"/>
            <w:noProof/>
          </w:rPr>
          <w:t>3. CÁCH THỰC HIỆN VÀ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699EB4C" w14:textId="198BDDA6" w:rsidR="00E51C1A" w:rsidRPr="00E8017E" w:rsidRDefault="00E51C1A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pPr>
      <w:hyperlink w:anchor="_Toc243253213" w:history="1">
        <w:r w:rsidRPr="00E8017E">
          <w:rPr>
            <w:rStyle w:val="Hyperlink"/>
            <w:b/>
            <w:bCs/>
            <w:noProof/>
          </w:rPr>
          <w:t>CHƯƠNG 1 TỔNG QUAN VÀ CƠ SỞ THỰC HIỆN</w:t>
        </w:r>
        <w:r w:rsidRPr="00E8017E">
          <w:rPr>
            <w:b/>
            <w:bCs/>
            <w:noProof/>
            <w:webHidden/>
          </w:rPr>
          <w:tab/>
        </w:r>
        <w:r w:rsidRPr="00E8017E">
          <w:rPr>
            <w:b/>
            <w:bCs/>
            <w:noProof/>
            <w:webHidden/>
          </w:rPr>
          <w:fldChar w:fldCharType="begin"/>
        </w:r>
        <w:r w:rsidRPr="00E8017E">
          <w:rPr>
            <w:b/>
            <w:bCs/>
            <w:noProof/>
            <w:webHidden/>
          </w:rPr>
          <w:instrText xml:space="preserve"> PAGEREF _Toc243253213 \h </w:instrText>
        </w:r>
        <w:r w:rsidRPr="00E8017E">
          <w:rPr>
            <w:b/>
            <w:bCs/>
            <w:noProof/>
            <w:webHidden/>
          </w:rPr>
        </w:r>
        <w:r w:rsidRPr="00E8017E">
          <w:rPr>
            <w:b/>
            <w:bCs/>
            <w:noProof/>
            <w:webHidden/>
          </w:rPr>
          <w:fldChar w:fldCharType="separate"/>
        </w:r>
        <w:r w:rsidRPr="00E8017E">
          <w:rPr>
            <w:b/>
            <w:bCs/>
            <w:noProof/>
            <w:webHidden/>
          </w:rPr>
          <w:t>3</w:t>
        </w:r>
        <w:r w:rsidRPr="00E8017E">
          <w:rPr>
            <w:b/>
            <w:bCs/>
            <w:noProof/>
            <w:webHidden/>
          </w:rPr>
          <w:fldChar w:fldCharType="end"/>
        </w:r>
      </w:hyperlink>
    </w:p>
    <w:p w14:paraId="79E48E0F" w14:textId="3FED32B5" w:rsidR="00E51C1A" w:rsidRDefault="00E51C1A">
      <w:pPr>
        <w:pStyle w:val="TOC2"/>
        <w:tabs>
          <w:tab w:val="right" w:leader="dot" w:pos="8891"/>
        </w:tabs>
        <w:ind w:left="5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14" w:history="1">
        <w:r w:rsidRPr="00152B18">
          <w:rPr>
            <w:rStyle w:val="Hyperlink"/>
            <w:noProof/>
          </w:rPr>
          <w:t>1.1 YÊU CẦU CỦA MÔN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2AD247" w14:textId="04A89130" w:rsidR="00E51C1A" w:rsidRDefault="00E51C1A">
      <w:pPr>
        <w:pStyle w:val="TOC2"/>
        <w:tabs>
          <w:tab w:val="right" w:leader="dot" w:pos="8891"/>
        </w:tabs>
        <w:ind w:left="5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15" w:history="1">
        <w:r w:rsidRPr="00152B18">
          <w:rPr>
            <w:rStyle w:val="Hyperlink"/>
            <w:noProof/>
          </w:rPr>
          <w:t>1.2 LARAVEL VÀ CÁCH TỔ CHỨC MVC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D1DF50" w14:textId="30048B8B" w:rsidR="00E51C1A" w:rsidRDefault="00E51C1A">
      <w:pPr>
        <w:pStyle w:val="TOC2"/>
        <w:tabs>
          <w:tab w:val="right" w:leader="dot" w:pos="8891"/>
        </w:tabs>
        <w:ind w:left="5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16" w:history="1">
        <w:r w:rsidRPr="00152B18">
          <w:rPr>
            <w:rStyle w:val="Hyperlink"/>
            <w:noProof/>
          </w:rPr>
          <w:t>1.3 MYSQL ELOQUENT MIGRATION VÀ SEEDER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70BAA8" w14:textId="36C4EBA9" w:rsidR="00E51C1A" w:rsidRDefault="00E51C1A">
      <w:pPr>
        <w:pStyle w:val="TOC2"/>
        <w:tabs>
          <w:tab w:val="right" w:leader="dot" w:pos="8891"/>
        </w:tabs>
        <w:ind w:left="5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17" w:history="1">
        <w:r w:rsidRPr="00152B18">
          <w:rPr>
            <w:rStyle w:val="Hyperlink"/>
            <w:noProof/>
          </w:rPr>
          <w:t>1.4 SESSION FETCH API VÀ PHẢN HỒI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B59A86" w14:textId="57FD3FA4" w:rsidR="00E51C1A" w:rsidRDefault="00E51C1A">
      <w:pPr>
        <w:pStyle w:val="TOC2"/>
        <w:tabs>
          <w:tab w:val="right" w:leader="dot" w:pos="8891"/>
        </w:tabs>
        <w:ind w:left="5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18" w:history="1">
        <w:r w:rsidRPr="00152B18">
          <w:rPr>
            <w:rStyle w:val="Hyperlink"/>
            <w:noProof/>
          </w:rPr>
          <w:t>1.5 TÌM ẢNH BẰNG MÔ HÌNH CÓ SẴN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F5B1D6" w14:textId="1886F925" w:rsidR="00E51C1A" w:rsidRPr="00E8017E" w:rsidRDefault="00E51C1A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pPr>
      <w:hyperlink w:anchor="_Toc243253219" w:history="1">
        <w:r w:rsidRPr="00E8017E">
          <w:rPr>
            <w:rStyle w:val="Hyperlink"/>
            <w:b/>
            <w:bCs/>
            <w:noProof/>
          </w:rPr>
          <w:t>CHƯƠNG 2 PHÂN TÍCH VÀ THIẾT KẾ HỆ THỐNG</w:t>
        </w:r>
        <w:r w:rsidRPr="00E8017E">
          <w:rPr>
            <w:b/>
            <w:bCs/>
            <w:noProof/>
            <w:webHidden/>
          </w:rPr>
          <w:tab/>
        </w:r>
        <w:r w:rsidRPr="00E8017E">
          <w:rPr>
            <w:b/>
            <w:bCs/>
            <w:noProof/>
            <w:webHidden/>
          </w:rPr>
          <w:fldChar w:fldCharType="begin"/>
        </w:r>
        <w:r w:rsidRPr="00E8017E">
          <w:rPr>
            <w:b/>
            <w:bCs/>
            <w:noProof/>
            <w:webHidden/>
          </w:rPr>
          <w:instrText xml:space="preserve"> PAGEREF _Toc243253219 \h </w:instrText>
        </w:r>
        <w:r w:rsidRPr="00E8017E">
          <w:rPr>
            <w:b/>
            <w:bCs/>
            <w:noProof/>
            <w:webHidden/>
          </w:rPr>
        </w:r>
        <w:r w:rsidRPr="00E8017E">
          <w:rPr>
            <w:b/>
            <w:bCs/>
            <w:noProof/>
            <w:webHidden/>
          </w:rPr>
          <w:fldChar w:fldCharType="separate"/>
        </w:r>
        <w:r w:rsidRPr="00E8017E">
          <w:rPr>
            <w:b/>
            <w:bCs/>
            <w:noProof/>
            <w:webHidden/>
          </w:rPr>
          <w:t>6</w:t>
        </w:r>
        <w:r w:rsidRPr="00E8017E">
          <w:rPr>
            <w:b/>
            <w:bCs/>
            <w:noProof/>
            <w:webHidden/>
          </w:rPr>
          <w:fldChar w:fldCharType="end"/>
        </w:r>
      </w:hyperlink>
    </w:p>
    <w:p w14:paraId="7BB4508E" w14:textId="548E1325" w:rsidR="00E51C1A" w:rsidRDefault="00E51C1A">
      <w:pPr>
        <w:pStyle w:val="TOC2"/>
        <w:tabs>
          <w:tab w:val="right" w:leader="dot" w:pos="8891"/>
        </w:tabs>
        <w:ind w:left="5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20" w:history="1">
        <w:r w:rsidRPr="00152B18">
          <w:rPr>
            <w:rStyle w:val="Hyperlink"/>
            <w:noProof/>
          </w:rPr>
          <w:t>2.1 TÁC NHÂN VÀ QUYỀN TRUY CẬP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83546A" w14:textId="2399D253" w:rsidR="00E51C1A" w:rsidRDefault="00E51C1A">
      <w:pPr>
        <w:pStyle w:val="TOC2"/>
        <w:tabs>
          <w:tab w:val="right" w:leader="dot" w:pos="8891"/>
        </w:tabs>
        <w:ind w:left="5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21" w:history="1">
        <w:r w:rsidRPr="00152B18">
          <w:rPr>
            <w:rStyle w:val="Hyperlink"/>
            <w:noProof/>
          </w:rPr>
          <w:t>2.2 UML USE</w:t>
        </w:r>
        <w:r w:rsidRPr="00152B18">
          <w:rPr>
            <w:rStyle w:val="Hyperlink"/>
            <w:noProof/>
            <w:lang w:val="vi-VN"/>
          </w:rPr>
          <w:t xml:space="preserve">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4A5805" w14:textId="6516D3CF" w:rsidR="00E51C1A" w:rsidRDefault="00E51C1A">
      <w:pPr>
        <w:pStyle w:val="TOC2"/>
        <w:tabs>
          <w:tab w:val="right" w:leader="dot" w:pos="8891"/>
        </w:tabs>
        <w:ind w:left="5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22" w:history="1">
        <w:r w:rsidRPr="00152B18">
          <w:rPr>
            <w:rStyle w:val="Hyperlink"/>
            <w:noProof/>
          </w:rPr>
          <w:t>2.3 KIẾN TRÚC VÀ ĐƯỜNG ĐI CỦA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1FBF23" w14:textId="22DC3E88" w:rsidR="00E51C1A" w:rsidRDefault="00E51C1A">
      <w:pPr>
        <w:pStyle w:val="TOC2"/>
        <w:tabs>
          <w:tab w:val="right" w:leader="dot" w:pos="8891"/>
        </w:tabs>
        <w:ind w:left="5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23" w:history="1">
        <w:r w:rsidRPr="00152B18">
          <w:rPr>
            <w:rStyle w:val="Hyperlink"/>
            <w:noProof/>
          </w:rPr>
          <w:t>2.4 THIẾT KẾ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F47D5B" w14:textId="1BD78B04" w:rsidR="00E51C1A" w:rsidRDefault="00E51C1A">
      <w:pPr>
        <w:pStyle w:val="TOC2"/>
        <w:tabs>
          <w:tab w:val="right" w:leader="dot" w:pos="8891"/>
        </w:tabs>
        <w:ind w:left="5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24" w:history="1">
        <w:r w:rsidRPr="00152B18">
          <w:rPr>
            <w:rStyle w:val="Hyperlink"/>
            <w:noProof/>
          </w:rPr>
          <w:t>2.5 LUỒNG ĐƠN HÀNG VÀ TỒN KHO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D79C528" w14:textId="1BA6B572" w:rsidR="00E51C1A" w:rsidRDefault="00E51C1A">
      <w:pPr>
        <w:pStyle w:val="TOC2"/>
        <w:tabs>
          <w:tab w:val="right" w:leader="dot" w:pos="8891"/>
        </w:tabs>
        <w:ind w:left="5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25" w:history="1">
        <w:r w:rsidRPr="00152B18">
          <w:rPr>
            <w:rStyle w:val="Hyperlink"/>
            <w:noProof/>
          </w:rPr>
          <w:t>2.6 GIỮ LỊCH SỬ ĐƠN VÀ CHỐNG GỬI LẶP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8D52BF" w14:textId="36B6F02C" w:rsidR="00E51C1A" w:rsidRDefault="00E51C1A">
      <w:pPr>
        <w:pStyle w:val="TOC2"/>
        <w:tabs>
          <w:tab w:val="right" w:leader="dot" w:pos="8891"/>
        </w:tabs>
        <w:ind w:left="5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26" w:history="1">
        <w:r w:rsidRPr="00152B18">
          <w:rPr>
            <w:rStyle w:val="Hyperlink"/>
            <w:noProof/>
          </w:rPr>
          <w:t>2.7 KIỂM TRA DỮ LIỆU VÀ BẢO VỆ TRUY CẬP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AC1A3E" w14:textId="667F0839" w:rsidR="00E51C1A" w:rsidRPr="00E8017E" w:rsidRDefault="00E51C1A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pPr>
      <w:hyperlink w:anchor="_Toc243253227" w:history="1">
        <w:r w:rsidRPr="00E8017E">
          <w:rPr>
            <w:rStyle w:val="Hyperlink"/>
            <w:b/>
            <w:bCs/>
            <w:noProof/>
          </w:rPr>
          <w:t>CHƯƠNG 3 HIỆN THỰC VÀ ĐÁNH GIÁ</w:t>
        </w:r>
        <w:r w:rsidRPr="00E8017E">
          <w:rPr>
            <w:b/>
            <w:bCs/>
            <w:noProof/>
            <w:webHidden/>
          </w:rPr>
          <w:tab/>
        </w:r>
        <w:r w:rsidRPr="00E8017E">
          <w:rPr>
            <w:b/>
            <w:bCs/>
            <w:noProof/>
            <w:webHidden/>
          </w:rPr>
          <w:fldChar w:fldCharType="begin"/>
        </w:r>
        <w:r w:rsidRPr="00E8017E">
          <w:rPr>
            <w:b/>
            <w:bCs/>
            <w:noProof/>
            <w:webHidden/>
          </w:rPr>
          <w:instrText xml:space="preserve"> PAGEREF _Toc243253227 \h </w:instrText>
        </w:r>
        <w:r w:rsidRPr="00E8017E">
          <w:rPr>
            <w:b/>
            <w:bCs/>
            <w:noProof/>
            <w:webHidden/>
          </w:rPr>
        </w:r>
        <w:r w:rsidRPr="00E8017E">
          <w:rPr>
            <w:b/>
            <w:bCs/>
            <w:noProof/>
            <w:webHidden/>
          </w:rPr>
          <w:fldChar w:fldCharType="separate"/>
        </w:r>
        <w:r w:rsidRPr="00E8017E">
          <w:rPr>
            <w:b/>
            <w:bCs/>
            <w:noProof/>
            <w:webHidden/>
          </w:rPr>
          <w:t>13</w:t>
        </w:r>
        <w:r w:rsidRPr="00E8017E">
          <w:rPr>
            <w:b/>
            <w:bCs/>
            <w:noProof/>
            <w:webHidden/>
          </w:rPr>
          <w:fldChar w:fldCharType="end"/>
        </w:r>
      </w:hyperlink>
    </w:p>
    <w:p w14:paraId="7877807B" w14:textId="5B4D128B" w:rsidR="00E51C1A" w:rsidRDefault="00E51C1A">
      <w:pPr>
        <w:pStyle w:val="TOC2"/>
        <w:tabs>
          <w:tab w:val="right" w:leader="dot" w:pos="8891"/>
        </w:tabs>
        <w:ind w:left="5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28" w:history="1">
        <w:r w:rsidRPr="00152B18">
          <w:rPr>
            <w:rStyle w:val="Hyperlink"/>
            <w:noProof/>
          </w:rPr>
          <w:t>3.1 MÔI TRƯỜNG VÀ PHIÊN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B88E539" w14:textId="7E245CCD" w:rsidR="00E51C1A" w:rsidRDefault="00E51C1A">
      <w:pPr>
        <w:pStyle w:val="TOC2"/>
        <w:tabs>
          <w:tab w:val="right" w:leader="dot" w:pos="8891"/>
        </w:tabs>
        <w:ind w:left="5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29" w:history="1">
        <w:r w:rsidRPr="00152B18">
          <w:rPr>
            <w:rStyle w:val="Hyperlink"/>
            <w:noProof/>
          </w:rPr>
          <w:t>3.2 GIAO DIỆN KHÁCH HÀNG VÀ CATALOG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DCE7CF8" w14:textId="7DF910C8" w:rsidR="00E51C1A" w:rsidRDefault="00E51C1A">
      <w:pPr>
        <w:pStyle w:val="TOC2"/>
        <w:tabs>
          <w:tab w:val="right" w:leader="dot" w:pos="8891"/>
        </w:tabs>
        <w:ind w:left="5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30" w:history="1">
        <w:r w:rsidRPr="00152B18">
          <w:rPr>
            <w:rStyle w:val="Hyperlink"/>
            <w:noProof/>
          </w:rPr>
          <w:t>3.3 QUẢN TRỊ DANH MỤC VÀ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59D17F4" w14:textId="120BE7B6" w:rsidR="00E51C1A" w:rsidRDefault="00E51C1A">
      <w:pPr>
        <w:pStyle w:val="TOC2"/>
        <w:tabs>
          <w:tab w:val="right" w:leader="dot" w:pos="8891"/>
        </w:tabs>
        <w:ind w:left="5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31" w:history="1">
        <w:r w:rsidRPr="00152B18">
          <w:rPr>
            <w:rStyle w:val="Hyperlink"/>
            <w:noProof/>
          </w:rPr>
          <w:t>3.4 GIỎ HÀNG CHECKOUT VÀ LỊCH SỬ ĐƠN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6ACA7D0" w14:textId="3790753A" w:rsidR="00E51C1A" w:rsidRDefault="00E51C1A">
      <w:pPr>
        <w:pStyle w:val="TOC2"/>
        <w:tabs>
          <w:tab w:val="right" w:leader="dot" w:pos="8891"/>
        </w:tabs>
        <w:ind w:left="5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32" w:history="1">
        <w:r w:rsidRPr="00152B18">
          <w:rPr>
            <w:rStyle w:val="Hyperlink"/>
            <w:noProof/>
          </w:rPr>
          <w:t>3.5 XỬ LÝ ĐƠN VÀ ĐỐI CHIẾU TIỀN TỒN KHO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8AE8491" w14:textId="3274A78C" w:rsidR="00E51C1A" w:rsidRDefault="00E51C1A">
      <w:pPr>
        <w:pStyle w:val="TOC2"/>
        <w:tabs>
          <w:tab w:val="right" w:leader="dot" w:pos="8891"/>
        </w:tabs>
        <w:ind w:left="5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33" w:history="1">
        <w:r w:rsidRPr="00152B18">
          <w:rPr>
            <w:rStyle w:val="Hyperlink"/>
            <w:noProof/>
          </w:rPr>
          <w:t>3.6 TÌM SẢN PHẨM BẰNG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A209CBF" w14:textId="503959CE" w:rsidR="00E51C1A" w:rsidRDefault="00E51C1A">
      <w:pPr>
        <w:pStyle w:val="TOC3"/>
        <w:tabs>
          <w:tab w:val="right" w:leader="dot" w:pos="8891"/>
        </w:tabs>
        <w:ind w:left="104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34" w:history="1">
        <w:r w:rsidRPr="00152B18">
          <w:rPr>
            <w:rStyle w:val="Hyperlink"/>
            <w:noProof/>
          </w:rPr>
          <w:t>3.6.1 Người dùng thao tác như thế nào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02A1EC8" w14:textId="323CB5B6" w:rsidR="00E51C1A" w:rsidRDefault="00E51C1A">
      <w:pPr>
        <w:pStyle w:val="TOC3"/>
        <w:tabs>
          <w:tab w:val="right" w:leader="dot" w:pos="8891"/>
        </w:tabs>
        <w:ind w:left="104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35" w:history="1">
        <w:r w:rsidRPr="00152B18">
          <w:rPr>
            <w:rStyle w:val="Hyperlink"/>
            <w:noProof/>
          </w:rPr>
          <w:t>3.6.2 Từ ảnh đến danh sách sản phẩm tương tự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AEBBEDD" w14:textId="38B30AD2" w:rsidR="00E51C1A" w:rsidRDefault="00E51C1A">
      <w:pPr>
        <w:pStyle w:val="TOC3"/>
        <w:tabs>
          <w:tab w:val="right" w:leader="dot" w:pos="8891"/>
        </w:tabs>
        <w:ind w:left="104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36" w:history="1">
        <w:r w:rsidRPr="00152B18">
          <w:rPr>
            <w:rStyle w:val="Hyperlink"/>
            <w:noProof/>
          </w:rPr>
          <w:t>3.6.3 Chỉ mục ảnh và cập nhật catalog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10606D1" w14:textId="338C52DB" w:rsidR="00E51C1A" w:rsidRDefault="00E51C1A">
      <w:pPr>
        <w:pStyle w:val="TOC3"/>
        <w:tabs>
          <w:tab w:val="right" w:leader="dot" w:pos="8891"/>
        </w:tabs>
        <w:ind w:left="104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37" w:history="1">
        <w:r w:rsidRPr="00152B18">
          <w:rPr>
            <w:rStyle w:val="Hyperlink"/>
            <w:noProof/>
          </w:rPr>
          <w:t>3.6.4 Ví dụ ảnh người dùng đã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F40544B" w14:textId="01082486" w:rsidR="00E51C1A" w:rsidRDefault="00E51C1A">
      <w:pPr>
        <w:pStyle w:val="TOC2"/>
        <w:tabs>
          <w:tab w:val="right" w:leader="dot" w:pos="8891"/>
        </w:tabs>
        <w:ind w:left="5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38" w:history="1">
        <w:r w:rsidRPr="00152B18">
          <w:rPr>
            <w:rStyle w:val="Hyperlink"/>
            <w:noProof/>
          </w:rPr>
          <w:t>3.7 KIỂM THỬ TỰ ĐỘNG VÀ KIỂM TRA LỖI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1EEAF50" w14:textId="0352E8CF" w:rsidR="00E51C1A" w:rsidRDefault="00E51C1A">
      <w:pPr>
        <w:pStyle w:val="TOC2"/>
        <w:tabs>
          <w:tab w:val="right" w:leader="dot" w:pos="8891"/>
        </w:tabs>
        <w:ind w:left="5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39" w:history="1">
        <w:r w:rsidRPr="00152B18">
          <w:rPr>
            <w:rStyle w:val="Hyperlink"/>
            <w:noProof/>
          </w:rPr>
          <w:t>3.8 GIAO DIỆN MÀN HÌNH NHỎ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CC889D3" w14:textId="61BA02F2" w:rsidR="00E51C1A" w:rsidRDefault="00E51C1A">
      <w:pPr>
        <w:pStyle w:val="TOC2"/>
        <w:tabs>
          <w:tab w:val="right" w:leader="dot" w:pos="8891"/>
        </w:tabs>
        <w:ind w:left="5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240" w:history="1">
        <w:r w:rsidRPr="00152B18">
          <w:rPr>
            <w:rStyle w:val="Hyperlink"/>
            <w:noProof/>
          </w:rPr>
          <w:t>3.9 NHỮNG GIỚI HẠN CÒN LẠI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45C1D7F" w14:textId="558DE963" w:rsidR="00E51C1A" w:rsidRPr="00E8017E" w:rsidRDefault="00E51C1A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pPr>
      <w:hyperlink w:anchor="_Toc243253241" w:history="1">
        <w:r w:rsidRPr="00E8017E">
          <w:rPr>
            <w:rStyle w:val="Hyperlink"/>
            <w:b/>
            <w:bCs/>
            <w:noProof/>
          </w:rPr>
          <w:t>KẾT LUẬN VÀ HƯỚNG PHÁT TRIỂN</w:t>
        </w:r>
        <w:r w:rsidRPr="00E8017E">
          <w:rPr>
            <w:b/>
            <w:bCs/>
            <w:noProof/>
            <w:webHidden/>
          </w:rPr>
          <w:tab/>
        </w:r>
        <w:r w:rsidRPr="00E8017E">
          <w:rPr>
            <w:b/>
            <w:bCs/>
            <w:noProof/>
            <w:webHidden/>
          </w:rPr>
          <w:fldChar w:fldCharType="begin"/>
        </w:r>
        <w:r w:rsidRPr="00E8017E">
          <w:rPr>
            <w:b/>
            <w:bCs/>
            <w:noProof/>
            <w:webHidden/>
          </w:rPr>
          <w:instrText xml:space="preserve"> PAGEREF _Toc243253241 \h </w:instrText>
        </w:r>
        <w:r w:rsidRPr="00E8017E">
          <w:rPr>
            <w:b/>
            <w:bCs/>
            <w:noProof/>
            <w:webHidden/>
          </w:rPr>
        </w:r>
        <w:r w:rsidRPr="00E8017E">
          <w:rPr>
            <w:b/>
            <w:bCs/>
            <w:noProof/>
            <w:webHidden/>
          </w:rPr>
          <w:fldChar w:fldCharType="separate"/>
        </w:r>
        <w:r w:rsidRPr="00E8017E">
          <w:rPr>
            <w:b/>
            <w:bCs/>
            <w:noProof/>
            <w:webHidden/>
          </w:rPr>
          <w:t>26</w:t>
        </w:r>
        <w:r w:rsidRPr="00E8017E">
          <w:rPr>
            <w:b/>
            <w:bCs/>
            <w:noProof/>
            <w:webHidden/>
          </w:rPr>
          <w:fldChar w:fldCharType="end"/>
        </w:r>
      </w:hyperlink>
    </w:p>
    <w:p w14:paraId="6CE473AA" w14:textId="57C4FE98" w:rsidR="00E51C1A" w:rsidRPr="00E8017E" w:rsidRDefault="00E51C1A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pPr>
      <w:hyperlink w:anchor="_Toc243253242" w:history="1">
        <w:r w:rsidRPr="00E8017E">
          <w:rPr>
            <w:rStyle w:val="Hyperlink"/>
            <w:b/>
            <w:bCs/>
            <w:noProof/>
          </w:rPr>
          <w:t>TÀI LIỆU THAM KHẢO</w:t>
        </w:r>
        <w:r w:rsidRPr="00E8017E">
          <w:rPr>
            <w:b/>
            <w:bCs/>
            <w:noProof/>
            <w:webHidden/>
          </w:rPr>
          <w:tab/>
        </w:r>
        <w:r w:rsidRPr="00E8017E">
          <w:rPr>
            <w:b/>
            <w:bCs/>
            <w:noProof/>
            <w:webHidden/>
          </w:rPr>
          <w:fldChar w:fldCharType="begin"/>
        </w:r>
        <w:r w:rsidRPr="00E8017E">
          <w:rPr>
            <w:b/>
            <w:bCs/>
            <w:noProof/>
            <w:webHidden/>
          </w:rPr>
          <w:instrText xml:space="preserve"> PAGEREF _Toc243253242 \h </w:instrText>
        </w:r>
        <w:r w:rsidRPr="00E8017E">
          <w:rPr>
            <w:b/>
            <w:bCs/>
            <w:noProof/>
            <w:webHidden/>
          </w:rPr>
        </w:r>
        <w:r w:rsidRPr="00E8017E">
          <w:rPr>
            <w:b/>
            <w:bCs/>
            <w:noProof/>
            <w:webHidden/>
          </w:rPr>
          <w:fldChar w:fldCharType="separate"/>
        </w:r>
        <w:r w:rsidRPr="00E8017E">
          <w:rPr>
            <w:b/>
            <w:bCs/>
            <w:noProof/>
            <w:webHidden/>
          </w:rPr>
          <w:t>28</w:t>
        </w:r>
        <w:r w:rsidRPr="00E8017E">
          <w:rPr>
            <w:b/>
            <w:bCs/>
            <w:noProof/>
            <w:webHidden/>
          </w:rPr>
          <w:fldChar w:fldCharType="end"/>
        </w:r>
      </w:hyperlink>
    </w:p>
    <w:p w14:paraId="76666AA4" w14:textId="13363B7E" w:rsidR="006703DF" w:rsidRDefault="00000000">
      <w:r>
        <w:fldChar w:fldCharType="end"/>
      </w:r>
    </w:p>
    <w:p w14:paraId="52160419" w14:textId="77777777" w:rsidR="006703DF" w:rsidRDefault="00000000">
      <w:pPr>
        <w:pStyle w:val="Heading1"/>
        <w:pageBreakBefore/>
      </w:pPr>
      <w:bookmarkStart w:id="2" w:name="_Toc243253206"/>
      <w:r>
        <w:lastRenderedPageBreak/>
        <w:t>DANH MỤC BẢNG</w:t>
      </w:r>
      <w:bookmarkEnd w:id="2"/>
    </w:p>
    <w:p w14:paraId="7AB5914A" w14:textId="135CCD6B" w:rsidR="00F457C7" w:rsidRDefault="00F457C7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\t "bang,1" </w:instrText>
      </w:r>
      <w:r>
        <w:fldChar w:fldCharType="separate"/>
      </w:r>
      <w:hyperlink w:anchor="_Toc243253607" w:history="1">
        <w:r w:rsidRPr="00922832">
          <w:rPr>
            <w:rStyle w:val="Hyperlink"/>
            <w:noProof/>
          </w:rPr>
          <w:t>Bảng</w:t>
        </w:r>
        <w:r w:rsidRPr="00922832">
          <w:rPr>
            <w:rStyle w:val="Hyperlink"/>
            <w:noProof/>
            <w:lang w:val="vi-VN"/>
          </w:rPr>
          <w:t xml:space="preserve"> </w:t>
        </w:r>
        <w:r w:rsidRPr="00922832">
          <w:rPr>
            <w:rStyle w:val="Hyperlink"/>
            <w:noProof/>
          </w:rPr>
          <w:t xml:space="preserve"> Phân công công việc của bốn thành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2293B973" w14:textId="6634C023" w:rsidR="00F457C7" w:rsidRDefault="00F457C7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608" w:history="1">
        <w:r w:rsidRPr="00922832">
          <w:rPr>
            <w:rStyle w:val="Hyperlink"/>
            <w:noProof/>
          </w:rPr>
          <w:t>Bảng 1</w:t>
        </w:r>
        <w:r w:rsidRPr="00922832">
          <w:rPr>
            <w:rStyle w:val="Hyperlink"/>
            <w:noProof/>
            <w:lang w:val="vi-VN"/>
          </w:rPr>
          <w:t xml:space="preserve">.1 </w:t>
        </w:r>
        <w:r w:rsidRPr="00922832">
          <w:rPr>
            <w:rStyle w:val="Hyperlink"/>
            <w:noProof/>
          </w:rPr>
          <w:t>Đối chiếu yêu cầu môn học với SmartCart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3E241B" w14:textId="11AECE6A" w:rsidR="00F457C7" w:rsidRDefault="00F457C7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609" w:history="1">
        <w:r w:rsidRPr="00922832">
          <w:rPr>
            <w:rStyle w:val="Hyperlink"/>
            <w:noProof/>
          </w:rPr>
          <w:t>Bảng 2</w:t>
        </w:r>
        <w:r w:rsidRPr="00922832">
          <w:rPr>
            <w:rStyle w:val="Hyperlink"/>
            <w:noProof/>
            <w:lang w:val="vi-VN"/>
          </w:rPr>
          <w:t xml:space="preserve">.1 </w:t>
        </w:r>
        <w:r w:rsidRPr="00922832">
          <w:rPr>
            <w:rStyle w:val="Hyperlink"/>
            <w:noProof/>
          </w:rPr>
          <w:t>Quyền sử dụng theo tác nhân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FBE38C" w14:textId="58A04AD5" w:rsidR="00F457C7" w:rsidRDefault="00F457C7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610" w:history="1">
        <w:r w:rsidRPr="00922832">
          <w:rPr>
            <w:rStyle w:val="Hyperlink"/>
            <w:noProof/>
          </w:rPr>
          <w:t>Bảng 2</w:t>
        </w:r>
        <w:r w:rsidRPr="00922832">
          <w:rPr>
            <w:rStyle w:val="Hyperlink"/>
            <w:noProof/>
            <w:lang w:val="vi-VN"/>
          </w:rPr>
          <w:t xml:space="preserve">.2 </w:t>
        </w:r>
        <w:r w:rsidRPr="00922832">
          <w:rPr>
            <w:rStyle w:val="Hyperlink"/>
            <w:noProof/>
          </w:rPr>
          <w:t>Các thành phần trong kiến trúc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552D21" w14:textId="459F3826" w:rsidR="00F457C7" w:rsidRDefault="00F457C7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611" w:history="1">
        <w:r w:rsidRPr="00922832">
          <w:rPr>
            <w:rStyle w:val="Hyperlink"/>
            <w:noProof/>
          </w:rPr>
          <w:t>Bảng 2</w:t>
        </w:r>
        <w:r w:rsidRPr="00922832">
          <w:rPr>
            <w:rStyle w:val="Hyperlink"/>
            <w:noProof/>
            <w:lang w:val="vi-VN"/>
          </w:rPr>
          <w:t xml:space="preserve">.3 </w:t>
        </w:r>
        <w:r w:rsidRPr="00922832">
          <w:rPr>
            <w:rStyle w:val="Hyperlink"/>
            <w:noProof/>
          </w:rPr>
          <w:t>Dữ liệu chính trong năm bảng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B11877" w14:textId="301E3FC5" w:rsidR="00F457C7" w:rsidRDefault="00F457C7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612" w:history="1">
        <w:r w:rsidRPr="00922832">
          <w:rPr>
            <w:rStyle w:val="Hyperlink"/>
            <w:noProof/>
          </w:rPr>
          <w:t>Bảng 2</w:t>
        </w:r>
        <w:r w:rsidRPr="00922832">
          <w:rPr>
            <w:rStyle w:val="Hyperlink"/>
            <w:noProof/>
            <w:lang w:val="vi-VN"/>
          </w:rPr>
          <w:t xml:space="preserve">.4 </w:t>
        </w:r>
        <w:r w:rsidRPr="00922832">
          <w:rPr>
            <w:rStyle w:val="Hyperlink"/>
            <w:noProof/>
          </w:rPr>
          <w:t>Quy tắc chuyển trạng thái 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F046007" w14:textId="5EB57A48" w:rsidR="00F457C7" w:rsidRDefault="00F457C7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613" w:history="1">
        <w:r w:rsidRPr="00922832">
          <w:rPr>
            <w:rStyle w:val="Hyperlink"/>
            <w:noProof/>
          </w:rPr>
          <w:t>Bảng 3</w:t>
        </w:r>
        <w:r w:rsidRPr="00922832">
          <w:rPr>
            <w:rStyle w:val="Hyperlink"/>
            <w:noProof/>
            <w:lang w:val="vi-VN"/>
          </w:rPr>
          <w:t>.1</w:t>
        </w:r>
        <w:r w:rsidRPr="00922832">
          <w:rPr>
            <w:rStyle w:val="Hyperlink"/>
            <w:noProof/>
          </w:rPr>
          <w:t xml:space="preserve"> Môi trường đã dùng để xây dựng và chạy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5E4BB5F" w14:textId="5610A0B3" w:rsidR="00F457C7" w:rsidRDefault="00F457C7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614" w:history="1">
        <w:r w:rsidRPr="00922832">
          <w:rPr>
            <w:rStyle w:val="Hyperlink"/>
            <w:noProof/>
          </w:rPr>
          <w:t>Bảng 3</w:t>
        </w:r>
        <w:r w:rsidRPr="00922832">
          <w:rPr>
            <w:rStyle w:val="Hyperlink"/>
            <w:noProof/>
            <w:lang w:val="vi-VN"/>
          </w:rPr>
          <w:t xml:space="preserve">.2 </w:t>
        </w:r>
        <w:r w:rsidRPr="00922832">
          <w:rPr>
            <w:rStyle w:val="Hyperlink"/>
            <w:noProof/>
          </w:rPr>
          <w:t>Kết quả luồng đặt hàng hoàn thành và hủy đơn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2F4E249" w14:textId="16C8A141" w:rsidR="00F457C7" w:rsidRDefault="00F457C7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615" w:history="1">
        <w:r w:rsidRPr="00922832">
          <w:rPr>
            <w:rStyle w:val="Hyperlink"/>
            <w:noProof/>
          </w:rPr>
          <w:t>Bảng 3</w:t>
        </w:r>
        <w:r w:rsidRPr="00922832">
          <w:rPr>
            <w:rStyle w:val="Hyperlink"/>
            <w:noProof/>
            <w:lang w:val="vi-VN"/>
          </w:rPr>
          <w:t xml:space="preserve">.3 </w:t>
        </w:r>
        <w:r w:rsidRPr="00922832">
          <w:rPr>
            <w:rStyle w:val="Hyperlink"/>
            <w:noProof/>
          </w:rPr>
          <w:t>Kết quả kiểm thử và phạm vi được xác nhận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C306221" w14:textId="7799DBE3" w:rsidR="006703DF" w:rsidRDefault="00F457C7">
      <w:r>
        <w:fldChar w:fldCharType="end"/>
      </w:r>
    </w:p>
    <w:p w14:paraId="0BA7061F" w14:textId="347285AF" w:rsidR="006703DF" w:rsidRDefault="00000000" w:rsidP="00F457C7">
      <w:pPr>
        <w:pStyle w:val="Heading1"/>
        <w:pageBreakBefore/>
        <w:rPr>
          <w:lang w:val="vi-VN"/>
        </w:rPr>
      </w:pPr>
      <w:bookmarkStart w:id="3" w:name="_Toc243253207"/>
      <w:r>
        <w:lastRenderedPageBreak/>
        <w:t>DANH MỤC HÌNH</w:t>
      </w:r>
      <w:bookmarkEnd w:id="3"/>
    </w:p>
    <w:p w14:paraId="2B01AF21" w14:textId="29E0E144" w:rsidR="00F457C7" w:rsidRDefault="00F457C7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TOC \h \z \t "hinh,1" </w:instrText>
      </w:r>
      <w:r>
        <w:rPr>
          <w:lang w:val="vi-VN"/>
        </w:rPr>
        <w:fldChar w:fldCharType="separate"/>
      </w:r>
      <w:hyperlink w:anchor="_Toc243253574" w:history="1">
        <w:r w:rsidRPr="00482A0E">
          <w:rPr>
            <w:rStyle w:val="Hyperlink"/>
            <w:noProof/>
          </w:rPr>
          <w:t>Hình 2</w:t>
        </w:r>
        <w:r w:rsidRPr="00482A0E">
          <w:rPr>
            <w:rStyle w:val="Hyperlink"/>
            <w:noProof/>
            <w:lang w:val="vi-VN"/>
          </w:rPr>
          <w:t xml:space="preserve">.1 </w:t>
        </w:r>
        <w:r w:rsidRPr="00482A0E">
          <w:rPr>
            <w:rStyle w:val="Hyperlink"/>
            <w:noProof/>
          </w:rPr>
          <w:t>Use Case khách vãng lai và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A84AE5" w14:textId="2422D740" w:rsidR="00F457C7" w:rsidRDefault="00F457C7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575" w:history="1">
        <w:r w:rsidRPr="00482A0E">
          <w:rPr>
            <w:rStyle w:val="Hyperlink"/>
            <w:noProof/>
          </w:rPr>
          <w:t>Hình 2</w:t>
        </w:r>
        <w:r w:rsidRPr="00482A0E">
          <w:rPr>
            <w:rStyle w:val="Hyperlink"/>
            <w:noProof/>
            <w:lang w:val="vi-VN"/>
          </w:rPr>
          <w:t>.2</w:t>
        </w:r>
        <w:r w:rsidRPr="00482A0E">
          <w:rPr>
            <w:rStyle w:val="Hyperlink"/>
            <w:noProof/>
          </w:rPr>
          <w:t xml:space="preserve"> Use Case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4E1F17" w14:textId="4289FFC9" w:rsidR="00F457C7" w:rsidRDefault="00F457C7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576" w:history="1">
        <w:r w:rsidRPr="00482A0E">
          <w:rPr>
            <w:rStyle w:val="Hyperlink"/>
            <w:noProof/>
          </w:rPr>
          <w:t>Hình 2</w:t>
        </w:r>
        <w:r w:rsidRPr="00482A0E">
          <w:rPr>
            <w:rStyle w:val="Hyperlink"/>
            <w:noProof/>
            <w:lang w:val="vi-VN"/>
          </w:rPr>
          <w:t>.3</w:t>
        </w:r>
        <w:r w:rsidRPr="00482A0E">
          <w:rPr>
            <w:rStyle w:val="Hyperlink"/>
            <w:noProof/>
          </w:rPr>
          <w:t xml:space="preserve"> ERD các bảng nghiệp vụ SmartCart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0B7E69" w14:textId="3AE87C16" w:rsidR="00F457C7" w:rsidRDefault="00F457C7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577" w:history="1">
        <w:r w:rsidRPr="00482A0E">
          <w:rPr>
            <w:rStyle w:val="Hyperlink"/>
            <w:noProof/>
          </w:rPr>
          <w:t>Hình</w:t>
        </w:r>
        <w:r w:rsidRPr="00482A0E">
          <w:rPr>
            <w:rStyle w:val="Hyperlink"/>
            <w:noProof/>
            <w:lang w:val="vi-VN"/>
          </w:rPr>
          <w:t xml:space="preserve"> </w:t>
        </w:r>
        <w:r w:rsidRPr="00482A0E">
          <w:rPr>
            <w:rStyle w:val="Hyperlink"/>
            <w:noProof/>
          </w:rPr>
          <w:t>3</w:t>
        </w:r>
        <w:r w:rsidRPr="00482A0E">
          <w:rPr>
            <w:rStyle w:val="Hyperlink"/>
            <w:noProof/>
            <w:lang w:val="vi-VN"/>
          </w:rPr>
          <w:t xml:space="preserve">.1 </w:t>
        </w:r>
        <w:r w:rsidRPr="00482A0E">
          <w:rPr>
            <w:rStyle w:val="Hyperlink"/>
            <w:noProof/>
          </w:rPr>
          <w:t>Trang chủ và nút Tìm bằng ảnh trên giao diện cuối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0FD5FCD" w14:textId="3CF9B16C" w:rsidR="00F457C7" w:rsidRDefault="00F457C7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578" w:history="1">
        <w:r w:rsidRPr="00482A0E">
          <w:rPr>
            <w:rStyle w:val="Hyperlink"/>
            <w:noProof/>
          </w:rPr>
          <w:t>Hình 3</w:t>
        </w:r>
        <w:r w:rsidRPr="00482A0E">
          <w:rPr>
            <w:rStyle w:val="Hyperlink"/>
            <w:noProof/>
            <w:lang w:val="vi-VN"/>
          </w:rPr>
          <w:t xml:space="preserve">.2 </w:t>
        </w:r>
        <w:r w:rsidRPr="00482A0E">
          <w:rPr>
            <w:rStyle w:val="Hyperlink"/>
            <w:noProof/>
          </w:rPr>
          <w:t>Catalog sau khi thay poster mẫu bằng ảnh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3513DA0" w14:textId="0B4EC135" w:rsidR="00F457C7" w:rsidRDefault="00F457C7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579" w:history="1">
        <w:r w:rsidRPr="00482A0E">
          <w:rPr>
            <w:rStyle w:val="Hyperlink"/>
            <w:noProof/>
          </w:rPr>
          <w:t>Hình 3</w:t>
        </w:r>
        <w:r w:rsidRPr="00482A0E">
          <w:rPr>
            <w:rStyle w:val="Hyperlink"/>
            <w:noProof/>
            <w:lang w:val="vi-VN"/>
          </w:rPr>
          <w:t xml:space="preserve">.3 </w:t>
        </w:r>
        <w:r w:rsidRPr="00482A0E">
          <w:rPr>
            <w:rStyle w:val="Hyperlink"/>
            <w:noProof/>
          </w:rPr>
          <w:t>Giao diện tổng quan Admin sau khi giản lược điều hướng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EB5EA3C" w14:textId="058C9D88" w:rsidR="00F457C7" w:rsidRDefault="00F457C7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580" w:history="1">
        <w:r w:rsidRPr="00482A0E">
          <w:rPr>
            <w:rStyle w:val="Hyperlink"/>
            <w:noProof/>
          </w:rPr>
          <w:t>Hình 3</w:t>
        </w:r>
        <w:r w:rsidRPr="00482A0E">
          <w:rPr>
            <w:rStyle w:val="Hyperlink"/>
            <w:noProof/>
            <w:lang w:val="vi-VN"/>
          </w:rPr>
          <w:t xml:space="preserve">.4 </w:t>
        </w:r>
        <w:r w:rsidRPr="00482A0E">
          <w:rPr>
            <w:rStyle w:val="Hyperlink"/>
            <w:noProof/>
          </w:rPr>
          <w:t>Giỏ hàng trong phiên kiểm thử nghiệp vụ ngày 18 tháng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3E7C1BC" w14:textId="2FC87E43" w:rsidR="00F457C7" w:rsidRDefault="00F457C7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581" w:history="1">
        <w:r w:rsidRPr="00482A0E">
          <w:rPr>
            <w:rStyle w:val="Hyperlink"/>
            <w:noProof/>
          </w:rPr>
          <w:t>Hình 3</w:t>
        </w:r>
        <w:r w:rsidRPr="00482A0E">
          <w:rPr>
            <w:rStyle w:val="Hyperlink"/>
            <w:noProof/>
            <w:lang w:val="vi-VN"/>
          </w:rPr>
          <w:t xml:space="preserve">.5 </w:t>
        </w:r>
        <w:r w:rsidRPr="00482A0E">
          <w:rPr>
            <w:rStyle w:val="Hyperlink"/>
            <w:noProof/>
          </w:rPr>
          <w:t>Checkout trên màn hình 375 × 812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D001D25" w14:textId="637F7A73" w:rsidR="00F457C7" w:rsidRDefault="00F457C7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582" w:history="1">
        <w:r w:rsidRPr="00482A0E">
          <w:rPr>
            <w:rStyle w:val="Hyperlink"/>
            <w:noProof/>
          </w:rPr>
          <w:t>Hình 3</w:t>
        </w:r>
        <w:r w:rsidRPr="00482A0E">
          <w:rPr>
            <w:rStyle w:val="Hyperlink"/>
            <w:noProof/>
            <w:lang w:val="vi-VN"/>
          </w:rPr>
          <w:t xml:space="preserve">.6 </w:t>
        </w:r>
        <w:r w:rsidRPr="00482A0E">
          <w:rPr>
            <w:rStyle w:val="Hyperlink"/>
            <w:noProof/>
          </w:rPr>
          <w:t>Chi tiết và lịch sử đơn khách sau khi Admin xử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86AD1BB" w14:textId="32697B41" w:rsidR="00F457C7" w:rsidRDefault="00F457C7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583" w:history="1">
        <w:r w:rsidRPr="00482A0E">
          <w:rPr>
            <w:rStyle w:val="Hyperlink"/>
            <w:noProof/>
          </w:rPr>
          <w:t>Hình 3</w:t>
        </w:r>
        <w:r w:rsidRPr="00482A0E">
          <w:rPr>
            <w:rStyle w:val="Hyperlink"/>
            <w:noProof/>
            <w:lang w:val="vi-VN"/>
          </w:rPr>
          <w:t xml:space="preserve">.7 </w:t>
        </w:r>
        <w:r w:rsidRPr="00482A0E">
          <w:rPr>
            <w:rStyle w:val="Hyperlink"/>
            <w:noProof/>
          </w:rPr>
          <w:t>Admin hủy đơn thử số 2 trong phiên kiểm thử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4FCE31A" w14:textId="06F31B17" w:rsidR="00F457C7" w:rsidRDefault="00F457C7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584" w:history="1">
        <w:r w:rsidRPr="00482A0E">
          <w:rPr>
            <w:rStyle w:val="Hyperlink"/>
            <w:noProof/>
          </w:rPr>
          <w:t>Hình 3</w:t>
        </w:r>
        <w:r w:rsidRPr="00482A0E">
          <w:rPr>
            <w:rStyle w:val="Hyperlink"/>
            <w:noProof/>
            <w:lang w:val="vi-VN"/>
          </w:rPr>
          <w:t xml:space="preserve">.8 </w:t>
        </w:r>
        <w:r w:rsidRPr="00482A0E">
          <w:rPr>
            <w:rStyle w:val="Hyperlink"/>
            <w:noProof/>
          </w:rPr>
          <w:t>Kết quả tìm tai nghe từ ảnh đã xoay và giảm sáng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A13323" w14:textId="6CA78668" w:rsidR="00F457C7" w:rsidRDefault="00F457C7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585" w:history="1">
        <w:r w:rsidRPr="00482A0E">
          <w:rPr>
            <w:rStyle w:val="Hyperlink"/>
            <w:noProof/>
          </w:rPr>
          <w:t>Hình 3</w:t>
        </w:r>
        <w:r w:rsidRPr="00482A0E">
          <w:rPr>
            <w:rStyle w:val="Hyperlink"/>
            <w:noProof/>
            <w:lang w:val="vi-VN"/>
          </w:rPr>
          <w:t xml:space="preserve">.9 </w:t>
        </w:r>
        <w:r w:rsidRPr="00482A0E">
          <w:rPr>
            <w:rStyle w:val="Hyperlink"/>
            <w:noProof/>
          </w:rPr>
          <w:t>Ví dụ người dùng cung cấp với hạt điều và kết quả trong catalog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733A5A0" w14:textId="2959F59B" w:rsidR="00F457C7" w:rsidRDefault="00F457C7">
      <w:pPr>
        <w:pStyle w:val="TOC1"/>
        <w:tabs>
          <w:tab w:val="right" w:leader="dot" w:pos="88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3586" w:history="1">
        <w:r w:rsidRPr="00482A0E">
          <w:rPr>
            <w:rStyle w:val="Hyperlink"/>
            <w:noProof/>
          </w:rPr>
          <w:t>Hình 3</w:t>
        </w:r>
        <w:r w:rsidRPr="00482A0E">
          <w:rPr>
            <w:rStyle w:val="Hyperlink"/>
            <w:noProof/>
            <w:lang w:val="vi-VN"/>
          </w:rPr>
          <w:t xml:space="preserve">.10 </w:t>
        </w:r>
        <w:r w:rsidRPr="00482A0E">
          <w:rPr>
            <w:rStyle w:val="Hyperlink"/>
            <w:noProof/>
          </w:rPr>
          <w:t>Admin trên màn hình nhỏ sau khi sửa tràn ngang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_Toc243253586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B6CBA79" w14:textId="3365B1C9" w:rsidR="00F457C7" w:rsidRPr="00F457C7" w:rsidRDefault="00F457C7" w:rsidP="00F457C7">
      <w:pPr>
        <w:rPr>
          <w:lang w:val="vi-VN"/>
        </w:rPr>
      </w:pPr>
      <w:r>
        <w:rPr>
          <w:lang w:val="vi-VN"/>
        </w:rPr>
        <w:fldChar w:fldCharType="end"/>
      </w:r>
    </w:p>
    <w:p w14:paraId="21A27C8D" w14:textId="77777777" w:rsidR="006703DF" w:rsidRDefault="00000000">
      <w:pPr>
        <w:pStyle w:val="Heading1"/>
        <w:pageBreakBefore/>
      </w:pPr>
      <w:bookmarkStart w:id="4" w:name="_Toc243253208"/>
      <w:r>
        <w:lastRenderedPageBreak/>
        <w:t xml:space="preserve">PHÂN CÔNG </w:t>
      </w:r>
      <w:proofErr w:type="spellStart"/>
      <w:r>
        <w:t>CÔNG</w:t>
      </w:r>
      <w:proofErr w:type="spellEnd"/>
      <w:r>
        <w:t xml:space="preserve"> VIỆC</w:t>
      </w:r>
      <w:bookmarkEnd w:id="4"/>
    </w:p>
    <w:p w14:paraId="5E849F23" w14:textId="0ABE0ABF" w:rsidR="006703DF" w:rsidRPr="00F457C7" w:rsidRDefault="00000000" w:rsidP="00F457C7">
      <w:pPr>
        <w:pStyle w:val="bang"/>
      </w:pPr>
      <w:bookmarkStart w:id="5" w:name="_Toc243253508"/>
      <w:bookmarkStart w:id="6" w:name="_Toc243253607"/>
      <w:proofErr w:type="spellStart"/>
      <w:proofErr w:type="gramStart"/>
      <w:r w:rsidRPr="00F457C7">
        <w:t>Bảng</w:t>
      </w:r>
      <w:bookmarkStart w:id="7" w:name="_Toc23033"/>
      <w:proofErr w:type="spellEnd"/>
      <w:r w:rsidR="00C76480" w:rsidRPr="00F457C7">
        <w:rPr>
          <w:lang w:val="vi-VN"/>
        </w:rPr>
        <w:t xml:space="preserve"> </w:t>
      </w:r>
      <w:r w:rsidRPr="00F457C7">
        <w:t xml:space="preserve"> </w:t>
      </w:r>
      <w:proofErr w:type="spellStart"/>
      <w:r w:rsidRPr="00F457C7">
        <w:t>Phân</w:t>
      </w:r>
      <w:proofErr w:type="spellEnd"/>
      <w:proofErr w:type="gramEnd"/>
      <w:r w:rsidRPr="00F457C7">
        <w:t xml:space="preserve"> </w:t>
      </w:r>
      <w:proofErr w:type="spellStart"/>
      <w:r w:rsidRPr="00F457C7">
        <w:t>công</w:t>
      </w:r>
      <w:proofErr w:type="spellEnd"/>
      <w:r w:rsidRPr="00F457C7">
        <w:t xml:space="preserve"> </w:t>
      </w:r>
      <w:proofErr w:type="spellStart"/>
      <w:r w:rsidRPr="00F457C7">
        <w:t>công</w:t>
      </w:r>
      <w:proofErr w:type="spellEnd"/>
      <w:r w:rsidRPr="00F457C7">
        <w:t xml:space="preserve"> </w:t>
      </w:r>
      <w:proofErr w:type="spellStart"/>
      <w:r w:rsidRPr="00F457C7">
        <w:t>việc</w:t>
      </w:r>
      <w:proofErr w:type="spellEnd"/>
      <w:r w:rsidRPr="00F457C7">
        <w:t xml:space="preserve"> </w:t>
      </w:r>
      <w:proofErr w:type="spellStart"/>
      <w:r w:rsidRPr="00F457C7">
        <w:t>của</w:t>
      </w:r>
      <w:proofErr w:type="spellEnd"/>
      <w:r w:rsidRPr="00F457C7">
        <w:t xml:space="preserve"> </w:t>
      </w:r>
      <w:proofErr w:type="spellStart"/>
      <w:r w:rsidRPr="00F457C7">
        <w:t>bốn</w:t>
      </w:r>
      <w:proofErr w:type="spellEnd"/>
      <w:r w:rsidRPr="00F457C7">
        <w:t xml:space="preserve"> </w:t>
      </w:r>
      <w:proofErr w:type="spellStart"/>
      <w:r w:rsidRPr="00F457C7">
        <w:t>thành</w:t>
      </w:r>
      <w:proofErr w:type="spellEnd"/>
      <w:r w:rsidRPr="00F457C7">
        <w:t xml:space="preserve"> </w:t>
      </w:r>
      <w:proofErr w:type="spellStart"/>
      <w:r w:rsidRPr="00F457C7">
        <w:t>viên</w:t>
      </w:r>
      <w:bookmarkEnd w:id="5"/>
      <w:bookmarkEnd w:id="6"/>
      <w:bookmarkEnd w:id="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1516"/>
        <w:gridCol w:w="5669"/>
      </w:tblGrid>
      <w:tr w:rsidR="006703DF" w:rsidRPr="00C34C9E" w14:paraId="3EA2FBE6" w14:textId="77777777" w:rsidTr="00557E9C">
        <w:tc>
          <w:tcPr>
            <w:tcW w:w="1757" w:type="dxa"/>
          </w:tcPr>
          <w:p w14:paraId="20D9E9CB" w14:textId="77777777" w:rsidR="006703DF" w:rsidRPr="00557E9C" w:rsidRDefault="00000000" w:rsidP="00557E9C">
            <w:pPr>
              <w:keepNext/>
              <w:spacing w:after="40" w:line="360" w:lineRule="auto"/>
              <w:ind w:firstLine="0"/>
              <w:jc w:val="left"/>
              <w:rPr>
                <w:bCs/>
              </w:rPr>
            </w:pPr>
            <w:r w:rsidRPr="00557E9C">
              <w:rPr>
                <w:bCs/>
              </w:rPr>
              <w:t xml:space="preserve">Thành </w:t>
            </w:r>
            <w:proofErr w:type="spellStart"/>
            <w:r w:rsidRPr="00557E9C">
              <w:rPr>
                <w:bCs/>
              </w:rPr>
              <w:t>viên</w:t>
            </w:r>
            <w:proofErr w:type="spellEnd"/>
          </w:p>
        </w:tc>
        <w:tc>
          <w:tcPr>
            <w:tcW w:w="1474" w:type="dxa"/>
          </w:tcPr>
          <w:p w14:paraId="62EACFAF" w14:textId="77777777" w:rsidR="006703DF" w:rsidRPr="00557E9C" w:rsidRDefault="00000000" w:rsidP="00557E9C">
            <w:pPr>
              <w:keepNext/>
              <w:spacing w:after="40" w:line="360" w:lineRule="auto"/>
              <w:ind w:firstLine="0"/>
              <w:jc w:val="left"/>
              <w:rPr>
                <w:bCs/>
              </w:rPr>
            </w:pPr>
            <w:r w:rsidRPr="00557E9C">
              <w:rPr>
                <w:bCs/>
              </w:rPr>
              <w:t>MSSV</w:t>
            </w:r>
          </w:p>
        </w:tc>
        <w:tc>
          <w:tcPr>
            <w:tcW w:w="5669" w:type="dxa"/>
          </w:tcPr>
          <w:p w14:paraId="652E5C97" w14:textId="77777777" w:rsidR="006703DF" w:rsidRPr="00557E9C" w:rsidRDefault="00000000" w:rsidP="00557E9C">
            <w:pPr>
              <w:keepNext/>
              <w:spacing w:after="40" w:line="360" w:lineRule="auto"/>
              <w:ind w:firstLine="0"/>
              <w:jc w:val="left"/>
              <w:rPr>
                <w:bCs/>
              </w:rPr>
            </w:pPr>
            <w:proofErr w:type="spellStart"/>
            <w:r w:rsidRPr="00557E9C">
              <w:rPr>
                <w:bCs/>
              </w:rPr>
              <w:t>Phần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việc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thực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tế</w:t>
            </w:r>
            <w:proofErr w:type="spellEnd"/>
          </w:p>
        </w:tc>
      </w:tr>
      <w:tr w:rsidR="006703DF" w:rsidRPr="00C34C9E" w14:paraId="01325973" w14:textId="77777777" w:rsidTr="00557E9C">
        <w:tc>
          <w:tcPr>
            <w:tcW w:w="1757" w:type="dxa"/>
          </w:tcPr>
          <w:p w14:paraId="0DA687BD" w14:textId="77777777" w:rsidR="006703DF" w:rsidRPr="00C34C9E" w:rsidRDefault="00000000" w:rsidP="00557E9C">
            <w:pPr>
              <w:spacing w:after="40" w:line="360" w:lineRule="auto"/>
              <w:ind w:firstLine="0"/>
              <w:jc w:val="left"/>
            </w:pPr>
            <w:r w:rsidRPr="00C34C9E">
              <w:t xml:space="preserve">1. </w:t>
            </w:r>
            <w:proofErr w:type="spellStart"/>
            <w:r w:rsidRPr="00C34C9E">
              <w:t>Trần</w:t>
            </w:r>
            <w:proofErr w:type="spellEnd"/>
            <w:r w:rsidRPr="00C34C9E">
              <w:t xml:space="preserve"> Xuân Hướng</w:t>
            </w:r>
          </w:p>
        </w:tc>
        <w:tc>
          <w:tcPr>
            <w:tcW w:w="1474" w:type="dxa"/>
          </w:tcPr>
          <w:p w14:paraId="48B227B0" w14:textId="77777777" w:rsidR="006703DF" w:rsidRPr="00C34C9E" w:rsidRDefault="00000000" w:rsidP="00557E9C">
            <w:pPr>
              <w:spacing w:after="40" w:line="360" w:lineRule="auto"/>
              <w:ind w:firstLine="0"/>
              <w:jc w:val="left"/>
            </w:pPr>
            <w:r w:rsidRPr="00C34C9E">
              <w:t>2001230339</w:t>
            </w:r>
          </w:p>
        </w:tc>
        <w:tc>
          <w:tcPr>
            <w:tcW w:w="5669" w:type="dxa"/>
          </w:tcPr>
          <w:p w14:paraId="75A97675" w14:textId="77777777" w:rsidR="006703DF" w:rsidRPr="00C34C9E" w:rsidRDefault="00000000" w:rsidP="00557E9C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Khởi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tạo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dự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án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GitHub; </w:t>
            </w:r>
            <w:proofErr w:type="spellStart"/>
            <w:r w:rsidRPr="00C34C9E">
              <w:t>nền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tảng</w:t>
            </w:r>
            <w:proofErr w:type="spellEnd"/>
            <w:r w:rsidRPr="00C34C9E">
              <w:t xml:space="preserve"> CSDL, migration, seeder, </w:t>
            </w:r>
            <w:proofErr w:type="spellStart"/>
            <w:r w:rsidRPr="00C34C9E">
              <w:t>đăng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ký</w:t>
            </w:r>
            <w:proofErr w:type="spellEnd"/>
            <w:r w:rsidRPr="00C34C9E">
              <w:t>/</w:t>
            </w:r>
            <w:proofErr w:type="spellStart"/>
            <w:r w:rsidRPr="00C34C9E">
              <w:t>đăng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nhập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phân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quyền</w:t>
            </w:r>
            <w:proofErr w:type="spellEnd"/>
            <w:r w:rsidRPr="00C34C9E">
              <w:t xml:space="preserve">; ERD, Use Case; </w:t>
            </w:r>
            <w:proofErr w:type="spellStart"/>
            <w:r w:rsidRPr="00C34C9E">
              <w:t>rà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soát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tích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hợp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sửa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lỗi</w:t>
            </w:r>
            <w:proofErr w:type="spellEnd"/>
            <w:r w:rsidRPr="00C34C9E">
              <w:t xml:space="preserve">; </w:t>
            </w:r>
            <w:proofErr w:type="spellStart"/>
            <w:r w:rsidRPr="00C34C9E">
              <w:t>chỉnh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giao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diện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chung</w:t>
            </w:r>
            <w:proofErr w:type="spellEnd"/>
            <w:r w:rsidRPr="00C34C9E">
              <w:t xml:space="preserve">; </w:t>
            </w:r>
            <w:proofErr w:type="spellStart"/>
            <w:r w:rsidRPr="00C34C9E">
              <w:t>tích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hợp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tìm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ảnh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OpenCLIP</w:t>
            </w:r>
            <w:proofErr w:type="spellEnd"/>
            <w:r w:rsidRPr="00C34C9E">
              <w:t xml:space="preserve">; </w:t>
            </w:r>
            <w:proofErr w:type="spellStart"/>
            <w:r w:rsidRPr="00C34C9E">
              <w:t>kiểm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thử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đóng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gói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báo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cáo</w:t>
            </w:r>
            <w:proofErr w:type="spellEnd"/>
            <w:r w:rsidRPr="00C34C9E">
              <w:t>.</w:t>
            </w:r>
          </w:p>
        </w:tc>
      </w:tr>
      <w:tr w:rsidR="006703DF" w:rsidRPr="00C34C9E" w14:paraId="7E09C1BD" w14:textId="77777777" w:rsidTr="00557E9C">
        <w:tc>
          <w:tcPr>
            <w:tcW w:w="1757" w:type="dxa"/>
          </w:tcPr>
          <w:p w14:paraId="039E3678" w14:textId="77777777" w:rsidR="006703DF" w:rsidRPr="00C34C9E" w:rsidRDefault="00000000" w:rsidP="00557E9C">
            <w:pPr>
              <w:spacing w:after="40" w:line="360" w:lineRule="auto"/>
              <w:ind w:firstLine="0"/>
              <w:jc w:val="left"/>
            </w:pPr>
            <w:r w:rsidRPr="00C34C9E">
              <w:t>2. Lê Duy</w:t>
            </w:r>
          </w:p>
        </w:tc>
        <w:tc>
          <w:tcPr>
            <w:tcW w:w="1474" w:type="dxa"/>
          </w:tcPr>
          <w:p w14:paraId="679C5B15" w14:textId="77777777" w:rsidR="006703DF" w:rsidRPr="00C34C9E" w:rsidRDefault="00000000" w:rsidP="00557E9C">
            <w:pPr>
              <w:spacing w:after="40" w:line="360" w:lineRule="auto"/>
              <w:ind w:firstLine="0"/>
              <w:jc w:val="left"/>
            </w:pPr>
            <w:r w:rsidRPr="00C34C9E">
              <w:t>2001230117</w:t>
            </w:r>
          </w:p>
        </w:tc>
        <w:tc>
          <w:tcPr>
            <w:tcW w:w="5669" w:type="dxa"/>
          </w:tcPr>
          <w:p w14:paraId="745F1085" w14:textId="77777777" w:rsidR="006703DF" w:rsidRPr="00C34C9E" w:rsidRDefault="00000000" w:rsidP="00557E9C">
            <w:pPr>
              <w:spacing w:after="40" w:line="360" w:lineRule="auto"/>
              <w:ind w:firstLine="0"/>
              <w:jc w:val="left"/>
            </w:pPr>
            <w:r w:rsidRPr="00C34C9E">
              <w:t xml:space="preserve">CRUD </w:t>
            </w:r>
            <w:proofErr w:type="spellStart"/>
            <w:r w:rsidRPr="00C34C9E">
              <w:t>danh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mục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sản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phẩm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phía</w:t>
            </w:r>
            <w:proofErr w:type="spellEnd"/>
            <w:r w:rsidRPr="00C34C9E">
              <w:t xml:space="preserve"> Admin; Form Request, upload </w:t>
            </w:r>
            <w:proofErr w:type="spellStart"/>
            <w:r w:rsidRPr="00C34C9E">
              <w:t>ảnh</w:t>
            </w:r>
            <w:proofErr w:type="spellEnd"/>
            <w:r w:rsidRPr="00C34C9E">
              <w:t xml:space="preserve">; </w:t>
            </w:r>
            <w:proofErr w:type="spellStart"/>
            <w:r w:rsidRPr="00C34C9E">
              <w:t>bổ</w:t>
            </w:r>
            <w:proofErr w:type="spellEnd"/>
            <w:r w:rsidRPr="00C34C9E">
              <w:t xml:space="preserve"> sung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sửa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dữ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liệu</w:t>
            </w:r>
            <w:proofErr w:type="spellEnd"/>
            <w:r w:rsidRPr="00C34C9E">
              <w:t>/</w:t>
            </w:r>
            <w:proofErr w:type="spellStart"/>
            <w:r w:rsidRPr="00C34C9E">
              <w:t>ảnh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mẫu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ánh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xạ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ảnh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với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sản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phẩm</w:t>
            </w:r>
            <w:proofErr w:type="spellEnd"/>
            <w:r w:rsidRPr="00C34C9E">
              <w:t xml:space="preserve">; </w:t>
            </w:r>
            <w:proofErr w:type="spellStart"/>
            <w:r w:rsidRPr="00C34C9E">
              <w:t>điều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chỉnh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cơ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chế</w:t>
            </w:r>
            <w:proofErr w:type="spellEnd"/>
            <w:r w:rsidRPr="00C34C9E">
              <w:t xml:space="preserve"> seeding </w:t>
            </w:r>
            <w:proofErr w:type="spellStart"/>
            <w:r w:rsidRPr="00C34C9E">
              <w:t>theo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góp</w:t>
            </w:r>
            <w:proofErr w:type="spellEnd"/>
            <w:r w:rsidRPr="00C34C9E">
              <w:t xml:space="preserve"> ý.</w:t>
            </w:r>
          </w:p>
        </w:tc>
      </w:tr>
      <w:tr w:rsidR="006703DF" w:rsidRPr="00C34C9E" w14:paraId="0EF39372" w14:textId="77777777" w:rsidTr="00557E9C">
        <w:tc>
          <w:tcPr>
            <w:tcW w:w="1757" w:type="dxa"/>
          </w:tcPr>
          <w:p w14:paraId="575A6093" w14:textId="77777777" w:rsidR="006703DF" w:rsidRPr="00C34C9E" w:rsidRDefault="00000000" w:rsidP="00557E9C">
            <w:pPr>
              <w:spacing w:after="40" w:line="360" w:lineRule="auto"/>
              <w:ind w:firstLine="0"/>
              <w:jc w:val="left"/>
            </w:pPr>
            <w:r w:rsidRPr="00C34C9E">
              <w:t>3. Nguyễn Xuân Phương</w:t>
            </w:r>
          </w:p>
        </w:tc>
        <w:tc>
          <w:tcPr>
            <w:tcW w:w="1474" w:type="dxa"/>
          </w:tcPr>
          <w:p w14:paraId="4137DD6A" w14:textId="77777777" w:rsidR="006703DF" w:rsidRPr="00C34C9E" w:rsidRDefault="00000000" w:rsidP="00557E9C">
            <w:pPr>
              <w:spacing w:after="40" w:line="360" w:lineRule="auto"/>
              <w:ind w:firstLine="0"/>
              <w:jc w:val="left"/>
            </w:pPr>
            <w:r w:rsidRPr="00C34C9E">
              <w:t>2001230703</w:t>
            </w:r>
          </w:p>
        </w:tc>
        <w:tc>
          <w:tcPr>
            <w:tcW w:w="5669" w:type="dxa"/>
          </w:tcPr>
          <w:p w14:paraId="17360892" w14:textId="77777777" w:rsidR="006703DF" w:rsidRPr="00C34C9E" w:rsidRDefault="00000000" w:rsidP="00557E9C">
            <w:pPr>
              <w:spacing w:after="40" w:line="360" w:lineRule="auto"/>
              <w:ind w:firstLine="0"/>
              <w:jc w:val="left"/>
            </w:pPr>
            <w:r w:rsidRPr="00C34C9E">
              <w:t xml:space="preserve">Trang </w:t>
            </w:r>
            <w:proofErr w:type="spellStart"/>
            <w:r w:rsidRPr="00C34C9E">
              <w:t>chủ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chi </w:t>
            </w:r>
            <w:proofErr w:type="spellStart"/>
            <w:r w:rsidRPr="00C34C9E">
              <w:t>tiết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sản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phẩm</w:t>
            </w:r>
            <w:proofErr w:type="spellEnd"/>
            <w:r w:rsidRPr="00C34C9E">
              <w:t xml:space="preserve">; </w:t>
            </w:r>
            <w:proofErr w:type="spellStart"/>
            <w:r w:rsidRPr="00C34C9E">
              <w:t>lọc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tìm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kiếm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phân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trang</w:t>
            </w:r>
            <w:proofErr w:type="spellEnd"/>
            <w:r w:rsidRPr="00C34C9E">
              <w:t xml:space="preserve">; checkout, </w:t>
            </w:r>
            <w:proofErr w:type="spellStart"/>
            <w:r w:rsidRPr="00C34C9E">
              <w:t>lịch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sử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chi </w:t>
            </w:r>
            <w:proofErr w:type="spellStart"/>
            <w:r w:rsidRPr="00C34C9E">
              <w:t>tiết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đơn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khách</w:t>
            </w:r>
            <w:proofErr w:type="spellEnd"/>
            <w:r w:rsidRPr="00C34C9E">
              <w:t xml:space="preserve">; </w:t>
            </w:r>
            <w:proofErr w:type="spellStart"/>
            <w:r w:rsidRPr="00C34C9E">
              <w:t>quản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lý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trạng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thái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hủy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đơn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phía</w:t>
            </w:r>
            <w:proofErr w:type="spellEnd"/>
            <w:r w:rsidRPr="00C34C9E">
              <w:t xml:space="preserve"> Admin; </w:t>
            </w:r>
            <w:proofErr w:type="spellStart"/>
            <w:r w:rsidRPr="00C34C9E">
              <w:t>sửa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các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lỗi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nghiệp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vụ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theo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vòng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rà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soát</w:t>
            </w:r>
            <w:proofErr w:type="spellEnd"/>
            <w:r w:rsidRPr="00C34C9E">
              <w:t>.</w:t>
            </w:r>
          </w:p>
        </w:tc>
      </w:tr>
      <w:tr w:rsidR="006703DF" w:rsidRPr="00C34C9E" w14:paraId="6AF78160" w14:textId="77777777" w:rsidTr="00557E9C">
        <w:tc>
          <w:tcPr>
            <w:tcW w:w="1757" w:type="dxa"/>
          </w:tcPr>
          <w:p w14:paraId="316C3E0D" w14:textId="77777777" w:rsidR="006703DF" w:rsidRPr="00C34C9E" w:rsidRDefault="00000000" w:rsidP="00557E9C">
            <w:pPr>
              <w:spacing w:after="40" w:line="360" w:lineRule="auto"/>
              <w:ind w:firstLine="0"/>
              <w:jc w:val="left"/>
            </w:pPr>
            <w:r w:rsidRPr="00C34C9E">
              <w:t xml:space="preserve">4. </w:t>
            </w:r>
            <w:proofErr w:type="spellStart"/>
            <w:r w:rsidRPr="00C34C9E">
              <w:t>Nông</w:t>
            </w:r>
            <w:proofErr w:type="spellEnd"/>
            <w:r w:rsidRPr="00C34C9E">
              <w:t xml:space="preserve"> Văn Minh</w:t>
            </w:r>
          </w:p>
        </w:tc>
        <w:tc>
          <w:tcPr>
            <w:tcW w:w="1474" w:type="dxa"/>
          </w:tcPr>
          <w:p w14:paraId="2095570F" w14:textId="77777777" w:rsidR="006703DF" w:rsidRPr="00C34C9E" w:rsidRDefault="00000000" w:rsidP="00557E9C">
            <w:pPr>
              <w:spacing w:after="40" w:line="360" w:lineRule="auto"/>
              <w:ind w:firstLine="0"/>
              <w:jc w:val="left"/>
            </w:pPr>
            <w:r w:rsidRPr="00C34C9E">
              <w:t>2001230515</w:t>
            </w:r>
          </w:p>
        </w:tc>
        <w:tc>
          <w:tcPr>
            <w:tcW w:w="5669" w:type="dxa"/>
          </w:tcPr>
          <w:p w14:paraId="1C39A83A" w14:textId="77777777" w:rsidR="006703DF" w:rsidRPr="00C34C9E" w:rsidRDefault="00000000" w:rsidP="00557E9C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Giỏ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hàng</w:t>
            </w:r>
            <w:proofErr w:type="spellEnd"/>
            <w:r w:rsidRPr="00C34C9E">
              <w:t xml:space="preserve"> Session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Fetch API; </w:t>
            </w:r>
            <w:proofErr w:type="spellStart"/>
            <w:r w:rsidRPr="00C34C9E">
              <w:t>thêm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sửa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xóa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giỏ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không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tải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lại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trang</w:t>
            </w:r>
            <w:proofErr w:type="spellEnd"/>
            <w:r w:rsidRPr="00C34C9E">
              <w:t xml:space="preserve">; live search; </w:t>
            </w:r>
            <w:proofErr w:type="spellStart"/>
            <w:r w:rsidRPr="00C34C9E">
              <w:t>thông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báo</w:t>
            </w:r>
            <w:proofErr w:type="spellEnd"/>
            <w:r w:rsidRPr="00C34C9E">
              <w:t xml:space="preserve"> SweetAlert2; widget API </w:t>
            </w:r>
            <w:proofErr w:type="spellStart"/>
            <w:r w:rsidRPr="00C34C9E">
              <w:t>thời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tiết</w:t>
            </w:r>
            <w:proofErr w:type="spellEnd"/>
            <w:r w:rsidRPr="00C34C9E">
              <w:t xml:space="preserve">; </w:t>
            </w:r>
            <w:proofErr w:type="spellStart"/>
            <w:r w:rsidRPr="00C34C9E">
              <w:t>sửa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đồng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bộ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giỏ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cách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hiển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thị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thông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báo</w:t>
            </w:r>
            <w:proofErr w:type="spellEnd"/>
            <w:r w:rsidRPr="00C34C9E">
              <w:t>.</w:t>
            </w:r>
          </w:p>
        </w:tc>
      </w:tr>
    </w:tbl>
    <w:p w14:paraId="342B2494" w14:textId="77777777" w:rsidR="006703DF" w:rsidRPr="00C34C9E" w:rsidRDefault="006703DF">
      <w:pPr>
        <w:spacing w:after="0"/>
      </w:pPr>
    </w:p>
    <w:p w14:paraId="5612D2B4" w14:textId="77777777" w:rsidR="006703DF" w:rsidRPr="00C34C9E" w:rsidRDefault="006703DF">
      <w:pPr>
        <w:spacing w:line="324" w:lineRule="auto"/>
        <w:sectPr w:rsidR="006703DF" w:rsidRPr="00C34C9E">
          <w:footerReference w:type="default" r:id="rId9"/>
          <w:pgSz w:w="11906" w:h="16838"/>
          <w:pgMar w:top="1304" w:right="1304" w:bottom="1191" w:left="1701" w:header="567" w:footer="624" w:gutter="0"/>
          <w:pgNumType w:fmt="lowerRoman" w:start="1"/>
          <w:cols w:space="720"/>
          <w:docGrid w:linePitch="360"/>
        </w:sectPr>
      </w:pPr>
    </w:p>
    <w:p w14:paraId="2B2A21BA" w14:textId="77777777" w:rsidR="006703DF" w:rsidRPr="002B6707" w:rsidRDefault="00000000">
      <w:pPr>
        <w:pStyle w:val="Heading1"/>
      </w:pPr>
      <w:bookmarkStart w:id="8" w:name="_Toc243253209"/>
      <w:r w:rsidRPr="002B6707">
        <w:lastRenderedPageBreak/>
        <w:t>MỞ ĐẦU</w:t>
      </w:r>
      <w:bookmarkEnd w:id="8"/>
    </w:p>
    <w:p w14:paraId="0A5CAA59" w14:textId="51D5A39C" w:rsidR="006703DF" w:rsidRPr="00C34C9E" w:rsidRDefault="00000000" w:rsidP="00FF192C">
      <w:pPr>
        <w:pStyle w:val="Heading2"/>
        <w:rPr>
          <w:sz w:val="26"/>
          <w:szCs w:val="26"/>
        </w:rPr>
      </w:pPr>
      <w:bookmarkStart w:id="9" w:name="_Toc243253210"/>
      <w:r w:rsidRPr="00C34C9E">
        <w:rPr>
          <w:sz w:val="26"/>
          <w:szCs w:val="26"/>
        </w:rPr>
        <w:t>1</w:t>
      </w:r>
      <w:r w:rsidR="00C34C9E" w:rsidRPr="00C34C9E">
        <w:rPr>
          <w:sz w:val="26"/>
          <w:szCs w:val="26"/>
        </w:rPr>
        <w:t>.</w:t>
      </w:r>
      <w:r w:rsidR="000D75A6">
        <w:rPr>
          <w:sz w:val="26"/>
          <w:szCs w:val="26"/>
          <w:lang w:val="vi-VN"/>
        </w:rPr>
        <w:t xml:space="preserve"> </w:t>
      </w:r>
      <w:r w:rsidR="000D75A6" w:rsidRPr="000D75A6">
        <w:rPr>
          <w:sz w:val="26"/>
          <w:szCs w:val="26"/>
        </w:rPr>
        <w:t>LÝ DO CHỌN ĐỀ TÀI</w:t>
      </w:r>
      <w:bookmarkEnd w:id="9"/>
    </w:p>
    <w:p w14:paraId="72EA8167" w14:textId="77777777" w:rsidR="00E8017E" w:rsidRPr="00E8017E" w:rsidRDefault="00E8017E" w:rsidP="00303B1A">
      <w:pPr>
        <w:spacing w:line="360" w:lineRule="auto"/>
        <w:ind w:firstLine="720"/>
      </w:pPr>
      <w:bookmarkStart w:id="10" w:name="_Toc243253211"/>
      <w:proofErr w:type="spellStart"/>
      <w:r w:rsidRPr="00E8017E">
        <w:t>Nhóm</w:t>
      </w:r>
      <w:proofErr w:type="spellEnd"/>
      <w:r w:rsidRPr="00E8017E">
        <w:t xml:space="preserve"> </w:t>
      </w:r>
      <w:proofErr w:type="spellStart"/>
      <w:r w:rsidRPr="00E8017E">
        <w:t>lựa</w:t>
      </w:r>
      <w:proofErr w:type="spellEnd"/>
      <w:r w:rsidRPr="00E8017E">
        <w:t xml:space="preserve"> </w:t>
      </w:r>
      <w:proofErr w:type="spellStart"/>
      <w:r w:rsidRPr="00E8017E">
        <w:t>chọn</w:t>
      </w:r>
      <w:proofErr w:type="spellEnd"/>
      <w:r w:rsidRPr="00E8017E">
        <w:t xml:space="preserve"> </w:t>
      </w:r>
      <w:proofErr w:type="spellStart"/>
      <w:r w:rsidRPr="00E8017E">
        <w:t>xây</w:t>
      </w:r>
      <w:proofErr w:type="spellEnd"/>
      <w:r w:rsidRPr="00E8017E">
        <w:t xml:space="preserve"> </w:t>
      </w:r>
      <w:proofErr w:type="spellStart"/>
      <w:r w:rsidRPr="00E8017E">
        <w:t>dựng</w:t>
      </w:r>
      <w:proofErr w:type="spellEnd"/>
      <w:r w:rsidRPr="00E8017E">
        <w:t xml:space="preserve"> </w:t>
      </w:r>
      <w:proofErr w:type="spellStart"/>
      <w:r w:rsidRPr="00E8017E">
        <w:t>một</w:t>
      </w:r>
      <w:proofErr w:type="spellEnd"/>
      <w:r w:rsidRPr="00E8017E">
        <w:t xml:space="preserve"> website </w:t>
      </w:r>
      <w:proofErr w:type="spellStart"/>
      <w:r w:rsidRPr="00E8017E">
        <w:t>bán</w:t>
      </w:r>
      <w:proofErr w:type="spellEnd"/>
      <w:r w:rsidRPr="00E8017E">
        <w:t xml:space="preserve"> </w:t>
      </w:r>
      <w:proofErr w:type="spellStart"/>
      <w:r w:rsidRPr="00E8017E">
        <w:t>hàng</w:t>
      </w:r>
      <w:proofErr w:type="spellEnd"/>
      <w:r w:rsidRPr="00E8017E">
        <w:t xml:space="preserve"> </w:t>
      </w:r>
      <w:proofErr w:type="spellStart"/>
      <w:r w:rsidRPr="00E8017E">
        <w:t>vì</w:t>
      </w:r>
      <w:proofErr w:type="spellEnd"/>
      <w:r w:rsidRPr="00E8017E">
        <w:t xml:space="preserve"> </w:t>
      </w:r>
      <w:proofErr w:type="spellStart"/>
      <w:r w:rsidRPr="00E8017E">
        <w:t>đây</w:t>
      </w:r>
      <w:proofErr w:type="spellEnd"/>
      <w:r w:rsidRPr="00E8017E">
        <w:t xml:space="preserve"> </w:t>
      </w:r>
      <w:proofErr w:type="spellStart"/>
      <w:r w:rsidRPr="00E8017E">
        <w:t>là</w:t>
      </w:r>
      <w:proofErr w:type="spellEnd"/>
      <w:r w:rsidRPr="00E8017E">
        <w:t xml:space="preserve"> </w:t>
      </w:r>
      <w:proofErr w:type="spellStart"/>
      <w:r w:rsidRPr="00E8017E">
        <w:t>bài</w:t>
      </w:r>
      <w:proofErr w:type="spellEnd"/>
      <w:r w:rsidRPr="00E8017E">
        <w:t xml:space="preserve"> </w:t>
      </w:r>
      <w:proofErr w:type="spellStart"/>
      <w:r w:rsidRPr="00E8017E">
        <w:t>toán</w:t>
      </w:r>
      <w:proofErr w:type="spellEnd"/>
      <w:r w:rsidRPr="00E8017E">
        <w:t xml:space="preserve"> </w:t>
      </w:r>
      <w:proofErr w:type="spellStart"/>
      <w:r w:rsidRPr="00E8017E">
        <w:t>thực</w:t>
      </w:r>
      <w:proofErr w:type="spellEnd"/>
      <w:r w:rsidRPr="00E8017E">
        <w:t xml:space="preserve"> </w:t>
      </w:r>
      <w:proofErr w:type="spellStart"/>
      <w:r w:rsidRPr="00E8017E">
        <w:t>tế</w:t>
      </w:r>
      <w:proofErr w:type="spellEnd"/>
      <w:r w:rsidRPr="00E8017E">
        <w:t xml:space="preserve">, </w:t>
      </w:r>
      <w:proofErr w:type="spellStart"/>
      <w:r w:rsidRPr="00E8017E">
        <w:t>có</w:t>
      </w:r>
      <w:proofErr w:type="spellEnd"/>
      <w:r w:rsidRPr="00E8017E">
        <w:t xml:space="preserve"> </w:t>
      </w:r>
      <w:proofErr w:type="spellStart"/>
      <w:r w:rsidRPr="00E8017E">
        <w:t>thể</w:t>
      </w:r>
      <w:proofErr w:type="spellEnd"/>
      <w:r w:rsidRPr="00E8017E">
        <w:t xml:space="preserve"> </w:t>
      </w:r>
      <w:proofErr w:type="spellStart"/>
      <w:r w:rsidRPr="00E8017E">
        <w:t>kết</w:t>
      </w:r>
      <w:proofErr w:type="spellEnd"/>
      <w:r w:rsidRPr="00E8017E">
        <w:t xml:space="preserve"> </w:t>
      </w:r>
      <w:proofErr w:type="spellStart"/>
      <w:r w:rsidRPr="00E8017E">
        <w:t>hợp</w:t>
      </w:r>
      <w:proofErr w:type="spellEnd"/>
      <w:r w:rsidRPr="00E8017E">
        <w:t xml:space="preserve"> </w:t>
      </w:r>
      <w:proofErr w:type="spellStart"/>
      <w:r w:rsidRPr="00E8017E">
        <w:t>nhiều</w:t>
      </w:r>
      <w:proofErr w:type="spellEnd"/>
      <w:r w:rsidRPr="00E8017E">
        <w:t xml:space="preserve"> </w:t>
      </w:r>
      <w:proofErr w:type="spellStart"/>
      <w:r w:rsidRPr="00E8017E">
        <w:t>kiến</w:t>
      </w:r>
      <w:proofErr w:type="spellEnd"/>
      <w:r w:rsidRPr="00E8017E">
        <w:t xml:space="preserve"> </w:t>
      </w:r>
      <w:proofErr w:type="spellStart"/>
      <w:r w:rsidRPr="00E8017E">
        <w:t>thức</w:t>
      </w:r>
      <w:proofErr w:type="spellEnd"/>
      <w:r w:rsidRPr="00E8017E">
        <w:t xml:space="preserve"> </w:t>
      </w:r>
      <w:proofErr w:type="spellStart"/>
      <w:r w:rsidRPr="00E8017E">
        <w:t>đã</w:t>
      </w:r>
      <w:proofErr w:type="spellEnd"/>
      <w:r w:rsidRPr="00E8017E">
        <w:t xml:space="preserve"> </w:t>
      </w:r>
      <w:proofErr w:type="spellStart"/>
      <w:r w:rsidRPr="00E8017E">
        <w:t>học</w:t>
      </w:r>
      <w:proofErr w:type="spellEnd"/>
      <w:r w:rsidRPr="00E8017E">
        <w:t xml:space="preserve"> </w:t>
      </w:r>
      <w:proofErr w:type="spellStart"/>
      <w:r w:rsidRPr="00E8017E">
        <w:t>vào</w:t>
      </w:r>
      <w:proofErr w:type="spellEnd"/>
      <w:r w:rsidRPr="00E8017E">
        <w:t xml:space="preserve"> </w:t>
      </w:r>
      <w:proofErr w:type="spellStart"/>
      <w:r w:rsidRPr="00E8017E">
        <w:t>cùng</w:t>
      </w:r>
      <w:proofErr w:type="spellEnd"/>
      <w:r w:rsidRPr="00E8017E">
        <w:t xml:space="preserve"> </w:t>
      </w:r>
      <w:proofErr w:type="spellStart"/>
      <w:r w:rsidRPr="00E8017E">
        <w:t>một</w:t>
      </w:r>
      <w:proofErr w:type="spellEnd"/>
      <w:r w:rsidRPr="00E8017E">
        <w:t xml:space="preserve"> </w:t>
      </w:r>
      <w:proofErr w:type="spellStart"/>
      <w:r w:rsidRPr="00E8017E">
        <w:t>hệ</w:t>
      </w:r>
      <w:proofErr w:type="spellEnd"/>
      <w:r w:rsidRPr="00E8017E">
        <w:t xml:space="preserve"> </w:t>
      </w:r>
      <w:proofErr w:type="spellStart"/>
      <w:r w:rsidRPr="00E8017E">
        <w:t>thống</w:t>
      </w:r>
      <w:proofErr w:type="spellEnd"/>
      <w:r w:rsidRPr="00E8017E">
        <w:t xml:space="preserve">. Trong </w:t>
      </w:r>
      <w:proofErr w:type="spellStart"/>
      <w:r w:rsidRPr="00E8017E">
        <w:t>quá</w:t>
      </w:r>
      <w:proofErr w:type="spellEnd"/>
      <w:r w:rsidRPr="00E8017E">
        <w:t xml:space="preserve"> </w:t>
      </w:r>
      <w:proofErr w:type="spellStart"/>
      <w:r w:rsidRPr="00E8017E">
        <w:t>trình</w:t>
      </w:r>
      <w:proofErr w:type="spellEnd"/>
      <w:r w:rsidRPr="00E8017E">
        <w:t xml:space="preserve"> </w:t>
      </w:r>
      <w:proofErr w:type="spellStart"/>
      <w:r w:rsidRPr="00E8017E">
        <w:t>triển</w:t>
      </w:r>
      <w:proofErr w:type="spellEnd"/>
      <w:r w:rsidRPr="00E8017E">
        <w:t xml:space="preserve"> </w:t>
      </w:r>
      <w:proofErr w:type="spellStart"/>
      <w:r w:rsidRPr="00E8017E">
        <w:t>khai</w:t>
      </w:r>
      <w:proofErr w:type="spellEnd"/>
      <w:r w:rsidRPr="00E8017E">
        <w:t xml:space="preserve">, </w:t>
      </w:r>
      <w:proofErr w:type="spellStart"/>
      <w:r w:rsidRPr="00E8017E">
        <w:t>các</w:t>
      </w:r>
      <w:proofErr w:type="spellEnd"/>
      <w:r w:rsidRPr="00E8017E">
        <w:t xml:space="preserve"> </w:t>
      </w:r>
      <w:proofErr w:type="spellStart"/>
      <w:r w:rsidRPr="00E8017E">
        <w:t>thành</w:t>
      </w:r>
      <w:proofErr w:type="spellEnd"/>
      <w:r w:rsidRPr="00E8017E">
        <w:t xml:space="preserve"> </w:t>
      </w:r>
      <w:proofErr w:type="spellStart"/>
      <w:r w:rsidRPr="00E8017E">
        <w:t>phần</w:t>
      </w:r>
      <w:proofErr w:type="spellEnd"/>
      <w:r w:rsidRPr="00E8017E">
        <w:t xml:space="preserve"> </w:t>
      </w:r>
      <w:proofErr w:type="spellStart"/>
      <w:r w:rsidRPr="00E8017E">
        <w:t>như</w:t>
      </w:r>
      <w:proofErr w:type="spellEnd"/>
      <w:r w:rsidRPr="00E8017E">
        <w:t xml:space="preserve"> </w:t>
      </w:r>
      <w:proofErr w:type="spellStart"/>
      <w:r w:rsidRPr="00E8017E">
        <w:t>giao</w:t>
      </w:r>
      <w:proofErr w:type="spellEnd"/>
      <w:r w:rsidRPr="00E8017E">
        <w:t xml:space="preserve"> </w:t>
      </w:r>
      <w:proofErr w:type="spellStart"/>
      <w:r w:rsidRPr="00E8017E">
        <w:t>diện</w:t>
      </w:r>
      <w:proofErr w:type="spellEnd"/>
      <w:r w:rsidRPr="00E8017E">
        <w:t xml:space="preserve"> </w:t>
      </w:r>
      <w:proofErr w:type="spellStart"/>
      <w:r w:rsidRPr="00E8017E">
        <w:t>người</w:t>
      </w:r>
      <w:proofErr w:type="spellEnd"/>
      <w:r w:rsidRPr="00E8017E">
        <w:t xml:space="preserve"> </w:t>
      </w:r>
      <w:proofErr w:type="spellStart"/>
      <w:r w:rsidRPr="00E8017E">
        <w:t>dùng</w:t>
      </w:r>
      <w:proofErr w:type="spellEnd"/>
      <w:r w:rsidRPr="00E8017E">
        <w:t xml:space="preserve">, </w:t>
      </w:r>
      <w:proofErr w:type="spellStart"/>
      <w:r w:rsidRPr="00E8017E">
        <w:t>cơ</w:t>
      </w:r>
      <w:proofErr w:type="spellEnd"/>
      <w:r w:rsidRPr="00E8017E">
        <w:t xml:space="preserve"> </w:t>
      </w:r>
      <w:proofErr w:type="spellStart"/>
      <w:r w:rsidRPr="00E8017E">
        <w:t>sở</w:t>
      </w:r>
      <w:proofErr w:type="spellEnd"/>
      <w:r w:rsidRPr="00E8017E">
        <w:t xml:space="preserve"> </w:t>
      </w:r>
      <w:proofErr w:type="spellStart"/>
      <w:r w:rsidRPr="00E8017E">
        <w:t>dữ</w:t>
      </w:r>
      <w:proofErr w:type="spellEnd"/>
      <w:r w:rsidRPr="00E8017E">
        <w:t xml:space="preserve"> </w:t>
      </w:r>
      <w:proofErr w:type="spellStart"/>
      <w:r w:rsidRPr="00E8017E">
        <w:t>liệu</w:t>
      </w:r>
      <w:proofErr w:type="spellEnd"/>
      <w:r w:rsidRPr="00E8017E">
        <w:t xml:space="preserve">, </w:t>
      </w:r>
      <w:proofErr w:type="spellStart"/>
      <w:r w:rsidRPr="00E8017E">
        <w:t>xử</w:t>
      </w:r>
      <w:proofErr w:type="spellEnd"/>
      <w:r w:rsidRPr="00E8017E">
        <w:t xml:space="preserve"> </w:t>
      </w:r>
      <w:proofErr w:type="spellStart"/>
      <w:r w:rsidRPr="00E8017E">
        <w:t>lý</w:t>
      </w:r>
      <w:proofErr w:type="spellEnd"/>
      <w:r w:rsidRPr="00E8017E">
        <w:t xml:space="preserve"> </w:t>
      </w:r>
      <w:proofErr w:type="spellStart"/>
      <w:r w:rsidRPr="00E8017E">
        <w:t>nghiệp</w:t>
      </w:r>
      <w:proofErr w:type="spellEnd"/>
      <w:r w:rsidRPr="00E8017E">
        <w:t xml:space="preserve"> </w:t>
      </w:r>
      <w:proofErr w:type="spellStart"/>
      <w:r w:rsidRPr="00E8017E">
        <w:t>vụ</w:t>
      </w:r>
      <w:proofErr w:type="spellEnd"/>
      <w:r w:rsidRPr="00E8017E">
        <w:t xml:space="preserve"> </w:t>
      </w:r>
      <w:proofErr w:type="spellStart"/>
      <w:r w:rsidRPr="00E8017E">
        <w:t>và</w:t>
      </w:r>
      <w:proofErr w:type="spellEnd"/>
      <w:r w:rsidRPr="00E8017E">
        <w:t xml:space="preserve"> </w:t>
      </w:r>
      <w:proofErr w:type="spellStart"/>
      <w:r w:rsidRPr="00E8017E">
        <w:t>quản</w:t>
      </w:r>
      <w:proofErr w:type="spellEnd"/>
      <w:r w:rsidRPr="00E8017E">
        <w:t xml:space="preserve"> </w:t>
      </w:r>
      <w:proofErr w:type="spellStart"/>
      <w:r w:rsidRPr="00E8017E">
        <w:t>lý</w:t>
      </w:r>
      <w:proofErr w:type="spellEnd"/>
      <w:r w:rsidRPr="00E8017E">
        <w:t xml:space="preserve"> </w:t>
      </w:r>
      <w:proofErr w:type="spellStart"/>
      <w:r w:rsidRPr="00E8017E">
        <w:t>dữ</w:t>
      </w:r>
      <w:proofErr w:type="spellEnd"/>
      <w:r w:rsidRPr="00E8017E">
        <w:t xml:space="preserve"> </w:t>
      </w:r>
      <w:proofErr w:type="spellStart"/>
      <w:r w:rsidRPr="00E8017E">
        <w:t>liệu</w:t>
      </w:r>
      <w:proofErr w:type="spellEnd"/>
      <w:r w:rsidRPr="00E8017E">
        <w:t xml:space="preserve"> </w:t>
      </w:r>
      <w:proofErr w:type="spellStart"/>
      <w:r w:rsidRPr="00E8017E">
        <w:t>cần</w:t>
      </w:r>
      <w:proofErr w:type="spellEnd"/>
      <w:r w:rsidRPr="00E8017E">
        <w:t xml:space="preserve"> </w:t>
      </w:r>
      <w:proofErr w:type="spellStart"/>
      <w:r w:rsidRPr="00E8017E">
        <w:t>phối</w:t>
      </w:r>
      <w:proofErr w:type="spellEnd"/>
      <w:r w:rsidRPr="00E8017E">
        <w:t xml:space="preserve"> </w:t>
      </w:r>
      <w:proofErr w:type="spellStart"/>
      <w:r w:rsidRPr="00E8017E">
        <w:t>hợp</w:t>
      </w:r>
      <w:proofErr w:type="spellEnd"/>
      <w:r w:rsidRPr="00E8017E">
        <w:t xml:space="preserve"> </w:t>
      </w:r>
      <w:proofErr w:type="spellStart"/>
      <w:r w:rsidRPr="00E8017E">
        <w:t>chặt</w:t>
      </w:r>
      <w:proofErr w:type="spellEnd"/>
      <w:r w:rsidRPr="00E8017E">
        <w:t xml:space="preserve"> </w:t>
      </w:r>
      <w:proofErr w:type="spellStart"/>
      <w:r w:rsidRPr="00E8017E">
        <w:t>chẽ</w:t>
      </w:r>
      <w:proofErr w:type="spellEnd"/>
      <w:r w:rsidRPr="00E8017E">
        <w:t xml:space="preserve"> </w:t>
      </w:r>
      <w:proofErr w:type="spellStart"/>
      <w:r w:rsidRPr="00E8017E">
        <w:t>với</w:t>
      </w:r>
      <w:proofErr w:type="spellEnd"/>
      <w:r w:rsidRPr="00E8017E">
        <w:t xml:space="preserve"> </w:t>
      </w:r>
      <w:proofErr w:type="spellStart"/>
      <w:r w:rsidRPr="00E8017E">
        <w:t>nhau</w:t>
      </w:r>
      <w:proofErr w:type="spellEnd"/>
      <w:r w:rsidRPr="00E8017E">
        <w:t xml:space="preserve">. </w:t>
      </w:r>
      <w:proofErr w:type="spellStart"/>
      <w:r w:rsidRPr="00E8017E">
        <w:t>Cụ</w:t>
      </w:r>
      <w:proofErr w:type="spellEnd"/>
      <w:r w:rsidRPr="00E8017E">
        <w:t xml:space="preserve"> </w:t>
      </w:r>
      <w:proofErr w:type="spellStart"/>
      <w:r w:rsidRPr="00E8017E">
        <w:t>thể</w:t>
      </w:r>
      <w:proofErr w:type="spellEnd"/>
      <w:r w:rsidRPr="00E8017E">
        <w:t xml:space="preserve">, </w:t>
      </w:r>
      <w:proofErr w:type="spellStart"/>
      <w:r w:rsidRPr="00E8017E">
        <w:t>mỗi</w:t>
      </w:r>
      <w:proofErr w:type="spellEnd"/>
      <w:r w:rsidRPr="00E8017E">
        <w:t xml:space="preserve"> </w:t>
      </w:r>
      <w:proofErr w:type="spellStart"/>
      <w:r w:rsidRPr="00E8017E">
        <w:t>sản</w:t>
      </w:r>
      <w:proofErr w:type="spellEnd"/>
      <w:r w:rsidRPr="00E8017E">
        <w:t xml:space="preserve"> </w:t>
      </w:r>
      <w:proofErr w:type="spellStart"/>
      <w:r w:rsidRPr="00E8017E">
        <w:t>phẩm</w:t>
      </w:r>
      <w:proofErr w:type="spellEnd"/>
      <w:r w:rsidRPr="00E8017E">
        <w:t xml:space="preserve"> </w:t>
      </w:r>
      <w:proofErr w:type="spellStart"/>
      <w:r w:rsidRPr="00E8017E">
        <w:t>thuộc</w:t>
      </w:r>
      <w:proofErr w:type="spellEnd"/>
      <w:r w:rsidRPr="00E8017E">
        <w:t xml:space="preserve"> </w:t>
      </w:r>
      <w:proofErr w:type="spellStart"/>
      <w:r w:rsidRPr="00E8017E">
        <w:t>một</w:t>
      </w:r>
      <w:proofErr w:type="spellEnd"/>
      <w:r w:rsidRPr="00E8017E">
        <w:t xml:space="preserve"> </w:t>
      </w:r>
      <w:proofErr w:type="spellStart"/>
      <w:r w:rsidRPr="00E8017E">
        <w:t>danh</w:t>
      </w:r>
      <w:proofErr w:type="spellEnd"/>
      <w:r w:rsidRPr="00E8017E">
        <w:t xml:space="preserve"> </w:t>
      </w:r>
      <w:proofErr w:type="spellStart"/>
      <w:r w:rsidRPr="00E8017E">
        <w:t>mục</w:t>
      </w:r>
      <w:proofErr w:type="spellEnd"/>
      <w:r w:rsidRPr="00E8017E">
        <w:t xml:space="preserve"> </w:t>
      </w:r>
      <w:proofErr w:type="spellStart"/>
      <w:r w:rsidRPr="00E8017E">
        <w:t>nhất</w:t>
      </w:r>
      <w:proofErr w:type="spellEnd"/>
      <w:r w:rsidRPr="00E8017E">
        <w:t xml:space="preserve"> </w:t>
      </w:r>
      <w:proofErr w:type="spellStart"/>
      <w:r w:rsidRPr="00E8017E">
        <w:t>định</w:t>
      </w:r>
      <w:proofErr w:type="spellEnd"/>
      <w:r w:rsidRPr="00E8017E">
        <w:t xml:space="preserve">, </w:t>
      </w:r>
      <w:proofErr w:type="spellStart"/>
      <w:r w:rsidRPr="00E8017E">
        <w:t>một</w:t>
      </w:r>
      <w:proofErr w:type="spellEnd"/>
      <w:r w:rsidRPr="00E8017E">
        <w:t xml:space="preserve"> </w:t>
      </w:r>
      <w:proofErr w:type="spellStart"/>
      <w:r w:rsidRPr="00E8017E">
        <w:t>khách</w:t>
      </w:r>
      <w:proofErr w:type="spellEnd"/>
      <w:r w:rsidRPr="00E8017E">
        <w:t xml:space="preserve"> </w:t>
      </w:r>
      <w:proofErr w:type="spellStart"/>
      <w:r w:rsidRPr="00E8017E">
        <w:t>hàng</w:t>
      </w:r>
      <w:proofErr w:type="spellEnd"/>
      <w:r w:rsidRPr="00E8017E">
        <w:t xml:space="preserve"> </w:t>
      </w:r>
      <w:proofErr w:type="spellStart"/>
      <w:r w:rsidRPr="00E8017E">
        <w:t>có</w:t>
      </w:r>
      <w:proofErr w:type="spellEnd"/>
      <w:r w:rsidRPr="00E8017E">
        <w:t xml:space="preserve"> </w:t>
      </w:r>
      <w:proofErr w:type="spellStart"/>
      <w:r w:rsidRPr="00E8017E">
        <w:t>thể</w:t>
      </w:r>
      <w:proofErr w:type="spellEnd"/>
      <w:r w:rsidRPr="00E8017E">
        <w:t xml:space="preserve"> </w:t>
      </w:r>
      <w:proofErr w:type="spellStart"/>
      <w:r w:rsidRPr="00E8017E">
        <w:t>phát</w:t>
      </w:r>
      <w:proofErr w:type="spellEnd"/>
      <w:r w:rsidRPr="00E8017E">
        <w:t xml:space="preserve"> </w:t>
      </w:r>
      <w:proofErr w:type="spellStart"/>
      <w:r w:rsidRPr="00E8017E">
        <w:t>sinh</w:t>
      </w:r>
      <w:proofErr w:type="spellEnd"/>
      <w:r w:rsidRPr="00E8017E">
        <w:t xml:space="preserve"> </w:t>
      </w:r>
      <w:proofErr w:type="spellStart"/>
      <w:r w:rsidRPr="00E8017E">
        <w:t>nhiều</w:t>
      </w:r>
      <w:proofErr w:type="spellEnd"/>
      <w:r w:rsidRPr="00E8017E">
        <w:t xml:space="preserve"> </w:t>
      </w:r>
      <w:proofErr w:type="spellStart"/>
      <w:r w:rsidRPr="00E8017E">
        <w:t>đơn</w:t>
      </w:r>
      <w:proofErr w:type="spellEnd"/>
      <w:r w:rsidRPr="00E8017E">
        <w:t xml:space="preserve"> </w:t>
      </w:r>
      <w:proofErr w:type="spellStart"/>
      <w:r w:rsidRPr="00E8017E">
        <w:t>hàng</w:t>
      </w:r>
      <w:proofErr w:type="spellEnd"/>
      <w:r w:rsidRPr="00E8017E">
        <w:t xml:space="preserve"> </w:t>
      </w:r>
      <w:proofErr w:type="spellStart"/>
      <w:r w:rsidRPr="00E8017E">
        <w:t>và</w:t>
      </w:r>
      <w:proofErr w:type="spellEnd"/>
      <w:r w:rsidRPr="00E8017E">
        <w:t xml:space="preserve"> </w:t>
      </w:r>
      <w:proofErr w:type="spellStart"/>
      <w:r w:rsidRPr="00E8017E">
        <w:t>mỗi</w:t>
      </w:r>
      <w:proofErr w:type="spellEnd"/>
      <w:r w:rsidRPr="00E8017E">
        <w:t xml:space="preserve"> </w:t>
      </w:r>
      <w:proofErr w:type="spellStart"/>
      <w:r w:rsidRPr="00E8017E">
        <w:t>đơn</w:t>
      </w:r>
      <w:proofErr w:type="spellEnd"/>
      <w:r w:rsidRPr="00E8017E">
        <w:t xml:space="preserve"> </w:t>
      </w:r>
      <w:proofErr w:type="spellStart"/>
      <w:r w:rsidRPr="00E8017E">
        <w:t>hàng</w:t>
      </w:r>
      <w:proofErr w:type="spellEnd"/>
      <w:r w:rsidRPr="00E8017E">
        <w:t xml:space="preserve"> </w:t>
      </w:r>
      <w:proofErr w:type="spellStart"/>
      <w:r w:rsidRPr="00E8017E">
        <w:t>có</w:t>
      </w:r>
      <w:proofErr w:type="spellEnd"/>
      <w:r w:rsidRPr="00E8017E">
        <w:t xml:space="preserve"> </w:t>
      </w:r>
      <w:proofErr w:type="spellStart"/>
      <w:r w:rsidRPr="00E8017E">
        <w:t>thể</w:t>
      </w:r>
      <w:proofErr w:type="spellEnd"/>
      <w:r w:rsidRPr="00E8017E">
        <w:t xml:space="preserve"> bao </w:t>
      </w:r>
      <w:proofErr w:type="spellStart"/>
      <w:r w:rsidRPr="00E8017E">
        <w:t>gồm</w:t>
      </w:r>
      <w:proofErr w:type="spellEnd"/>
      <w:r w:rsidRPr="00E8017E">
        <w:t xml:space="preserve"> </w:t>
      </w:r>
      <w:proofErr w:type="spellStart"/>
      <w:r w:rsidRPr="00E8017E">
        <w:t>nhiều</w:t>
      </w:r>
      <w:proofErr w:type="spellEnd"/>
      <w:r w:rsidRPr="00E8017E">
        <w:t xml:space="preserve"> </w:t>
      </w:r>
      <w:proofErr w:type="spellStart"/>
      <w:r w:rsidRPr="00E8017E">
        <w:t>dòng</w:t>
      </w:r>
      <w:proofErr w:type="spellEnd"/>
      <w:r w:rsidRPr="00E8017E">
        <w:t xml:space="preserve"> </w:t>
      </w:r>
      <w:proofErr w:type="spellStart"/>
      <w:r w:rsidRPr="00E8017E">
        <w:t>sản</w:t>
      </w:r>
      <w:proofErr w:type="spellEnd"/>
      <w:r w:rsidRPr="00E8017E">
        <w:t xml:space="preserve"> </w:t>
      </w:r>
      <w:proofErr w:type="spellStart"/>
      <w:r w:rsidRPr="00E8017E">
        <w:t>phẩm</w:t>
      </w:r>
      <w:proofErr w:type="spellEnd"/>
      <w:r w:rsidRPr="00E8017E">
        <w:t xml:space="preserve"> </w:t>
      </w:r>
      <w:proofErr w:type="spellStart"/>
      <w:r w:rsidRPr="00E8017E">
        <w:t>với</w:t>
      </w:r>
      <w:proofErr w:type="spellEnd"/>
      <w:r w:rsidRPr="00E8017E">
        <w:t xml:space="preserve"> </w:t>
      </w:r>
      <w:proofErr w:type="spellStart"/>
      <w:r w:rsidRPr="00E8017E">
        <w:t>số</w:t>
      </w:r>
      <w:proofErr w:type="spellEnd"/>
      <w:r w:rsidRPr="00E8017E">
        <w:t xml:space="preserve"> </w:t>
      </w:r>
      <w:proofErr w:type="spellStart"/>
      <w:r w:rsidRPr="00E8017E">
        <w:t>lượng</w:t>
      </w:r>
      <w:proofErr w:type="spellEnd"/>
      <w:r w:rsidRPr="00E8017E">
        <w:t xml:space="preserve">, </w:t>
      </w:r>
      <w:proofErr w:type="spellStart"/>
      <w:r w:rsidRPr="00E8017E">
        <w:t>đơn</w:t>
      </w:r>
      <w:proofErr w:type="spellEnd"/>
      <w:r w:rsidRPr="00E8017E">
        <w:t xml:space="preserve"> </w:t>
      </w:r>
      <w:proofErr w:type="spellStart"/>
      <w:r w:rsidRPr="00E8017E">
        <w:t>giá</w:t>
      </w:r>
      <w:proofErr w:type="spellEnd"/>
      <w:r w:rsidRPr="00E8017E">
        <w:t xml:space="preserve"> </w:t>
      </w:r>
      <w:proofErr w:type="spellStart"/>
      <w:r w:rsidRPr="00E8017E">
        <w:t>và</w:t>
      </w:r>
      <w:proofErr w:type="spellEnd"/>
      <w:r w:rsidRPr="00E8017E">
        <w:t xml:space="preserve"> </w:t>
      </w:r>
      <w:proofErr w:type="spellStart"/>
      <w:r w:rsidRPr="00E8017E">
        <w:t>thành</w:t>
      </w:r>
      <w:proofErr w:type="spellEnd"/>
      <w:r w:rsidRPr="00E8017E">
        <w:t xml:space="preserve"> </w:t>
      </w:r>
      <w:proofErr w:type="spellStart"/>
      <w:r w:rsidRPr="00E8017E">
        <w:t>tiền</w:t>
      </w:r>
      <w:proofErr w:type="spellEnd"/>
      <w:r w:rsidRPr="00E8017E">
        <w:t xml:space="preserve"> </w:t>
      </w:r>
      <w:proofErr w:type="spellStart"/>
      <w:r w:rsidRPr="00E8017E">
        <w:t>tương</w:t>
      </w:r>
      <w:proofErr w:type="spellEnd"/>
      <w:r w:rsidRPr="00E8017E">
        <w:t xml:space="preserve"> </w:t>
      </w:r>
      <w:proofErr w:type="spellStart"/>
      <w:r w:rsidRPr="00E8017E">
        <w:t>ứng</w:t>
      </w:r>
      <w:proofErr w:type="spellEnd"/>
      <w:r w:rsidRPr="00E8017E">
        <w:t xml:space="preserve">. Khi </w:t>
      </w:r>
      <w:proofErr w:type="spellStart"/>
      <w:r w:rsidRPr="00E8017E">
        <w:t>khách</w:t>
      </w:r>
      <w:proofErr w:type="spellEnd"/>
      <w:r w:rsidRPr="00E8017E">
        <w:t xml:space="preserve"> </w:t>
      </w:r>
      <w:proofErr w:type="spellStart"/>
      <w:r w:rsidRPr="00E8017E">
        <w:t>hàng</w:t>
      </w:r>
      <w:proofErr w:type="spellEnd"/>
      <w:r w:rsidRPr="00E8017E">
        <w:t xml:space="preserve"> </w:t>
      </w:r>
      <w:proofErr w:type="spellStart"/>
      <w:r w:rsidRPr="00E8017E">
        <w:t>thay</w:t>
      </w:r>
      <w:proofErr w:type="spellEnd"/>
      <w:r w:rsidRPr="00E8017E">
        <w:t xml:space="preserve"> </w:t>
      </w:r>
      <w:proofErr w:type="spellStart"/>
      <w:r w:rsidRPr="00E8017E">
        <w:t>đổi</w:t>
      </w:r>
      <w:proofErr w:type="spellEnd"/>
      <w:r w:rsidRPr="00E8017E">
        <w:t xml:space="preserve"> </w:t>
      </w:r>
      <w:proofErr w:type="spellStart"/>
      <w:r w:rsidRPr="00E8017E">
        <w:t>số</w:t>
      </w:r>
      <w:proofErr w:type="spellEnd"/>
      <w:r w:rsidRPr="00E8017E">
        <w:t xml:space="preserve"> </w:t>
      </w:r>
      <w:proofErr w:type="spellStart"/>
      <w:r w:rsidRPr="00E8017E">
        <w:t>lượng</w:t>
      </w:r>
      <w:proofErr w:type="spellEnd"/>
      <w:r w:rsidRPr="00E8017E">
        <w:t xml:space="preserve"> </w:t>
      </w:r>
      <w:proofErr w:type="spellStart"/>
      <w:r w:rsidRPr="00E8017E">
        <w:t>sản</w:t>
      </w:r>
      <w:proofErr w:type="spellEnd"/>
      <w:r w:rsidRPr="00E8017E">
        <w:t xml:space="preserve"> </w:t>
      </w:r>
      <w:proofErr w:type="spellStart"/>
      <w:r w:rsidRPr="00E8017E">
        <w:t>phẩm</w:t>
      </w:r>
      <w:proofErr w:type="spellEnd"/>
      <w:r w:rsidRPr="00E8017E">
        <w:t xml:space="preserve"> </w:t>
      </w:r>
      <w:proofErr w:type="spellStart"/>
      <w:r w:rsidRPr="00E8017E">
        <w:t>trong</w:t>
      </w:r>
      <w:proofErr w:type="spellEnd"/>
      <w:r w:rsidRPr="00E8017E">
        <w:t xml:space="preserve"> </w:t>
      </w:r>
      <w:proofErr w:type="spellStart"/>
      <w:r w:rsidRPr="00E8017E">
        <w:t>giỏ</w:t>
      </w:r>
      <w:proofErr w:type="spellEnd"/>
      <w:r w:rsidRPr="00E8017E">
        <w:t xml:space="preserve"> </w:t>
      </w:r>
      <w:proofErr w:type="spellStart"/>
      <w:r w:rsidRPr="00E8017E">
        <w:t>hàng</w:t>
      </w:r>
      <w:proofErr w:type="spellEnd"/>
      <w:r w:rsidRPr="00E8017E">
        <w:t xml:space="preserve">, </w:t>
      </w:r>
      <w:proofErr w:type="spellStart"/>
      <w:r w:rsidRPr="00E8017E">
        <w:t>tổng</w:t>
      </w:r>
      <w:proofErr w:type="spellEnd"/>
      <w:r w:rsidRPr="00E8017E">
        <w:t xml:space="preserve"> </w:t>
      </w:r>
      <w:proofErr w:type="spellStart"/>
      <w:r w:rsidRPr="00E8017E">
        <w:t>tiền</w:t>
      </w:r>
      <w:proofErr w:type="spellEnd"/>
      <w:r w:rsidRPr="00E8017E">
        <w:t xml:space="preserve"> </w:t>
      </w:r>
      <w:proofErr w:type="spellStart"/>
      <w:r w:rsidRPr="00E8017E">
        <w:t>phải</w:t>
      </w:r>
      <w:proofErr w:type="spellEnd"/>
      <w:r w:rsidRPr="00E8017E">
        <w:t xml:space="preserve"> </w:t>
      </w:r>
      <w:proofErr w:type="spellStart"/>
      <w:r w:rsidRPr="00E8017E">
        <w:t>được</w:t>
      </w:r>
      <w:proofErr w:type="spellEnd"/>
      <w:r w:rsidRPr="00E8017E">
        <w:t xml:space="preserve"> </w:t>
      </w:r>
      <w:proofErr w:type="spellStart"/>
      <w:r w:rsidRPr="00E8017E">
        <w:t>cập</w:t>
      </w:r>
      <w:proofErr w:type="spellEnd"/>
      <w:r w:rsidRPr="00E8017E">
        <w:t xml:space="preserve"> </w:t>
      </w:r>
      <w:proofErr w:type="spellStart"/>
      <w:r w:rsidRPr="00E8017E">
        <w:t>nhật</w:t>
      </w:r>
      <w:proofErr w:type="spellEnd"/>
      <w:r w:rsidRPr="00E8017E">
        <w:t xml:space="preserve"> </w:t>
      </w:r>
      <w:proofErr w:type="spellStart"/>
      <w:r w:rsidRPr="00E8017E">
        <w:t>chính</w:t>
      </w:r>
      <w:proofErr w:type="spellEnd"/>
      <w:r w:rsidRPr="00E8017E">
        <w:t xml:space="preserve"> </w:t>
      </w:r>
      <w:proofErr w:type="spellStart"/>
      <w:r w:rsidRPr="00E8017E">
        <w:t>xác</w:t>
      </w:r>
      <w:proofErr w:type="spellEnd"/>
      <w:r w:rsidRPr="00E8017E">
        <w:t xml:space="preserve">. Khi </w:t>
      </w:r>
      <w:proofErr w:type="spellStart"/>
      <w:r w:rsidRPr="00E8017E">
        <w:t>khách</w:t>
      </w:r>
      <w:proofErr w:type="spellEnd"/>
      <w:r w:rsidRPr="00E8017E">
        <w:t xml:space="preserve"> </w:t>
      </w:r>
      <w:proofErr w:type="spellStart"/>
      <w:r w:rsidRPr="00E8017E">
        <w:t>hàng</w:t>
      </w:r>
      <w:proofErr w:type="spellEnd"/>
      <w:r w:rsidRPr="00E8017E">
        <w:t xml:space="preserve"> </w:t>
      </w:r>
      <w:proofErr w:type="spellStart"/>
      <w:r w:rsidRPr="00E8017E">
        <w:t>đặt</w:t>
      </w:r>
      <w:proofErr w:type="spellEnd"/>
      <w:r w:rsidRPr="00E8017E">
        <w:t xml:space="preserve"> </w:t>
      </w:r>
      <w:proofErr w:type="spellStart"/>
      <w:r w:rsidRPr="00E8017E">
        <w:t>hàng</w:t>
      </w:r>
      <w:proofErr w:type="spellEnd"/>
      <w:r w:rsidRPr="00E8017E">
        <w:t xml:space="preserve"> </w:t>
      </w:r>
      <w:proofErr w:type="spellStart"/>
      <w:r w:rsidRPr="00E8017E">
        <w:t>hoặc</w:t>
      </w:r>
      <w:proofErr w:type="spellEnd"/>
      <w:r w:rsidRPr="00E8017E">
        <w:t xml:space="preserve"> Admin </w:t>
      </w:r>
      <w:proofErr w:type="spellStart"/>
      <w:r w:rsidRPr="00E8017E">
        <w:t>thực</w:t>
      </w:r>
      <w:proofErr w:type="spellEnd"/>
      <w:r w:rsidRPr="00E8017E">
        <w:t xml:space="preserve"> </w:t>
      </w:r>
      <w:proofErr w:type="spellStart"/>
      <w:r w:rsidRPr="00E8017E">
        <w:t>hiện</w:t>
      </w:r>
      <w:proofErr w:type="spellEnd"/>
      <w:r w:rsidRPr="00E8017E">
        <w:t xml:space="preserve"> </w:t>
      </w:r>
      <w:proofErr w:type="spellStart"/>
      <w:r w:rsidRPr="00E8017E">
        <w:t>hủy</w:t>
      </w:r>
      <w:proofErr w:type="spellEnd"/>
      <w:r w:rsidRPr="00E8017E">
        <w:t xml:space="preserve"> </w:t>
      </w:r>
      <w:proofErr w:type="spellStart"/>
      <w:r w:rsidRPr="00E8017E">
        <w:t>đơn</w:t>
      </w:r>
      <w:proofErr w:type="spellEnd"/>
      <w:r w:rsidRPr="00E8017E">
        <w:t xml:space="preserve">, </w:t>
      </w:r>
      <w:proofErr w:type="spellStart"/>
      <w:r w:rsidRPr="00E8017E">
        <w:t>số</w:t>
      </w:r>
      <w:proofErr w:type="spellEnd"/>
      <w:r w:rsidRPr="00E8017E">
        <w:t xml:space="preserve"> </w:t>
      </w:r>
      <w:proofErr w:type="spellStart"/>
      <w:r w:rsidRPr="00E8017E">
        <w:t>lượng</w:t>
      </w:r>
      <w:proofErr w:type="spellEnd"/>
      <w:r w:rsidRPr="00E8017E">
        <w:t xml:space="preserve"> </w:t>
      </w:r>
      <w:proofErr w:type="spellStart"/>
      <w:r w:rsidRPr="00E8017E">
        <w:t>tồn</w:t>
      </w:r>
      <w:proofErr w:type="spellEnd"/>
      <w:r w:rsidRPr="00E8017E">
        <w:t xml:space="preserve"> </w:t>
      </w:r>
      <w:proofErr w:type="spellStart"/>
      <w:r w:rsidRPr="00E8017E">
        <w:t>kho</w:t>
      </w:r>
      <w:proofErr w:type="spellEnd"/>
      <w:r w:rsidRPr="00E8017E">
        <w:t xml:space="preserve"> </w:t>
      </w:r>
      <w:proofErr w:type="spellStart"/>
      <w:r w:rsidRPr="00E8017E">
        <w:t>cũng</w:t>
      </w:r>
      <w:proofErr w:type="spellEnd"/>
      <w:r w:rsidRPr="00E8017E">
        <w:t xml:space="preserve"> </w:t>
      </w:r>
      <w:proofErr w:type="spellStart"/>
      <w:r w:rsidRPr="00E8017E">
        <w:t>cần</w:t>
      </w:r>
      <w:proofErr w:type="spellEnd"/>
      <w:r w:rsidRPr="00E8017E">
        <w:t xml:space="preserve"> </w:t>
      </w:r>
      <w:proofErr w:type="spellStart"/>
      <w:r w:rsidRPr="00E8017E">
        <w:t>được</w:t>
      </w:r>
      <w:proofErr w:type="spellEnd"/>
      <w:r w:rsidRPr="00E8017E">
        <w:t xml:space="preserve"> </w:t>
      </w:r>
      <w:proofErr w:type="spellStart"/>
      <w:r w:rsidRPr="00E8017E">
        <w:t>điều</w:t>
      </w:r>
      <w:proofErr w:type="spellEnd"/>
      <w:r w:rsidRPr="00E8017E">
        <w:t xml:space="preserve"> </w:t>
      </w:r>
      <w:proofErr w:type="spellStart"/>
      <w:r w:rsidRPr="00E8017E">
        <w:t>chỉnh</w:t>
      </w:r>
      <w:proofErr w:type="spellEnd"/>
      <w:r w:rsidRPr="00E8017E">
        <w:t xml:space="preserve"> </w:t>
      </w:r>
      <w:proofErr w:type="spellStart"/>
      <w:r w:rsidRPr="00E8017E">
        <w:t>phù</w:t>
      </w:r>
      <w:proofErr w:type="spellEnd"/>
      <w:r w:rsidRPr="00E8017E">
        <w:t xml:space="preserve"> </w:t>
      </w:r>
      <w:proofErr w:type="spellStart"/>
      <w:r w:rsidRPr="00E8017E">
        <w:t>hợp</w:t>
      </w:r>
      <w:proofErr w:type="spellEnd"/>
      <w:r w:rsidRPr="00E8017E">
        <w:t xml:space="preserve"> </w:t>
      </w:r>
      <w:proofErr w:type="spellStart"/>
      <w:r w:rsidRPr="00E8017E">
        <w:t>với</w:t>
      </w:r>
      <w:proofErr w:type="spellEnd"/>
      <w:r w:rsidRPr="00E8017E">
        <w:t xml:space="preserve"> </w:t>
      </w:r>
      <w:proofErr w:type="spellStart"/>
      <w:r w:rsidRPr="00E8017E">
        <w:t>trạng</w:t>
      </w:r>
      <w:proofErr w:type="spellEnd"/>
      <w:r w:rsidRPr="00E8017E">
        <w:t xml:space="preserve"> </w:t>
      </w:r>
      <w:proofErr w:type="spellStart"/>
      <w:r w:rsidRPr="00E8017E">
        <w:t>thái</w:t>
      </w:r>
      <w:proofErr w:type="spellEnd"/>
      <w:r w:rsidRPr="00E8017E">
        <w:t xml:space="preserve"> </w:t>
      </w:r>
      <w:proofErr w:type="spellStart"/>
      <w:r w:rsidRPr="00E8017E">
        <w:t>đơn</w:t>
      </w:r>
      <w:proofErr w:type="spellEnd"/>
      <w:r w:rsidRPr="00E8017E">
        <w:t xml:space="preserve"> </w:t>
      </w:r>
      <w:proofErr w:type="spellStart"/>
      <w:r w:rsidRPr="00E8017E">
        <w:t>hàng</w:t>
      </w:r>
      <w:proofErr w:type="spellEnd"/>
      <w:r w:rsidRPr="00E8017E">
        <w:t xml:space="preserve"> </w:t>
      </w:r>
      <w:proofErr w:type="spellStart"/>
      <w:r w:rsidRPr="00E8017E">
        <w:t>và</w:t>
      </w:r>
      <w:proofErr w:type="spellEnd"/>
      <w:r w:rsidRPr="00E8017E">
        <w:t xml:space="preserve"> </w:t>
      </w:r>
      <w:proofErr w:type="spellStart"/>
      <w:r w:rsidRPr="00E8017E">
        <w:t>các</w:t>
      </w:r>
      <w:proofErr w:type="spellEnd"/>
      <w:r w:rsidRPr="00E8017E">
        <w:t xml:space="preserve"> </w:t>
      </w:r>
      <w:proofErr w:type="spellStart"/>
      <w:r w:rsidRPr="00E8017E">
        <w:t>quy</w:t>
      </w:r>
      <w:proofErr w:type="spellEnd"/>
      <w:r w:rsidRPr="00E8017E">
        <w:t xml:space="preserve"> </w:t>
      </w:r>
      <w:proofErr w:type="spellStart"/>
      <w:r w:rsidRPr="00E8017E">
        <w:t>tắc</w:t>
      </w:r>
      <w:proofErr w:type="spellEnd"/>
      <w:r w:rsidRPr="00E8017E">
        <w:t xml:space="preserve"> </w:t>
      </w:r>
      <w:proofErr w:type="spellStart"/>
      <w:r w:rsidRPr="00E8017E">
        <w:t>nghiệp</w:t>
      </w:r>
      <w:proofErr w:type="spellEnd"/>
      <w:r w:rsidRPr="00E8017E">
        <w:t xml:space="preserve"> </w:t>
      </w:r>
      <w:proofErr w:type="spellStart"/>
      <w:r w:rsidRPr="00E8017E">
        <w:t>vụ</w:t>
      </w:r>
      <w:proofErr w:type="spellEnd"/>
      <w:r w:rsidRPr="00E8017E">
        <w:t xml:space="preserve"> </w:t>
      </w:r>
      <w:proofErr w:type="spellStart"/>
      <w:r w:rsidRPr="00E8017E">
        <w:t>đã</w:t>
      </w:r>
      <w:proofErr w:type="spellEnd"/>
      <w:r w:rsidRPr="00E8017E">
        <w:t xml:space="preserve"> </w:t>
      </w:r>
      <w:proofErr w:type="spellStart"/>
      <w:r w:rsidRPr="00E8017E">
        <w:t>xây</w:t>
      </w:r>
      <w:proofErr w:type="spellEnd"/>
      <w:r w:rsidRPr="00E8017E">
        <w:t xml:space="preserve"> </w:t>
      </w:r>
      <w:proofErr w:type="spellStart"/>
      <w:r w:rsidRPr="00E8017E">
        <w:t>dựng</w:t>
      </w:r>
      <w:proofErr w:type="spellEnd"/>
      <w:r w:rsidRPr="00E8017E">
        <w:t>.</w:t>
      </w:r>
    </w:p>
    <w:p w14:paraId="29733C10" w14:textId="77777777" w:rsidR="00E8017E" w:rsidRPr="00E8017E" w:rsidRDefault="00E8017E" w:rsidP="00303B1A">
      <w:pPr>
        <w:spacing w:line="360" w:lineRule="auto"/>
        <w:ind w:firstLine="720"/>
      </w:pPr>
      <w:r w:rsidRPr="00E8017E">
        <w:t xml:space="preserve">Theo </w:t>
      </w:r>
      <w:proofErr w:type="spellStart"/>
      <w:r w:rsidRPr="00E8017E">
        <w:t>quan</w:t>
      </w:r>
      <w:proofErr w:type="spellEnd"/>
      <w:r w:rsidRPr="00E8017E">
        <w:t xml:space="preserve"> </w:t>
      </w:r>
      <w:proofErr w:type="spellStart"/>
      <w:r w:rsidRPr="00E8017E">
        <w:t>điểm</w:t>
      </w:r>
      <w:proofErr w:type="spellEnd"/>
      <w:r w:rsidRPr="00E8017E">
        <w:t xml:space="preserve"> </w:t>
      </w:r>
      <w:proofErr w:type="spellStart"/>
      <w:r w:rsidRPr="00E8017E">
        <w:t>của</w:t>
      </w:r>
      <w:proofErr w:type="spellEnd"/>
      <w:r w:rsidRPr="00E8017E">
        <w:t xml:space="preserve"> </w:t>
      </w:r>
      <w:proofErr w:type="spellStart"/>
      <w:r w:rsidRPr="00E8017E">
        <w:t>nhóm</w:t>
      </w:r>
      <w:proofErr w:type="spellEnd"/>
      <w:r w:rsidRPr="00E8017E">
        <w:t xml:space="preserve">, </w:t>
      </w:r>
      <w:proofErr w:type="spellStart"/>
      <w:r w:rsidRPr="00E8017E">
        <w:t>chất</w:t>
      </w:r>
      <w:proofErr w:type="spellEnd"/>
      <w:r w:rsidRPr="00E8017E">
        <w:t xml:space="preserve"> </w:t>
      </w:r>
      <w:proofErr w:type="spellStart"/>
      <w:r w:rsidRPr="00E8017E">
        <w:t>lượng</w:t>
      </w:r>
      <w:proofErr w:type="spellEnd"/>
      <w:r w:rsidRPr="00E8017E">
        <w:t xml:space="preserve"> </w:t>
      </w:r>
      <w:proofErr w:type="spellStart"/>
      <w:r w:rsidRPr="00E8017E">
        <w:t>của</w:t>
      </w:r>
      <w:proofErr w:type="spellEnd"/>
      <w:r w:rsidRPr="00E8017E">
        <w:t xml:space="preserve"> </w:t>
      </w:r>
      <w:proofErr w:type="spellStart"/>
      <w:r w:rsidRPr="00E8017E">
        <w:t>một</w:t>
      </w:r>
      <w:proofErr w:type="spellEnd"/>
      <w:r w:rsidRPr="00E8017E">
        <w:t xml:space="preserve"> website </w:t>
      </w:r>
      <w:proofErr w:type="spellStart"/>
      <w:r w:rsidRPr="00E8017E">
        <w:t>bán</w:t>
      </w:r>
      <w:proofErr w:type="spellEnd"/>
      <w:r w:rsidRPr="00E8017E">
        <w:t xml:space="preserve"> </w:t>
      </w:r>
      <w:proofErr w:type="spellStart"/>
      <w:r w:rsidRPr="00E8017E">
        <w:t>hàng</w:t>
      </w:r>
      <w:proofErr w:type="spellEnd"/>
      <w:r w:rsidRPr="00E8017E">
        <w:t xml:space="preserve"> </w:t>
      </w:r>
      <w:proofErr w:type="spellStart"/>
      <w:r w:rsidRPr="00E8017E">
        <w:t>không</w:t>
      </w:r>
      <w:proofErr w:type="spellEnd"/>
      <w:r w:rsidRPr="00E8017E">
        <w:t xml:space="preserve"> </w:t>
      </w:r>
      <w:proofErr w:type="spellStart"/>
      <w:r w:rsidRPr="00E8017E">
        <w:t>chỉ</w:t>
      </w:r>
      <w:proofErr w:type="spellEnd"/>
      <w:r w:rsidRPr="00E8017E">
        <w:t xml:space="preserve"> </w:t>
      </w:r>
      <w:proofErr w:type="spellStart"/>
      <w:r w:rsidRPr="00E8017E">
        <w:t>được</w:t>
      </w:r>
      <w:proofErr w:type="spellEnd"/>
      <w:r w:rsidRPr="00E8017E">
        <w:t xml:space="preserve"> </w:t>
      </w:r>
      <w:proofErr w:type="spellStart"/>
      <w:r w:rsidRPr="00E8017E">
        <w:t>đánh</w:t>
      </w:r>
      <w:proofErr w:type="spellEnd"/>
      <w:r w:rsidRPr="00E8017E">
        <w:t xml:space="preserve"> </w:t>
      </w:r>
      <w:proofErr w:type="spellStart"/>
      <w:r w:rsidRPr="00E8017E">
        <w:t>giá</w:t>
      </w:r>
      <w:proofErr w:type="spellEnd"/>
      <w:r w:rsidRPr="00E8017E">
        <w:t xml:space="preserve"> </w:t>
      </w:r>
      <w:proofErr w:type="spellStart"/>
      <w:r w:rsidRPr="00E8017E">
        <w:t>thông</w:t>
      </w:r>
      <w:proofErr w:type="spellEnd"/>
      <w:r w:rsidRPr="00E8017E">
        <w:t xml:space="preserve"> qua </w:t>
      </w:r>
      <w:proofErr w:type="spellStart"/>
      <w:r w:rsidRPr="00E8017E">
        <w:t>giao</w:t>
      </w:r>
      <w:proofErr w:type="spellEnd"/>
      <w:r w:rsidRPr="00E8017E">
        <w:t xml:space="preserve"> </w:t>
      </w:r>
      <w:proofErr w:type="spellStart"/>
      <w:r w:rsidRPr="00E8017E">
        <w:t>diện</w:t>
      </w:r>
      <w:proofErr w:type="spellEnd"/>
      <w:r w:rsidRPr="00E8017E">
        <w:t xml:space="preserve"> </w:t>
      </w:r>
      <w:proofErr w:type="spellStart"/>
      <w:r w:rsidRPr="00E8017E">
        <w:t>đẹp</w:t>
      </w:r>
      <w:proofErr w:type="spellEnd"/>
      <w:r w:rsidRPr="00E8017E">
        <w:t xml:space="preserve"> </w:t>
      </w:r>
      <w:proofErr w:type="spellStart"/>
      <w:r w:rsidRPr="00E8017E">
        <w:t>mắt</w:t>
      </w:r>
      <w:proofErr w:type="spellEnd"/>
      <w:r w:rsidRPr="00E8017E">
        <w:t xml:space="preserve"> hay </w:t>
      </w:r>
      <w:proofErr w:type="spellStart"/>
      <w:r w:rsidRPr="00E8017E">
        <w:t>sự</w:t>
      </w:r>
      <w:proofErr w:type="spellEnd"/>
      <w:r w:rsidRPr="00E8017E">
        <w:t xml:space="preserve"> </w:t>
      </w:r>
      <w:proofErr w:type="spellStart"/>
      <w:r w:rsidRPr="00E8017E">
        <w:t>thuận</w:t>
      </w:r>
      <w:proofErr w:type="spellEnd"/>
      <w:r w:rsidRPr="00E8017E">
        <w:t xml:space="preserve"> </w:t>
      </w:r>
      <w:proofErr w:type="spellStart"/>
      <w:r w:rsidRPr="00E8017E">
        <w:t>tiện</w:t>
      </w:r>
      <w:proofErr w:type="spellEnd"/>
      <w:r w:rsidRPr="00E8017E">
        <w:t xml:space="preserve"> </w:t>
      </w:r>
      <w:proofErr w:type="spellStart"/>
      <w:r w:rsidRPr="00E8017E">
        <w:t>khi</w:t>
      </w:r>
      <w:proofErr w:type="spellEnd"/>
      <w:r w:rsidRPr="00E8017E">
        <w:t xml:space="preserve"> </w:t>
      </w:r>
      <w:proofErr w:type="spellStart"/>
      <w:r w:rsidRPr="00E8017E">
        <w:t>thao</w:t>
      </w:r>
      <w:proofErr w:type="spellEnd"/>
      <w:r w:rsidRPr="00E8017E">
        <w:t xml:space="preserve"> </w:t>
      </w:r>
      <w:proofErr w:type="spellStart"/>
      <w:r w:rsidRPr="00E8017E">
        <w:t>tác</w:t>
      </w:r>
      <w:proofErr w:type="spellEnd"/>
      <w:r w:rsidRPr="00E8017E">
        <w:t xml:space="preserve">, </w:t>
      </w:r>
      <w:proofErr w:type="spellStart"/>
      <w:r w:rsidRPr="00E8017E">
        <w:t>mà</w:t>
      </w:r>
      <w:proofErr w:type="spellEnd"/>
      <w:r w:rsidRPr="00E8017E">
        <w:t xml:space="preserve"> </w:t>
      </w:r>
      <w:proofErr w:type="spellStart"/>
      <w:r w:rsidRPr="00E8017E">
        <w:t>còn</w:t>
      </w:r>
      <w:proofErr w:type="spellEnd"/>
      <w:r w:rsidRPr="00E8017E">
        <w:t xml:space="preserve"> </w:t>
      </w:r>
      <w:proofErr w:type="spellStart"/>
      <w:r w:rsidRPr="00E8017E">
        <w:t>phụ</w:t>
      </w:r>
      <w:proofErr w:type="spellEnd"/>
      <w:r w:rsidRPr="00E8017E">
        <w:t xml:space="preserve"> </w:t>
      </w:r>
      <w:proofErr w:type="spellStart"/>
      <w:r w:rsidRPr="00E8017E">
        <w:t>thuộc</w:t>
      </w:r>
      <w:proofErr w:type="spellEnd"/>
      <w:r w:rsidRPr="00E8017E">
        <w:t xml:space="preserve"> </w:t>
      </w:r>
      <w:proofErr w:type="spellStart"/>
      <w:r w:rsidRPr="00E8017E">
        <w:t>vào</w:t>
      </w:r>
      <w:proofErr w:type="spellEnd"/>
      <w:r w:rsidRPr="00E8017E">
        <w:t xml:space="preserve"> </w:t>
      </w:r>
      <w:proofErr w:type="spellStart"/>
      <w:r w:rsidRPr="00E8017E">
        <w:t>tính</w:t>
      </w:r>
      <w:proofErr w:type="spellEnd"/>
      <w:r w:rsidRPr="00E8017E">
        <w:t xml:space="preserve"> </w:t>
      </w:r>
      <w:proofErr w:type="spellStart"/>
      <w:r w:rsidRPr="00E8017E">
        <w:t>chính</w:t>
      </w:r>
      <w:proofErr w:type="spellEnd"/>
      <w:r w:rsidRPr="00E8017E">
        <w:t xml:space="preserve"> </w:t>
      </w:r>
      <w:proofErr w:type="spellStart"/>
      <w:r w:rsidRPr="00E8017E">
        <w:t>xác</w:t>
      </w:r>
      <w:proofErr w:type="spellEnd"/>
      <w:r w:rsidRPr="00E8017E">
        <w:t xml:space="preserve"> </w:t>
      </w:r>
      <w:proofErr w:type="spellStart"/>
      <w:r w:rsidRPr="00E8017E">
        <w:t>và</w:t>
      </w:r>
      <w:proofErr w:type="spellEnd"/>
      <w:r w:rsidRPr="00E8017E">
        <w:t xml:space="preserve"> </w:t>
      </w:r>
      <w:proofErr w:type="spellStart"/>
      <w:r w:rsidRPr="00E8017E">
        <w:t>nhất</w:t>
      </w:r>
      <w:proofErr w:type="spellEnd"/>
      <w:r w:rsidRPr="00E8017E">
        <w:t xml:space="preserve"> </w:t>
      </w:r>
      <w:proofErr w:type="spellStart"/>
      <w:r w:rsidRPr="00E8017E">
        <w:t>quán</w:t>
      </w:r>
      <w:proofErr w:type="spellEnd"/>
      <w:r w:rsidRPr="00E8017E">
        <w:t xml:space="preserve"> </w:t>
      </w:r>
      <w:proofErr w:type="spellStart"/>
      <w:r w:rsidRPr="00E8017E">
        <w:t>của</w:t>
      </w:r>
      <w:proofErr w:type="spellEnd"/>
      <w:r w:rsidRPr="00E8017E">
        <w:t xml:space="preserve"> </w:t>
      </w:r>
      <w:proofErr w:type="spellStart"/>
      <w:r w:rsidRPr="00E8017E">
        <w:t>dữ</w:t>
      </w:r>
      <w:proofErr w:type="spellEnd"/>
      <w:r w:rsidRPr="00E8017E">
        <w:t xml:space="preserve"> </w:t>
      </w:r>
      <w:proofErr w:type="spellStart"/>
      <w:r w:rsidRPr="00E8017E">
        <w:t>liệu</w:t>
      </w:r>
      <w:proofErr w:type="spellEnd"/>
      <w:r w:rsidRPr="00E8017E">
        <w:t xml:space="preserve"> </w:t>
      </w:r>
      <w:proofErr w:type="spellStart"/>
      <w:r w:rsidRPr="00E8017E">
        <w:t>trong</w:t>
      </w:r>
      <w:proofErr w:type="spellEnd"/>
      <w:r w:rsidRPr="00E8017E">
        <w:t xml:space="preserve"> </w:t>
      </w:r>
      <w:proofErr w:type="spellStart"/>
      <w:r w:rsidRPr="00E8017E">
        <w:t>toàn</w:t>
      </w:r>
      <w:proofErr w:type="spellEnd"/>
      <w:r w:rsidRPr="00E8017E">
        <w:t xml:space="preserve"> </w:t>
      </w:r>
      <w:proofErr w:type="spellStart"/>
      <w:r w:rsidRPr="00E8017E">
        <w:t>bộ</w:t>
      </w:r>
      <w:proofErr w:type="spellEnd"/>
      <w:r w:rsidRPr="00E8017E">
        <w:t xml:space="preserve"> </w:t>
      </w:r>
      <w:proofErr w:type="spellStart"/>
      <w:r w:rsidRPr="00E8017E">
        <w:t>quá</w:t>
      </w:r>
      <w:proofErr w:type="spellEnd"/>
      <w:r w:rsidRPr="00E8017E">
        <w:t xml:space="preserve"> </w:t>
      </w:r>
      <w:proofErr w:type="spellStart"/>
      <w:r w:rsidRPr="00E8017E">
        <w:t>trình</w:t>
      </w:r>
      <w:proofErr w:type="spellEnd"/>
      <w:r w:rsidRPr="00E8017E">
        <w:t xml:space="preserve"> </w:t>
      </w:r>
      <w:proofErr w:type="spellStart"/>
      <w:r w:rsidRPr="00E8017E">
        <w:t>sử</w:t>
      </w:r>
      <w:proofErr w:type="spellEnd"/>
      <w:r w:rsidRPr="00E8017E">
        <w:t xml:space="preserve"> </w:t>
      </w:r>
      <w:proofErr w:type="spellStart"/>
      <w:r w:rsidRPr="00E8017E">
        <w:t>dụng</w:t>
      </w:r>
      <w:proofErr w:type="spellEnd"/>
      <w:r w:rsidRPr="00E8017E">
        <w:t xml:space="preserve">. </w:t>
      </w:r>
      <w:proofErr w:type="spellStart"/>
      <w:r w:rsidRPr="00E8017E">
        <w:t>Một</w:t>
      </w:r>
      <w:proofErr w:type="spellEnd"/>
      <w:r w:rsidRPr="00E8017E">
        <w:t xml:space="preserve"> </w:t>
      </w:r>
      <w:proofErr w:type="spellStart"/>
      <w:r w:rsidRPr="00E8017E">
        <w:t>hệ</w:t>
      </w:r>
      <w:proofErr w:type="spellEnd"/>
      <w:r w:rsidRPr="00E8017E">
        <w:t xml:space="preserve"> </w:t>
      </w:r>
      <w:proofErr w:type="spellStart"/>
      <w:r w:rsidRPr="00E8017E">
        <w:t>thống</w:t>
      </w:r>
      <w:proofErr w:type="spellEnd"/>
      <w:r w:rsidRPr="00E8017E">
        <w:t xml:space="preserve"> </w:t>
      </w:r>
      <w:proofErr w:type="spellStart"/>
      <w:r w:rsidRPr="00E8017E">
        <w:t>có</w:t>
      </w:r>
      <w:proofErr w:type="spellEnd"/>
      <w:r w:rsidRPr="00E8017E">
        <w:t xml:space="preserve"> </w:t>
      </w:r>
      <w:proofErr w:type="spellStart"/>
      <w:r w:rsidRPr="00E8017E">
        <w:t>giao</w:t>
      </w:r>
      <w:proofErr w:type="spellEnd"/>
      <w:r w:rsidRPr="00E8017E">
        <w:t xml:space="preserve"> </w:t>
      </w:r>
      <w:proofErr w:type="spellStart"/>
      <w:r w:rsidRPr="00E8017E">
        <w:t>diện</w:t>
      </w:r>
      <w:proofErr w:type="spellEnd"/>
      <w:r w:rsidRPr="00E8017E">
        <w:t xml:space="preserve"> </w:t>
      </w:r>
      <w:proofErr w:type="spellStart"/>
      <w:r w:rsidRPr="00E8017E">
        <w:t>tốt</w:t>
      </w:r>
      <w:proofErr w:type="spellEnd"/>
      <w:r w:rsidRPr="00E8017E">
        <w:t xml:space="preserve"> </w:t>
      </w:r>
      <w:proofErr w:type="spellStart"/>
      <w:r w:rsidRPr="00E8017E">
        <w:t>nhưng</w:t>
      </w:r>
      <w:proofErr w:type="spellEnd"/>
      <w:r w:rsidRPr="00E8017E">
        <w:t xml:space="preserve"> </w:t>
      </w:r>
      <w:proofErr w:type="spellStart"/>
      <w:r w:rsidRPr="00E8017E">
        <w:t>tính</w:t>
      </w:r>
      <w:proofErr w:type="spellEnd"/>
      <w:r w:rsidRPr="00E8017E">
        <w:t xml:space="preserve"> </w:t>
      </w:r>
      <w:proofErr w:type="spellStart"/>
      <w:r w:rsidRPr="00E8017E">
        <w:t>sai</w:t>
      </w:r>
      <w:proofErr w:type="spellEnd"/>
      <w:r w:rsidRPr="00E8017E">
        <w:t xml:space="preserve"> </w:t>
      </w:r>
      <w:proofErr w:type="spellStart"/>
      <w:r w:rsidRPr="00E8017E">
        <w:t>tổng</w:t>
      </w:r>
      <w:proofErr w:type="spellEnd"/>
      <w:r w:rsidRPr="00E8017E">
        <w:t xml:space="preserve"> </w:t>
      </w:r>
      <w:proofErr w:type="spellStart"/>
      <w:r w:rsidRPr="00E8017E">
        <w:t>tiền</w:t>
      </w:r>
      <w:proofErr w:type="spellEnd"/>
      <w:r w:rsidRPr="00E8017E">
        <w:t xml:space="preserve">, </w:t>
      </w:r>
      <w:proofErr w:type="spellStart"/>
      <w:r w:rsidRPr="00E8017E">
        <w:t>cập</w:t>
      </w:r>
      <w:proofErr w:type="spellEnd"/>
      <w:r w:rsidRPr="00E8017E">
        <w:t xml:space="preserve"> </w:t>
      </w:r>
      <w:proofErr w:type="spellStart"/>
      <w:r w:rsidRPr="00E8017E">
        <w:t>nhật</w:t>
      </w:r>
      <w:proofErr w:type="spellEnd"/>
      <w:r w:rsidRPr="00E8017E">
        <w:t xml:space="preserve"> </w:t>
      </w:r>
      <w:proofErr w:type="spellStart"/>
      <w:r w:rsidRPr="00E8017E">
        <w:t>tồn</w:t>
      </w:r>
      <w:proofErr w:type="spellEnd"/>
      <w:r w:rsidRPr="00E8017E">
        <w:t xml:space="preserve"> </w:t>
      </w:r>
      <w:proofErr w:type="spellStart"/>
      <w:r w:rsidRPr="00E8017E">
        <w:t>kho</w:t>
      </w:r>
      <w:proofErr w:type="spellEnd"/>
      <w:r w:rsidRPr="00E8017E">
        <w:t xml:space="preserve"> </w:t>
      </w:r>
      <w:proofErr w:type="spellStart"/>
      <w:r w:rsidRPr="00E8017E">
        <w:t>không</w:t>
      </w:r>
      <w:proofErr w:type="spellEnd"/>
      <w:r w:rsidRPr="00E8017E">
        <w:t xml:space="preserve"> </w:t>
      </w:r>
      <w:proofErr w:type="spellStart"/>
      <w:r w:rsidRPr="00E8017E">
        <w:t>chính</w:t>
      </w:r>
      <w:proofErr w:type="spellEnd"/>
      <w:r w:rsidRPr="00E8017E">
        <w:t xml:space="preserve"> </w:t>
      </w:r>
      <w:proofErr w:type="spellStart"/>
      <w:r w:rsidRPr="00E8017E">
        <w:t>xác</w:t>
      </w:r>
      <w:proofErr w:type="spellEnd"/>
      <w:r w:rsidRPr="00E8017E">
        <w:t xml:space="preserve"> </w:t>
      </w:r>
      <w:proofErr w:type="spellStart"/>
      <w:r w:rsidRPr="00E8017E">
        <w:t>hoặc</w:t>
      </w:r>
      <w:proofErr w:type="spellEnd"/>
      <w:r w:rsidRPr="00E8017E">
        <w:t xml:space="preserve"> </w:t>
      </w:r>
      <w:proofErr w:type="spellStart"/>
      <w:r w:rsidRPr="00E8017E">
        <w:t>xử</w:t>
      </w:r>
      <w:proofErr w:type="spellEnd"/>
      <w:r w:rsidRPr="00E8017E">
        <w:t xml:space="preserve"> </w:t>
      </w:r>
      <w:proofErr w:type="spellStart"/>
      <w:r w:rsidRPr="00E8017E">
        <w:t>lý</w:t>
      </w:r>
      <w:proofErr w:type="spellEnd"/>
      <w:r w:rsidRPr="00E8017E">
        <w:t xml:space="preserve"> </w:t>
      </w:r>
      <w:proofErr w:type="spellStart"/>
      <w:r w:rsidRPr="00E8017E">
        <w:t>đơn</w:t>
      </w:r>
      <w:proofErr w:type="spellEnd"/>
      <w:r w:rsidRPr="00E8017E">
        <w:t xml:space="preserve"> </w:t>
      </w:r>
      <w:proofErr w:type="spellStart"/>
      <w:r w:rsidRPr="00E8017E">
        <w:t>hàng</w:t>
      </w:r>
      <w:proofErr w:type="spellEnd"/>
      <w:r w:rsidRPr="00E8017E">
        <w:t xml:space="preserve"> </w:t>
      </w:r>
      <w:proofErr w:type="spellStart"/>
      <w:r w:rsidRPr="00E8017E">
        <w:t>không</w:t>
      </w:r>
      <w:proofErr w:type="spellEnd"/>
      <w:r w:rsidRPr="00E8017E">
        <w:t xml:space="preserve"> </w:t>
      </w:r>
      <w:proofErr w:type="spellStart"/>
      <w:r w:rsidRPr="00E8017E">
        <w:t>đúng</w:t>
      </w:r>
      <w:proofErr w:type="spellEnd"/>
      <w:r w:rsidRPr="00E8017E">
        <w:t xml:space="preserve"> </w:t>
      </w:r>
      <w:proofErr w:type="spellStart"/>
      <w:r w:rsidRPr="00E8017E">
        <w:t>quy</w:t>
      </w:r>
      <w:proofErr w:type="spellEnd"/>
      <w:r w:rsidRPr="00E8017E">
        <w:t xml:space="preserve"> </w:t>
      </w:r>
      <w:proofErr w:type="spellStart"/>
      <w:r w:rsidRPr="00E8017E">
        <w:t>trình</w:t>
      </w:r>
      <w:proofErr w:type="spellEnd"/>
      <w:r w:rsidRPr="00E8017E">
        <w:t xml:space="preserve"> </w:t>
      </w:r>
      <w:proofErr w:type="spellStart"/>
      <w:r w:rsidRPr="00E8017E">
        <w:t>vẫn</w:t>
      </w:r>
      <w:proofErr w:type="spellEnd"/>
      <w:r w:rsidRPr="00E8017E">
        <w:t xml:space="preserve"> </w:t>
      </w:r>
      <w:proofErr w:type="spellStart"/>
      <w:r w:rsidRPr="00E8017E">
        <w:t>chưa</w:t>
      </w:r>
      <w:proofErr w:type="spellEnd"/>
      <w:r w:rsidRPr="00E8017E">
        <w:t xml:space="preserve"> </w:t>
      </w:r>
      <w:proofErr w:type="spellStart"/>
      <w:r w:rsidRPr="00E8017E">
        <w:t>đáp</w:t>
      </w:r>
      <w:proofErr w:type="spellEnd"/>
      <w:r w:rsidRPr="00E8017E">
        <w:t xml:space="preserve"> </w:t>
      </w:r>
      <w:proofErr w:type="spellStart"/>
      <w:r w:rsidRPr="00E8017E">
        <w:t>ứng</w:t>
      </w:r>
      <w:proofErr w:type="spellEnd"/>
      <w:r w:rsidRPr="00E8017E">
        <w:t xml:space="preserve"> </w:t>
      </w:r>
      <w:proofErr w:type="spellStart"/>
      <w:r w:rsidRPr="00E8017E">
        <w:t>được</w:t>
      </w:r>
      <w:proofErr w:type="spellEnd"/>
      <w:r w:rsidRPr="00E8017E">
        <w:t xml:space="preserve"> </w:t>
      </w:r>
      <w:proofErr w:type="spellStart"/>
      <w:r w:rsidRPr="00E8017E">
        <w:t>yêu</w:t>
      </w:r>
      <w:proofErr w:type="spellEnd"/>
      <w:r w:rsidRPr="00E8017E">
        <w:t xml:space="preserve"> </w:t>
      </w:r>
      <w:proofErr w:type="spellStart"/>
      <w:r w:rsidRPr="00E8017E">
        <w:t>cầu</w:t>
      </w:r>
      <w:proofErr w:type="spellEnd"/>
      <w:r w:rsidRPr="00E8017E">
        <w:t xml:space="preserve"> </w:t>
      </w:r>
      <w:proofErr w:type="spellStart"/>
      <w:r w:rsidRPr="00E8017E">
        <w:t>của</w:t>
      </w:r>
      <w:proofErr w:type="spellEnd"/>
      <w:r w:rsidRPr="00E8017E">
        <w:t xml:space="preserve"> </w:t>
      </w:r>
      <w:proofErr w:type="spellStart"/>
      <w:r w:rsidRPr="00E8017E">
        <w:t>một</w:t>
      </w:r>
      <w:proofErr w:type="spellEnd"/>
      <w:r w:rsidRPr="00E8017E">
        <w:t xml:space="preserve"> </w:t>
      </w:r>
      <w:proofErr w:type="spellStart"/>
      <w:r w:rsidRPr="00E8017E">
        <w:t>sản</w:t>
      </w:r>
      <w:proofErr w:type="spellEnd"/>
      <w:r w:rsidRPr="00E8017E">
        <w:t xml:space="preserve"> </w:t>
      </w:r>
      <w:proofErr w:type="spellStart"/>
      <w:r w:rsidRPr="00E8017E">
        <w:t>phẩm</w:t>
      </w:r>
      <w:proofErr w:type="spellEnd"/>
      <w:r w:rsidRPr="00E8017E">
        <w:t xml:space="preserve"> </w:t>
      </w:r>
      <w:proofErr w:type="spellStart"/>
      <w:r w:rsidRPr="00E8017E">
        <w:t>hoàn</w:t>
      </w:r>
      <w:proofErr w:type="spellEnd"/>
      <w:r w:rsidRPr="00E8017E">
        <w:t xml:space="preserve"> </w:t>
      </w:r>
      <w:proofErr w:type="spellStart"/>
      <w:r w:rsidRPr="00E8017E">
        <w:t>chỉnh</w:t>
      </w:r>
      <w:proofErr w:type="spellEnd"/>
      <w:r w:rsidRPr="00E8017E">
        <w:t xml:space="preserve">. </w:t>
      </w:r>
      <w:proofErr w:type="spellStart"/>
      <w:r w:rsidRPr="00E8017E">
        <w:t>Vì</w:t>
      </w:r>
      <w:proofErr w:type="spellEnd"/>
      <w:r w:rsidRPr="00E8017E">
        <w:t xml:space="preserve"> </w:t>
      </w:r>
      <w:proofErr w:type="spellStart"/>
      <w:r w:rsidRPr="00E8017E">
        <w:t>vậy</w:t>
      </w:r>
      <w:proofErr w:type="spellEnd"/>
      <w:r w:rsidRPr="00E8017E">
        <w:t xml:space="preserve">, </w:t>
      </w:r>
      <w:proofErr w:type="spellStart"/>
      <w:r w:rsidRPr="00E8017E">
        <w:t>nhóm</w:t>
      </w:r>
      <w:proofErr w:type="spellEnd"/>
      <w:r w:rsidRPr="00E8017E">
        <w:t xml:space="preserve"> </w:t>
      </w:r>
      <w:proofErr w:type="spellStart"/>
      <w:r w:rsidRPr="00E8017E">
        <w:t>ưu</w:t>
      </w:r>
      <w:proofErr w:type="spellEnd"/>
      <w:r w:rsidRPr="00E8017E">
        <w:t xml:space="preserve"> </w:t>
      </w:r>
      <w:proofErr w:type="spellStart"/>
      <w:r w:rsidRPr="00E8017E">
        <w:t>tiên</w:t>
      </w:r>
      <w:proofErr w:type="spellEnd"/>
      <w:r w:rsidRPr="00E8017E">
        <w:t xml:space="preserve"> </w:t>
      </w:r>
      <w:proofErr w:type="spellStart"/>
      <w:r w:rsidRPr="00E8017E">
        <w:t>xây</w:t>
      </w:r>
      <w:proofErr w:type="spellEnd"/>
      <w:r w:rsidRPr="00E8017E">
        <w:t xml:space="preserve"> </w:t>
      </w:r>
      <w:proofErr w:type="spellStart"/>
      <w:r w:rsidRPr="00E8017E">
        <w:t>dựng</w:t>
      </w:r>
      <w:proofErr w:type="spellEnd"/>
      <w:r w:rsidRPr="00E8017E">
        <w:t xml:space="preserve"> </w:t>
      </w:r>
      <w:proofErr w:type="spellStart"/>
      <w:r w:rsidRPr="00E8017E">
        <w:t>và</w:t>
      </w:r>
      <w:proofErr w:type="spellEnd"/>
      <w:r w:rsidRPr="00E8017E">
        <w:t xml:space="preserve"> </w:t>
      </w:r>
      <w:proofErr w:type="spellStart"/>
      <w:r w:rsidRPr="00E8017E">
        <w:t>kiểm</w:t>
      </w:r>
      <w:proofErr w:type="spellEnd"/>
      <w:r w:rsidRPr="00E8017E">
        <w:t xml:space="preserve"> </w:t>
      </w:r>
      <w:proofErr w:type="spellStart"/>
      <w:r w:rsidRPr="00E8017E">
        <w:t>tra</w:t>
      </w:r>
      <w:proofErr w:type="spellEnd"/>
      <w:r w:rsidRPr="00E8017E">
        <w:t xml:space="preserve"> </w:t>
      </w:r>
      <w:proofErr w:type="spellStart"/>
      <w:r w:rsidRPr="00E8017E">
        <w:t>các</w:t>
      </w:r>
      <w:proofErr w:type="spellEnd"/>
      <w:r w:rsidRPr="00E8017E">
        <w:t xml:space="preserve"> </w:t>
      </w:r>
      <w:proofErr w:type="spellStart"/>
      <w:r w:rsidRPr="00E8017E">
        <w:t>luồng</w:t>
      </w:r>
      <w:proofErr w:type="spellEnd"/>
      <w:r w:rsidRPr="00E8017E">
        <w:t xml:space="preserve"> </w:t>
      </w:r>
      <w:proofErr w:type="spellStart"/>
      <w:r w:rsidRPr="00E8017E">
        <w:t>nghiệp</w:t>
      </w:r>
      <w:proofErr w:type="spellEnd"/>
      <w:r w:rsidRPr="00E8017E">
        <w:t xml:space="preserve"> </w:t>
      </w:r>
      <w:proofErr w:type="spellStart"/>
      <w:r w:rsidRPr="00E8017E">
        <w:t>vụ</w:t>
      </w:r>
      <w:proofErr w:type="spellEnd"/>
      <w:r w:rsidRPr="00E8017E">
        <w:t xml:space="preserve"> </w:t>
      </w:r>
      <w:proofErr w:type="spellStart"/>
      <w:r w:rsidRPr="00E8017E">
        <w:t>cốt</w:t>
      </w:r>
      <w:proofErr w:type="spellEnd"/>
      <w:r w:rsidRPr="00E8017E">
        <w:t xml:space="preserve"> </w:t>
      </w:r>
      <w:proofErr w:type="spellStart"/>
      <w:r w:rsidRPr="00E8017E">
        <w:t>lõi</w:t>
      </w:r>
      <w:proofErr w:type="spellEnd"/>
      <w:r w:rsidRPr="00E8017E">
        <w:t xml:space="preserve">, </w:t>
      </w:r>
      <w:proofErr w:type="spellStart"/>
      <w:r w:rsidRPr="00E8017E">
        <w:t>đồng</w:t>
      </w:r>
      <w:proofErr w:type="spellEnd"/>
      <w:r w:rsidRPr="00E8017E">
        <w:t xml:space="preserve"> </w:t>
      </w:r>
      <w:proofErr w:type="spellStart"/>
      <w:r w:rsidRPr="00E8017E">
        <w:t>thời</w:t>
      </w:r>
      <w:proofErr w:type="spellEnd"/>
      <w:r w:rsidRPr="00E8017E">
        <w:t xml:space="preserve"> </w:t>
      </w:r>
      <w:proofErr w:type="spellStart"/>
      <w:r w:rsidRPr="00E8017E">
        <w:t>thiết</w:t>
      </w:r>
      <w:proofErr w:type="spellEnd"/>
      <w:r w:rsidRPr="00E8017E">
        <w:t xml:space="preserve"> </w:t>
      </w:r>
      <w:proofErr w:type="spellStart"/>
      <w:r w:rsidRPr="00E8017E">
        <w:t>lập</w:t>
      </w:r>
      <w:proofErr w:type="spellEnd"/>
      <w:r w:rsidRPr="00E8017E">
        <w:t xml:space="preserve"> </w:t>
      </w:r>
      <w:proofErr w:type="spellStart"/>
      <w:r w:rsidRPr="00E8017E">
        <w:t>các</w:t>
      </w:r>
      <w:proofErr w:type="spellEnd"/>
      <w:r w:rsidRPr="00E8017E">
        <w:t xml:space="preserve"> </w:t>
      </w:r>
      <w:proofErr w:type="spellStart"/>
      <w:r w:rsidRPr="00E8017E">
        <w:t>ràng</w:t>
      </w:r>
      <w:proofErr w:type="spellEnd"/>
      <w:r w:rsidRPr="00E8017E">
        <w:t xml:space="preserve"> </w:t>
      </w:r>
      <w:proofErr w:type="spellStart"/>
      <w:r w:rsidRPr="00E8017E">
        <w:t>buộc</w:t>
      </w:r>
      <w:proofErr w:type="spellEnd"/>
      <w:r w:rsidRPr="00E8017E">
        <w:t xml:space="preserve"> </w:t>
      </w:r>
      <w:proofErr w:type="spellStart"/>
      <w:r w:rsidRPr="00E8017E">
        <w:t>dữ</w:t>
      </w:r>
      <w:proofErr w:type="spellEnd"/>
      <w:r w:rsidRPr="00E8017E">
        <w:t xml:space="preserve"> </w:t>
      </w:r>
      <w:proofErr w:type="spellStart"/>
      <w:r w:rsidRPr="00E8017E">
        <w:t>liệu</w:t>
      </w:r>
      <w:proofErr w:type="spellEnd"/>
      <w:r w:rsidRPr="00E8017E">
        <w:t xml:space="preserve"> </w:t>
      </w:r>
      <w:proofErr w:type="spellStart"/>
      <w:r w:rsidRPr="00E8017E">
        <w:t>nhằm</w:t>
      </w:r>
      <w:proofErr w:type="spellEnd"/>
      <w:r w:rsidRPr="00E8017E">
        <w:t xml:space="preserve"> </w:t>
      </w:r>
      <w:proofErr w:type="spellStart"/>
      <w:r w:rsidRPr="00E8017E">
        <w:t>hạn</w:t>
      </w:r>
      <w:proofErr w:type="spellEnd"/>
      <w:r w:rsidRPr="00E8017E">
        <w:t xml:space="preserve"> </w:t>
      </w:r>
      <w:proofErr w:type="spellStart"/>
      <w:r w:rsidRPr="00E8017E">
        <w:t>chế</w:t>
      </w:r>
      <w:proofErr w:type="spellEnd"/>
      <w:r w:rsidRPr="00E8017E">
        <w:t xml:space="preserve"> </w:t>
      </w:r>
      <w:proofErr w:type="spellStart"/>
      <w:r w:rsidRPr="00E8017E">
        <w:t>những</w:t>
      </w:r>
      <w:proofErr w:type="spellEnd"/>
      <w:r w:rsidRPr="00E8017E">
        <w:t xml:space="preserve"> </w:t>
      </w:r>
      <w:proofErr w:type="spellStart"/>
      <w:r w:rsidRPr="00E8017E">
        <w:t>sai</w:t>
      </w:r>
      <w:proofErr w:type="spellEnd"/>
      <w:r w:rsidRPr="00E8017E">
        <w:t xml:space="preserve"> </w:t>
      </w:r>
      <w:proofErr w:type="spellStart"/>
      <w:r w:rsidRPr="00E8017E">
        <w:t>sót</w:t>
      </w:r>
      <w:proofErr w:type="spellEnd"/>
      <w:r w:rsidRPr="00E8017E">
        <w:t xml:space="preserve"> </w:t>
      </w:r>
      <w:proofErr w:type="spellStart"/>
      <w:r w:rsidRPr="00E8017E">
        <w:t>có</w:t>
      </w:r>
      <w:proofErr w:type="spellEnd"/>
      <w:r w:rsidRPr="00E8017E">
        <w:t xml:space="preserve"> </w:t>
      </w:r>
      <w:proofErr w:type="spellStart"/>
      <w:r w:rsidRPr="00E8017E">
        <w:t>thể</w:t>
      </w:r>
      <w:proofErr w:type="spellEnd"/>
      <w:r w:rsidRPr="00E8017E">
        <w:t xml:space="preserve"> </w:t>
      </w:r>
      <w:proofErr w:type="spellStart"/>
      <w:r w:rsidRPr="00E8017E">
        <w:t>xảy</w:t>
      </w:r>
      <w:proofErr w:type="spellEnd"/>
      <w:r w:rsidRPr="00E8017E">
        <w:t xml:space="preserve"> </w:t>
      </w:r>
      <w:proofErr w:type="spellStart"/>
      <w:r w:rsidRPr="00E8017E">
        <w:t>ra.</w:t>
      </w:r>
      <w:proofErr w:type="spellEnd"/>
      <w:r w:rsidRPr="00E8017E">
        <w:t xml:space="preserve"> Sau </w:t>
      </w:r>
      <w:proofErr w:type="spellStart"/>
      <w:r w:rsidRPr="00E8017E">
        <w:t>khi</w:t>
      </w:r>
      <w:proofErr w:type="spellEnd"/>
      <w:r w:rsidRPr="00E8017E">
        <w:t xml:space="preserve"> </w:t>
      </w:r>
      <w:proofErr w:type="spellStart"/>
      <w:r w:rsidRPr="00E8017E">
        <w:t>các</w:t>
      </w:r>
      <w:proofErr w:type="spellEnd"/>
      <w:r w:rsidRPr="00E8017E">
        <w:t xml:space="preserve"> </w:t>
      </w:r>
      <w:proofErr w:type="spellStart"/>
      <w:r w:rsidRPr="00E8017E">
        <w:t>chức</w:t>
      </w:r>
      <w:proofErr w:type="spellEnd"/>
      <w:r w:rsidRPr="00E8017E">
        <w:t xml:space="preserve"> </w:t>
      </w:r>
      <w:proofErr w:type="spellStart"/>
      <w:r w:rsidRPr="00E8017E">
        <w:t>năng</w:t>
      </w:r>
      <w:proofErr w:type="spellEnd"/>
      <w:r w:rsidRPr="00E8017E">
        <w:t xml:space="preserve"> </w:t>
      </w:r>
      <w:proofErr w:type="spellStart"/>
      <w:r w:rsidRPr="00E8017E">
        <w:t>chính</w:t>
      </w:r>
      <w:proofErr w:type="spellEnd"/>
      <w:r w:rsidRPr="00E8017E">
        <w:t xml:space="preserve"> </w:t>
      </w:r>
      <w:proofErr w:type="spellStart"/>
      <w:r w:rsidRPr="00E8017E">
        <w:t>được</w:t>
      </w:r>
      <w:proofErr w:type="spellEnd"/>
      <w:r w:rsidRPr="00E8017E">
        <w:t xml:space="preserve"> </w:t>
      </w:r>
      <w:proofErr w:type="spellStart"/>
      <w:r w:rsidRPr="00E8017E">
        <w:t>triển</w:t>
      </w:r>
      <w:proofErr w:type="spellEnd"/>
      <w:r w:rsidRPr="00E8017E">
        <w:t xml:space="preserve"> </w:t>
      </w:r>
      <w:proofErr w:type="spellStart"/>
      <w:r w:rsidRPr="00E8017E">
        <w:t>khai</w:t>
      </w:r>
      <w:proofErr w:type="spellEnd"/>
      <w:r w:rsidRPr="00E8017E">
        <w:t xml:space="preserve">, </w:t>
      </w:r>
      <w:proofErr w:type="spellStart"/>
      <w:r w:rsidRPr="00E8017E">
        <w:t>nhóm</w:t>
      </w:r>
      <w:proofErr w:type="spellEnd"/>
      <w:r w:rsidRPr="00E8017E">
        <w:t xml:space="preserve"> </w:t>
      </w:r>
      <w:proofErr w:type="spellStart"/>
      <w:r w:rsidRPr="00E8017E">
        <w:t>tiếp</w:t>
      </w:r>
      <w:proofErr w:type="spellEnd"/>
      <w:r w:rsidRPr="00E8017E">
        <w:t xml:space="preserve"> </w:t>
      </w:r>
      <w:proofErr w:type="spellStart"/>
      <w:r w:rsidRPr="00E8017E">
        <w:t>tục</w:t>
      </w:r>
      <w:proofErr w:type="spellEnd"/>
      <w:r w:rsidRPr="00E8017E">
        <w:t xml:space="preserve"> </w:t>
      </w:r>
      <w:proofErr w:type="spellStart"/>
      <w:r w:rsidRPr="00E8017E">
        <w:t>hoàn</w:t>
      </w:r>
      <w:proofErr w:type="spellEnd"/>
      <w:r w:rsidRPr="00E8017E">
        <w:t xml:space="preserve"> </w:t>
      </w:r>
      <w:proofErr w:type="spellStart"/>
      <w:r w:rsidRPr="00E8017E">
        <w:t>thiện</w:t>
      </w:r>
      <w:proofErr w:type="spellEnd"/>
      <w:r w:rsidRPr="00E8017E">
        <w:t xml:space="preserve"> </w:t>
      </w:r>
      <w:proofErr w:type="spellStart"/>
      <w:r w:rsidRPr="00E8017E">
        <w:t>giao</w:t>
      </w:r>
      <w:proofErr w:type="spellEnd"/>
      <w:r w:rsidRPr="00E8017E">
        <w:t xml:space="preserve"> </w:t>
      </w:r>
      <w:proofErr w:type="spellStart"/>
      <w:r w:rsidRPr="00E8017E">
        <w:t>diện</w:t>
      </w:r>
      <w:proofErr w:type="spellEnd"/>
      <w:r w:rsidRPr="00E8017E">
        <w:t xml:space="preserve"> </w:t>
      </w:r>
      <w:proofErr w:type="spellStart"/>
      <w:r w:rsidRPr="00E8017E">
        <w:t>và</w:t>
      </w:r>
      <w:proofErr w:type="spellEnd"/>
      <w:r w:rsidRPr="00E8017E">
        <w:t xml:space="preserve"> </w:t>
      </w:r>
      <w:proofErr w:type="spellStart"/>
      <w:r w:rsidRPr="00E8017E">
        <w:t>tích</w:t>
      </w:r>
      <w:proofErr w:type="spellEnd"/>
      <w:r w:rsidRPr="00E8017E">
        <w:t xml:space="preserve"> </w:t>
      </w:r>
      <w:proofErr w:type="spellStart"/>
      <w:r w:rsidRPr="00E8017E">
        <w:t>hợp</w:t>
      </w:r>
      <w:proofErr w:type="spellEnd"/>
      <w:r w:rsidRPr="00E8017E">
        <w:t xml:space="preserve"> </w:t>
      </w:r>
      <w:proofErr w:type="spellStart"/>
      <w:r w:rsidRPr="00E8017E">
        <w:t>chức</w:t>
      </w:r>
      <w:proofErr w:type="spellEnd"/>
      <w:r w:rsidRPr="00E8017E">
        <w:t xml:space="preserve"> </w:t>
      </w:r>
      <w:proofErr w:type="spellStart"/>
      <w:r w:rsidRPr="00E8017E">
        <w:t>năng</w:t>
      </w:r>
      <w:proofErr w:type="spellEnd"/>
      <w:r w:rsidRPr="00E8017E">
        <w:t xml:space="preserve"> </w:t>
      </w:r>
      <w:proofErr w:type="spellStart"/>
      <w:r w:rsidRPr="00E8017E">
        <w:t>tìm</w:t>
      </w:r>
      <w:proofErr w:type="spellEnd"/>
      <w:r w:rsidRPr="00E8017E">
        <w:t xml:space="preserve"> </w:t>
      </w:r>
      <w:proofErr w:type="spellStart"/>
      <w:r w:rsidRPr="00E8017E">
        <w:t>kiếm</w:t>
      </w:r>
      <w:proofErr w:type="spellEnd"/>
      <w:r w:rsidRPr="00E8017E">
        <w:t xml:space="preserve"> </w:t>
      </w:r>
      <w:proofErr w:type="spellStart"/>
      <w:r w:rsidRPr="00E8017E">
        <w:t>sản</w:t>
      </w:r>
      <w:proofErr w:type="spellEnd"/>
      <w:r w:rsidRPr="00E8017E">
        <w:t xml:space="preserve"> </w:t>
      </w:r>
      <w:proofErr w:type="spellStart"/>
      <w:r w:rsidRPr="00E8017E">
        <w:t>phẩm</w:t>
      </w:r>
      <w:proofErr w:type="spellEnd"/>
      <w:r w:rsidRPr="00E8017E">
        <w:t xml:space="preserve"> </w:t>
      </w:r>
      <w:proofErr w:type="spellStart"/>
      <w:r w:rsidRPr="00E8017E">
        <w:t>bằng</w:t>
      </w:r>
      <w:proofErr w:type="spellEnd"/>
      <w:r w:rsidRPr="00E8017E">
        <w:t xml:space="preserve"> </w:t>
      </w:r>
      <w:proofErr w:type="spellStart"/>
      <w:r w:rsidRPr="00E8017E">
        <w:t>hình</w:t>
      </w:r>
      <w:proofErr w:type="spellEnd"/>
      <w:r w:rsidRPr="00E8017E">
        <w:t xml:space="preserve"> </w:t>
      </w:r>
      <w:proofErr w:type="spellStart"/>
      <w:r w:rsidRPr="00E8017E">
        <w:t>ảnh</w:t>
      </w:r>
      <w:proofErr w:type="spellEnd"/>
      <w:r w:rsidRPr="00E8017E">
        <w:t xml:space="preserve"> </w:t>
      </w:r>
      <w:proofErr w:type="spellStart"/>
      <w:r w:rsidRPr="00E8017E">
        <w:t>để</w:t>
      </w:r>
      <w:proofErr w:type="spellEnd"/>
      <w:r w:rsidRPr="00E8017E">
        <w:t xml:space="preserve"> </w:t>
      </w:r>
      <w:proofErr w:type="spellStart"/>
      <w:r w:rsidRPr="00E8017E">
        <w:t>mở</w:t>
      </w:r>
      <w:proofErr w:type="spellEnd"/>
      <w:r w:rsidRPr="00E8017E">
        <w:t xml:space="preserve"> </w:t>
      </w:r>
      <w:proofErr w:type="spellStart"/>
      <w:r w:rsidRPr="00E8017E">
        <w:t>rộng</w:t>
      </w:r>
      <w:proofErr w:type="spellEnd"/>
      <w:r w:rsidRPr="00E8017E">
        <w:t xml:space="preserve"> </w:t>
      </w:r>
      <w:proofErr w:type="spellStart"/>
      <w:r w:rsidRPr="00E8017E">
        <w:t>khả</w:t>
      </w:r>
      <w:proofErr w:type="spellEnd"/>
      <w:r w:rsidRPr="00E8017E">
        <w:t xml:space="preserve"> </w:t>
      </w:r>
      <w:proofErr w:type="spellStart"/>
      <w:r w:rsidRPr="00E8017E">
        <w:t>năng</w:t>
      </w:r>
      <w:proofErr w:type="spellEnd"/>
      <w:r w:rsidRPr="00E8017E">
        <w:t xml:space="preserve"> </w:t>
      </w:r>
      <w:proofErr w:type="spellStart"/>
      <w:r w:rsidRPr="00E8017E">
        <w:t>tương</w:t>
      </w:r>
      <w:proofErr w:type="spellEnd"/>
      <w:r w:rsidRPr="00E8017E">
        <w:t xml:space="preserve"> </w:t>
      </w:r>
      <w:proofErr w:type="spellStart"/>
      <w:r w:rsidRPr="00E8017E">
        <w:t>tác</w:t>
      </w:r>
      <w:proofErr w:type="spellEnd"/>
      <w:r w:rsidRPr="00E8017E">
        <w:t xml:space="preserve"> </w:t>
      </w:r>
      <w:proofErr w:type="spellStart"/>
      <w:r w:rsidRPr="00E8017E">
        <w:t>và</w:t>
      </w:r>
      <w:proofErr w:type="spellEnd"/>
      <w:r w:rsidRPr="00E8017E">
        <w:t xml:space="preserve"> </w:t>
      </w:r>
      <w:proofErr w:type="spellStart"/>
      <w:r w:rsidRPr="00E8017E">
        <w:t>cải</w:t>
      </w:r>
      <w:proofErr w:type="spellEnd"/>
      <w:r w:rsidRPr="00E8017E">
        <w:t xml:space="preserve"> </w:t>
      </w:r>
      <w:proofErr w:type="spellStart"/>
      <w:r w:rsidRPr="00E8017E">
        <w:t>thiện</w:t>
      </w:r>
      <w:proofErr w:type="spellEnd"/>
      <w:r w:rsidRPr="00E8017E">
        <w:t xml:space="preserve"> </w:t>
      </w:r>
      <w:proofErr w:type="spellStart"/>
      <w:r w:rsidRPr="00E8017E">
        <w:t>trải</w:t>
      </w:r>
      <w:proofErr w:type="spellEnd"/>
      <w:r w:rsidRPr="00E8017E">
        <w:t xml:space="preserve"> </w:t>
      </w:r>
      <w:proofErr w:type="spellStart"/>
      <w:r w:rsidRPr="00E8017E">
        <w:t>nghiệm</w:t>
      </w:r>
      <w:proofErr w:type="spellEnd"/>
      <w:r w:rsidRPr="00E8017E">
        <w:t xml:space="preserve"> </w:t>
      </w:r>
      <w:proofErr w:type="spellStart"/>
      <w:r w:rsidRPr="00E8017E">
        <w:t>mua</w:t>
      </w:r>
      <w:proofErr w:type="spellEnd"/>
      <w:r w:rsidRPr="00E8017E">
        <w:t xml:space="preserve"> </w:t>
      </w:r>
      <w:proofErr w:type="spellStart"/>
      <w:r w:rsidRPr="00E8017E">
        <w:t>sắm</w:t>
      </w:r>
      <w:proofErr w:type="spellEnd"/>
      <w:r w:rsidRPr="00E8017E">
        <w:t xml:space="preserve"> </w:t>
      </w:r>
      <w:proofErr w:type="spellStart"/>
      <w:r w:rsidRPr="00E8017E">
        <w:t>của</w:t>
      </w:r>
      <w:proofErr w:type="spellEnd"/>
      <w:r w:rsidRPr="00E8017E">
        <w:t xml:space="preserve"> </w:t>
      </w:r>
      <w:proofErr w:type="spellStart"/>
      <w:r w:rsidRPr="00E8017E">
        <w:t>người</w:t>
      </w:r>
      <w:proofErr w:type="spellEnd"/>
      <w:r w:rsidRPr="00E8017E">
        <w:t xml:space="preserve"> </w:t>
      </w:r>
      <w:proofErr w:type="spellStart"/>
      <w:r w:rsidRPr="00E8017E">
        <w:t>dùng</w:t>
      </w:r>
      <w:proofErr w:type="spellEnd"/>
      <w:r w:rsidRPr="00E8017E">
        <w:t>.</w:t>
      </w:r>
    </w:p>
    <w:p w14:paraId="44D3FE2A" w14:textId="77777777" w:rsidR="00E8017E" w:rsidRPr="00E8017E" w:rsidRDefault="00E8017E" w:rsidP="00303B1A">
      <w:pPr>
        <w:spacing w:line="360" w:lineRule="auto"/>
        <w:ind w:firstLine="720"/>
      </w:pPr>
      <w:proofErr w:type="spellStart"/>
      <w:r w:rsidRPr="00E8017E">
        <w:t>Bên</w:t>
      </w:r>
      <w:proofErr w:type="spellEnd"/>
      <w:r w:rsidRPr="00E8017E">
        <w:t xml:space="preserve"> </w:t>
      </w:r>
      <w:proofErr w:type="spellStart"/>
      <w:r w:rsidRPr="00E8017E">
        <w:t>cạnh</w:t>
      </w:r>
      <w:proofErr w:type="spellEnd"/>
      <w:r w:rsidRPr="00E8017E">
        <w:t xml:space="preserve"> </w:t>
      </w:r>
      <w:proofErr w:type="spellStart"/>
      <w:r w:rsidRPr="00E8017E">
        <w:t>đó</w:t>
      </w:r>
      <w:proofErr w:type="spellEnd"/>
      <w:r w:rsidRPr="00E8017E">
        <w:t xml:space="preserve">, </w:t>
      </w:r>
      <w:proofErr w:type="spellStart"/>
      <w:r w:rsidRPr="00E8017E">
        <w:t>nhóm</w:t>
      </w:r>
      <w:proofErr w:type="spellEnd"/>
      <w:r w:rsidRPr="00E8017E">
        <w:t xml:space="preserve"> </w:t>
      </w:r>
      <w:proofErr w:type="spellStart"/>
      <w:r w:rsidRPr="00E8017E">
        <w:t>chú</w:t>
      </w:r>
      <w:proofErr w:type="spellEnd"/>
      <w:r w:rsidRPr="00E8017E">
        <w:t xml:space="preserve"> </w:t>
      </w:r>
      <w:proofErr w:type="spellStart"/>
      <w:r w:rsidRPr="00E8017E">
        <w:t>trọng</w:t>
      </w:r>
      <w:proofErr w:type="spellEnd"/>
      <w:r w:rsidRPr="00E8017E">
        <w:t xml:space="preserve"> </w:t>
      </w:r>
      <w:proofErr w:type="spellStart"/>
      <w:r w:rsidRPr="00E8017E">
        <w:t>kiểm</w:t>
      </w:r>
      <w:proofErr w:type="spellEnd"/>
      <w:r w:rsidRPr="00E8017E">
        <w:t xml:space="preserve"> </w:t>
      </w:r>
      <w:proofErr w:type="spellStart"/>
      <w:r w:rsidRPr="00E8017E">
        <w:t>thử</w:t>
      </w:r>
      <w:proofErr w:type="spellEnd"/>
      <w:r w:rsidRPr="00E8017E">
        <w:t xml:space="preserve"> </w:t>
      </w:r>
      <w:proofErr w:type="spellStart"/>
      <w:r w:rsidRPr="00E8017E">
        <w:t>cả</w:t>
      </w:r>
      <w:proofErr w:type="spellEnd"/>
      <w:r w:rsidRPr="00E8017E">
        <w:t xml:space="preserve"> </w:t>
      </w:r>
      <w:proofErr w:type="spellStart"/>
      <w:r w:rsidRPr="00E8017E">
        <w:t>những</w:t>
      </w:r>
      <w:proofErr w:type="spellEnd"/>
      <w:r w:rsidRPr="00E8017E">
        <w:t xml:space="preserve"> </w:t>
      </w:r>
      <w:proofErr w:type="spellStart"/>
      <w:r w:rsidRPr="00E8017E">
        <w:t>tình</w:t>
      </w:r>
      <w:proofErr w:type="spellEnd"/>
      <w:r w:rsidRPr="00E8017E">
        <w:t xml:space="preserve"> </w:t>
      </w:r>
      <w:proofErr w:type="spellStart"/>
      <w:r w:rsidRPr="00E8017E">
        <w:t>huống</w:t>
      </w:r>
      <w:proofErr w:type="spellEnd"/>
      <w:r w:rsidRPr="00E8017E">
        <w:t xml:space="preserve"> </w:t>
      </w:r>
      <w:proofErr w:type="spellStart"/>
      <w:r w:rsidRPr="00E8017E">
        <w:t>xảy</w:t>
      </w:r>
      <w:proofErr w:type="spellEnd"/>
      <w:r w:rsidRPr="00E8017E">
        <w:t xml:space="preserve"> </w:t>
      </w:r>
      <w:proofErr w:type="spellStart"/>
      <w:r w:rsidRPr="00E8017E">
        <w:t>ra</w:t>
      </w:r>
      <w:proofErr w:type="spellEnd"/>
      <w:r w:rsidRPr="00E8017E">
        <w:t xml:space="preserve"> </w:t>
      </w:r>
      <w:proofErr w:type="spellStart"/>
      <w:r w:rsidRPr="00E8017E">
        <w:t>lỗi</w:t>
      </w:r>
      <w:proofErr w:type="spellEnd"/>
      <w:r w:rsidRPr="00E8017E">
        <w:t xml:space="preserve"> </w:t>
      </w:r>
      <w:proofErr w:type="spellStart"/>
      <w:r w:rsidRPr="00E8017E">
        <w:t>hoặc</w:t>
      </w:r>
      <w:proofErr w:type="spellEnd"/>
      <w:r w:rsidRPr="00E8017E">
        <w:t xml:space="preserve"> </w:t>
      </w:r>
      <w:proofErr w:type="spellStart"/>
      <w:r w:rsidRPr="00E8017E">
        <w:t>không</w:t>
      </w:r>
      <w:proofErr w:type="spellEnd"/>
      <w:r w:rsidRPr="00E8017E">
        <w:t xml:space="preserve"> </w:t>
      </w:r>
      <w:proofErr w:type="spellStart"/>
      <w:r w:rsidRPr="00E8017E">
        <w:t>đáp</w:t>
      </w:r>
      <w:proofErr w:type="spellEnd"/>
      <w:r w:rsidRPr="00E8017E">
        <w:t xml:space="preserve"> </w:t>
      </w:r>
      <w:proofErr w:type="spellStart"/>
      <w:r w:rsidRPr="00E8017E">
        <w:t>ứng</w:t>
      </w:r>
      <w:proofErr w:type="spellEnd"/>
      <w:r w:rsidRPr="00E8017E">
        <w:t xml:space="preserve"> </w:t>
      </w:r>
      <w:proofErr w:type="spellStart"/>
      <w:r w:rsidRPr="00E8017E">
        <w:t>điều</w:t>
      </w:r>
      <w:proofErr w:type="spellEnd"/>
      <w:r w:rsidRPr="00E8017E">
        <w:t xml:space="preserve"> </w:t>
      </w:r>
      <w:proofErr w:type="spellStart"/>
      <w:r w:rsidRPr="00E8017E">
        <w:t>kiện</w:t>
      </w:r>
      <w:proofErr w:type="spellEnd"/>
      <w:r w:rsidRPr="00E8017E">
        <w:t xml:space="preserve"> </w:t>
      </w:r>
      <w:proofErr w:type="spellStart"/>
      <w:r w:rsidRPr="00E8017E">
        <w:t>xử</w:t>
      </w:r>
      <w:proofErr w:type="spellEnd"/>
      <w:r w:rsidRPr="00E8017E">
        <w:t xml:space="preserve"> </w:t>
      </w:r>
      <w:proofErr w:type="spellStart"/>
      <w:r w:rsidRPr="00E8017E">
        <w:t>lý</w:t>
      </w:r>
      <w:proofErr w:type="spellEnd"/>
      <w:r w:rsidRPr="00E8017E">
        <w:t xml:space="preserve">, </w:t>
      </w:r>
      <w:proofErr w:type="spellStart"/>
      <w:r w:rsidRPr="00E8017E">
        <w:t>thay</w:t>
      </w:r>
      <w:proofErr w:type="spellEnd"/>
      <w:r w:rsidRPr="00E8017E">
        <w:t xml:space="preserve"> </w:t>
      </w:r>
      <w:proofErr w:type="spellStart"/>
      <w:r w:rsidRPr="00E8017E">
        <w:t>vì</w:t>
      </w:r>
      <w:proofErr w:type="spellEnd"/>
      <w:r w:rsidRPr="00E8017E">
        <w:t xml:space="preserve"> </w:t>
      </w:r>
      <w:proofErr w:type="spellStart"/>
      <w:r w:rsidRPr="00E8017E">
        <w:t>chỉ</w:t>
      </w:r>
      <w:proofErr w:type="spellEnd"/>
      <w:r w:rsidRPr="00E8017E">
        <w:t xml:space="preserve"> </w:t>
      </w:r>
      <w:proofErr w:type="spellStart"/>
      <w:r w:rsidRPr="00E8017E">
        <w:t>ghi</w:t>
      </w:r>
      <w:proofErr w:type="spellEnd"/>
      <w:r w:rsidRPr="00E8017E">
        <w:t xml:space="preserve"> </w:t>
      </w:r>
      <w:proofErr w:type="spellStart"/>
      <w:r w:rsidRPr="00E8017E">
        <w:t>nhận</w:t>
      </w:r>
      <w:proofErr w:type="spellEnd"/>
      <w:r w:rsidRPr="00E8017E">
        <w:t xml:space="preserve"> </w:t>
      </w:r>
      <w:proofErr w:type="spellStart"/>
      <w:r w:rsidRPr="00E8017E">
        <w:t>các</w:t>
      </w:r>
      <w:proofErr w:type="spellEnd"/>
      <w:r w:rsidRPr="00E8017E">
        <w:t xml:space="preserve"> </w:t>
      </w:r>
      <w:proofErr w:type="spellStart"/>
      <w:r w:rsidRPr="00E8017E">
        <w:t>trường</w:t>
      </w:r>
      <w:proofErr w:type="spellEnd"/>
      <w:r w:rsidRPr="00E8017E">
        <w:t xml:space="preserve"> </w:t>
      </w:r>
      <w:proofErr w:type="spellStart"/>
      <w:r w:rsidRPr="00E8017E">
        <w:t>hợp</w:t>
      </w:r>
      <w:proofErr w:type="spellEnd"/>
      <w:r w:rsidRPr="00E8017E">
        <w:t xml:space="preserve"> </w:t>
      </w:r>
      <w:proofErr w:type="spellStart"/>
      <w:r w:rsidRPr="00E8017E">
        <w:t>thao</w:t>
      </w:r>
      <w:proofErr w:type="spellEnd"/>
      <w:r w:rsidRPr="00E8017E">
        <w:t xml:space="preserve"> </w:t>
      </w:r>
      <w:proofErr w:type="spellStart"/>
      <w:r w:rsidRPr="00E8017E">
        <w:t>tác</w:t>
      </w:r>
      <w:proofErr w:type="spellEnd"/>
      <w:r w:rsidRPr="00E8017E">
        <w:t xml:space="preserve"> </w:t>
      </w:r>
      <w:proofErr w:type="spellStart"/>
      <w:r w:rsidRPr="00E8017E">
        <w:t>thành</w:t>
      </w:r>
      <w:proofErr w:type="spellEnd"/>
      <w:r w:rsidRPr="00E8017E">
        <w:t xml:space="preserve"> </w:t>
      </w:r>
      <w:proofErr w:type="spellStart"/>
      <w:r w:rsidRPr="00E8017E">
        <w:t>công</w:t>
      </w:r>
      <w:proofErr w:type="spellEnd"/>
      <w:r w:rsidRPr="00E8017E">
        <w:t xml:space="preserve">. </w:t>
      </w:r>
      <w:proofErr w:type="spellStart"/>
      <w:r w:rsidRPr="00E8017E">
        <w:t>Những</w:t>
      </w:r>
      <w:proofErr w:type="spellEnd"/>
      <w:r w:rsidRPr="00E8017E">
        <w:t xml:space="preserve"> </w:t>
      </w:r>
      <w:proofErr w:type="spellStart"/>
      <w:r w:rsidRPr="00E8017E">
        <w:t>tình</w:t>
      </w:r>
      <w:proofErr w:type="spellEnd"/>
      <w:r w:rsidRPr="00E8017E">
        <w:t xml:space="preserve"> </w:t>
      </w:r>
      <w:proofErr w:type="spellStart"/>
      <w:r w:rsidRPr="00E8017E">
        <w:t>huống</w:t>
      </w:r>
      <w:proofErr w:type="spellEnd"/>
      <w:r w:rsidRPr="00E8017E">
        <w:t xml:space="preserve"> </w:t>
      </w:r>
      <w:proofErr w:type="spellStart"/>
      <w:r w:rsidRPr="00E8017E">
        <w:t>như</w:t>
      </w:r>
      <w:proofErr w:type="spellEnd"/>
      <w:r w:rsidRPr="00E8017E">
        <w:t xml:space="preserve"> </w:t>
      </w:r>
      <w:proofErr w:type="spellStart"/>
      <w:r w:rsidRPr="00E8017E">
        <w:t>đặt</w:t>
      </w:r>
      <w:proofErr w:type="spellEnd"/>
      <w:r w:rsidRPr="00E8017E">
        <w:t xml:space="preserve"> </w:t>
      </w:r>
      <w:proofErr w:type="spellStart"/>
      <w:r w:rsidRPr="00E8017E">
        <w:t>hàng</w:t>
      </w:r>
      <w:proofErr w:type="spellEnd"/>
      <w:r w:rsidRPr="00E8017E">
        <w:t xml:space="preserve"> </w:t>
      </w:r>
      <w:proofErr w:type="spellStart"/>
      <w:r w:rsidRPr="00E8017E">
        <w:t>khi</w:t>
      </w:r>
      <w:proofErr w:type="spellEnd"/>
      <w:r w:rsidRPr="00E8017E">
        <w:t xml:space="preserve"> </w:t>
      </w:r>
      <w:proofErr w:type="spellStart"/>
      <w:r w:rsidRPr="00E8017E">
        <w:t>số</w:t>
      </w:r>
      <w:proofErr w:type="spellEnd"/>
      <w:r w:rsidRPr="00E8017E">
        <w:t xml:space="preserve"> </w:t>
      </w:r>
      <w:proofErr w:type="spellStart"/>
      <w:r w:rsidRPr="00E8017E">
        <w:t>lượng</w:t>
      </w:r>
      <w:proofErr w:type="spellEnd"/>
      <w:r w:rsidRPr="00E8017E">
        <w:t xml:space="preserve"> </w:t>
      </w:r>
      <w:proofErr w:type="spellStart"/>
      <w:r w:rsidRPr="00E8017E">
        <w:t>tồn</w:t>
      </w:r>
      <w:proofErr w:type="spellEnd"/>
      <w:r w:rsidRPr="00E8017E">
        <w:t xml:space="preserve"> </w:t>
      </w:r>
      <w:proofErr w:type="spellStart"/>
      <w:r w:rsidRPr="00E8017E">
        <w:t>kho</w:t>
      </w:r>
      <w:proofErr w:type="spellEnd"/>
      <w:r w:rsidRPr="00E8017E">
        <w:t xml:space="preserve"> </w:t>
      </w:r>
      <w:proofErr w:type="spellStart"/>
      <w:r w:rsidRPr="00E8017E">
        <w:t>không</w:t>
      </w:r>
      <w:proofErr w:type="spellEnd"/>
      <w:r w:rsidRPr="00E8017E">
        <w:t xml:space="preserve"> </w:t>
      </w:r>
      <w:proofErr w:type="spellStart"/>
      <w:r w:rsidRPr="00E8017E">
        <w:t>đủ</w:t>
      </w:r>
      <w:proofErr w:type="spellEnd"/>
      <w:r w:rsidRPr="00E8017E">
        <w:t xml:space="preserve">, </w:t>
      </w:r>
      <w:proofErr w:type="spellStart"/>
      <w:r w:rsidRPr="00E8017E">
        <w:t>thay</w:t>
      </w:r>
      <w:proofErr w:type="spellEnd"/>
      <w:r w:rsidRPr="00E8017E">
        <w:t xml:space="preserve"> </w:t>
      </w:r>
      <w:proofErr w:type="spellStart"/>
      <w:r w:rsidRPr="00E8017E">
        <w:t>đổi</w:t>
      </w:r>
      <w:proofErr w:type="spellEnd"/>
      <w:r w:rsidRPr="00E8017E">
        <w:t xml:space="preserve"> </w:t>
      </w:r>
      <w:proofErr w:type="spellStart"/>
      <w:r w:rsidRPr="00E8017E">
        <w:t>số</w:t>
      </w:r>
      <w:proofErr w:type="spellEnd"/>
      <w:r w:rsidRPr="00E8017E">
        <w:t xml:space="preserve"> </w:t>
      </w:r>
      <w:proofErr w:type="spellStart"/>
      <w:r w:rsidRPr="00E8017E">
        <w:t>lượng</w:t>
      </w:r>
      <w:proofErr w:type="spellEnd"/>
      <w:r w:rsidRPr="00E8017E">
        <w:t xml:space="preserve"> </w:t>
      </w:r>
      <w:proofErr w:type="spellStart"/>
      <w:r w:rsidRPr="00E8017E">
        <w:t>sản</w:t>
      </w:r>
      <w:proofErr w:type="spellEnd"/>
      <w:r w:rsidRPr="00E8017E">
        <w:t xml:space="preserve"> </w:t>
      </w:r>
      <w:proofErr w:type="spellStart"/>
      <w:r w:rsidRPr="00E8017E">
        <w:t>phẩm</w:t>
      </w:r>
      <w:proofErr w:type="spellEnd"/>
      <w:r w:rsidRPr="00E8017E">
        <w:t xml:space="preserve">, </w:t>
      </w:r>
      <w:proofErr w:type="spellStart"/>
      <w:r w:rsidRPr="00E8017E">
        <w:t>hủy</w:t>
      </w:r>
      <w:proofErr w:type="spellEnd"/>
      <w:r w:rsidRPr="00E8017E">
        <w:t xml:space="preserve"> </w:t>
      </w:r>
      <w:proofErr w:type="spellStart"/>
      <w:r w:rsidRPr="00E8017E">
        <w:t>đơn</w:t>
      </w:r>
      <w:proofErr w:type="spellEnd"/>
      <w:r w:rsidRPr="00E8017E">
        <w:t xml:space="preserve"> </w:t>
      </w:r>
      <w:proofErr w:type="spellStart"/>
      <w:r w:rsidRPr="00E8017E">
        <w:t>hàng</w:t>
      </w:r>
      <w:proofErr w:type="spellEnd"/>
      <w:r w:rsidRPr="00E8017E">
        <w:t xml:space="preserve"> </w:t>
      </w:r>
      <w:proofErr w:type="spellStart"/>
      <w:r w:rsidRPr="00E8017E">
        <w:t>hoặc</w:t>
      </w:r>
      <w:proofErr w:type="spellEnd"/>
      <w:r w:rsidRPr="00E8017E">
        <w:t xml:space="preserve"> </w:t>
      </w:r>
      <w:proofErr w:type="spellStart"/>
      <w:r w:rsidRPr="00E8017E">
        <w:t>cập</w:t>
      </w:r>
      <w:proofErr w:type="spellEnd"/>
      <w:r w:rsidRPr="00E8017E">
        <w:t xml:space="preserve"> </w:t>
      </w:r>
      <w:proofErr w:type="spellStart"/>
      <w:r w:rsidRPr="00E8017E">
        <w:t>nhật</w:t>
      </w:r>
      <w:proofErr w:type="spellEnd"/>
      <w:r w:rsidRPr="00E8017E">
        <w:t xml:space="preserve"> </w:t>
      </w:r>
      <w:proofErr w:type="spellStart"/>
      <w:r w:rsidRPr="00E8017E">
        <w:t>dữ</w:t>
      </w:r>
      <w:proofErr w:type="spellEnd"/>
      <w:r w:rsidRPr="00E8017E">
        <w:t xml:space="preserve"> </w:t>
      </w:r>
      <w:proofErr w:type="spellStart"/>
      <w:r w:rsidRPr="00E8017E">
        <w:t>liệu</w:t>
      </w:r>
      <w:proofErr w:type="spellEnd"/>
      <w:r w:rsidRPr="00E8017E">
        <w:t xml:space="preserve"> </w:t>
      </w:r>
      <w:proofErr w:type="spellStart"/>
      <w:r w:rsidRPr="00E8017E">
        <w:t>cần</w:t>
      </w:r>
      <w:proofErr w:type="spellEnd"/>
      <w:r w:rsidRPr="00E8017E">
        <w:t xml:space="preserve"> </w:t>
      </w:r>
      <w:proofErr w:type="spellStart"/>
      <w:r w:rsidRPr="00E8017E">
        <w:t>được</w:t>
      </w:r>
      <w:proofErr w:type="spellEnd"/>
      <w:r w:rsidRPr="00E8017E">
        <w:t xml:space="preserve"> </w:t>
      </w:r>
      <w:proofErr w:type="spellStart"/>
      <w:r w:rsidRPr="00E8017E">
        <w:t>xem</w:t>
      </w:r>
      <w:proofErr w:type="spellEnd"/>
      <w:r w:rsidRPr="00E8017E">
        <w:t xml:space="preserve"> </w:t>
      </w:r>
      <w:proofErr w:type="spellStart"/>
      <w:r w:rsidRPr="00E8017E">
        <w:t>xét</w:t>
      </w:r>
      <w:proofErr w:type="spellEnd"/>
      <w:r w:rsidRPr="00E8017E">
        <w:t xml:space="preserve"> </w:t>
      </w:r>
      <w:proofErr w:type="spellStart"/>
      <w:r w:rsidRPr="00E8017E">
        <w:t>để</w:t>
      </w:r>
      <w:proofErr w:type="spellEnd"/>
      <w:r w:rsidRPr="00E8017E">
        <w:t xml:space="preserve"> </w:t>
      </w:r>
      <w:proofErr w:type="spellStart"/>
      <w:r w:rsidRPr="00E8017E">
        <w:t>đánh</w:t>
      </w:r>
      <w:proofErr w:type="spellEnd"/>
      <w:r w:rsidRPr="00E8017E">
        <w:t xml:space="preserve"> </w:t>
      </w:r>
      <w:proofErr w:type="spellStart"/>
      <w:r w:rsidRPr="00E8017E">
        <w:t>giá</w:t>
      </w:r>
      <w:proofErr w:type="spellEnd"/>
      <w:r w:rsidRPr="00E8017E">
        <w:t xml:space="preserve"> </w:t>
      </w:r>
      <w:proofErr w:type="spellStart"/>
      <w:r w:rsidRPr="00E8017E">
        <w:t>khả</w:t>
      </w:r>
      <w:proofErr w:type="spellEnd"/>
      <w:r w:rsidRPr="00E8017E">
        <w:t xml:space="preserve"> </w:t>
      </w:r>
      <w:proofErr w:type="spellStart"/>
      <w:r w:rsidRPr="00E8017E">
        <w:t>năng</w:t>
      </w:r>
      <w:proofErr w:type="spellEnd"/>
      <w:r w:rsidRPr="00E8017E">
        <w:t xml:space="preserve"> </w:t>
      </w:r>
      <w:proofErr w:type="spellStart"/>
      <w:r w:rsidRPr="00E8017E">
        <w:t>xử</w:t>
      </w:r>
      <w:proofErr w:type="spellEnd"/>
      <w:r w:rsidRPr="00E8017E">
        <w:t xml:space="preserve"> </w:t>
      </w:r>
      <w:proofErr w:type="spellStart"/>
      <w:r w:rsidRPr="00E8017E">
        <w:t>lý</w:t>
      </w:r>
      <w:proofErr w:type="spellEnd"/>
      <w:r w:rsidRPr="00E8017E">
        <w:t xml:space="preserve"> </w:t>
      </w:r>
      <w:proofErr w:type="spellStart"/>
      <w:r w:rsidRPr="00E8017E">
        <w:t>của</w:t>
      </w:r>
      <w:proofErr w:type="spellEnd"/>
      <w:r w:rsidRPr="00E8017E">
        <w:t xml:space="preserve"> </w:t>
      </w:r>
      <w:proofErr w:type="spellStart"/>
      <w:r w:rsidRPr="00E8017E">
        <w:t>hệ</w:t>
      </w:r>
      <w:proofErr w:type="spellEnd"/>
      <w:r w:rsidRPr="00E8017E">
        <w:t xml:space="preserve"> </w:t>
      </w:r>
      <w:proofErr w:type="spellStart"/>
      <w:r w:rsidRPr="00E8017E">
        <w:t>thống</w:t>
      </w:r>
      <w:proofErr w:type="spellEnd"/>
      <w:r w:rsidRPr="00E8017E">
        <w:t xml:space="preserve">. </w:t>
      </w:r>
      <w:proofErr w:type="spellStart"/>
      <w:r w:rsidRPr="00E8017E">
        <w:t>Cách</w:t>
      </w:r>
      <w:proofErr w:type="spellEnd"/>
      <w:r w:rsidRPr="00E8017E">
        <w:t xml:space="preserve"> </w:t>
      </w:r>
      <w:proofErr w:type="spellStart"/>
      <w:r w:rsidRPr="00E8017E">
        <w:t>tiếp</w:t>
      </w:r>
      <w:proofErr w:type="spellEnd"/>
      <w:r w:rsidRPr="00E8017E">
        <w:t xml:space="preserve"> </w:t>
      </w:r>
      <w:proofErr w:type="spellStart"/>
      <w:r w:rsidRPr="00E8017E">
        <w:t>cận</w:t>
      </w:r>
      <w:proofErr w:type="spellEnd"/>
      <w:r w:rsidRPr="00E8017E">
        <w:t xml:space="preserve"> </w:t>
      </w:r>
      <w:proofErr w:type="spellStart"/>
      <w:r w:rsidRPr="00E8017E">
        <w:t>này</w:t>
      </w:r>
      <w:proofErr w:type="spellEnd"/>
      <w:r w:rsidRPr="00E8017E">
        <w:t xml:space="preserve"> </w:t>
      </w:r>
      <w:proofErr w:type="spellStart"/>
      <w:r w:rsidRPr="00E8017E">
        <w:t>giúp</w:t>
      </w:r>
      <w:proofErr w:type="spellEnd"/>
      <w:r w:rsidRPr="00E8017E">
        <w:t xml:space="preserve"> </w:t>
      </w:r>
      <w:proofErr w:type="spellStart"/>
      <w:r w:rsidRPr="00E8017E">
        <w:t>nhóm</w:t>
      </w:r>
      <w:proofErr w:type="spellEnd"/>
      <w:r w:rsidRPr="00E8017E">
        <w:t xml:space="preserve"> </w:t>
      </w:r>
      <w:proofErr w:type="spellStart"/>
      <w:r w:rsidRPr="00E8017E">
        <w:t>phát</w:t>
      </w:r>
      <w:proofErr w:type="spellEnd"/>
      <w:r w:rsidRPr="00E8017E">
        <w:t xml:space="preserve"> </w:t>
      </w:r>
      <w:proofErr w:type="spellStart"/>
      <w:r w:rsidRPr="00E8017E">
        <w:t>hiện</w:t>
      </w:r>
      <w:proofErr w:type="spellEnd"/>
      <w:r w:rsidRPr="00E8017E">
        <w:t xml:space="preserve"> </w:t>
      </w:r>
      <w:proofErr w:type="spellStart"/>
      <w:r w:rsidRPr="00E8017E">
        <w:t>những</w:t>
      </w:r>
      <w:proofErr w:type="spellEnd"/>
      <w:r w:rsidRPr="00E8017E">
        <w:t xml:space="preserve"> </w:t>
      </w:r>
      <w:proofErr w:type="spellStart"/>
      <w:r w:rsidRPr="00E8017E">
        <w:t>hạn</w:t>
      </w:r>
      <w:proofErr w:type="spellEnd"/>
      <w:r w:rsidRPr="00E8017E">
        <w:t xml:space="preserve"> </w:t>
      </w:r>
      <w:proofErr w:type="spellStart"/>
      <w:r w:rsidRPr="00E8017E">
        <w:t>chế</w:t>
      </w:r>
      <w:proofErr w:type="spellEnd"/>
      <w:r w:rsidRPr="00E8017E">
        <w:t xml:space="preserve"> </w:t>
      </w:r>
      <w:proofErr w:type="spellStart"/>
      <w:r w:rsidRPr="00E8017E">
        <w:t>trong</w:t>
      </w:r>
      <w:proofErr w:type="spellEnd"/>
      <w:r w:rsidRPr="00E8017E">
        <w:t xml:space="preserve"> </w:t>
      </w:r>
      <w:proofErr w:type="spellStart"/>
      <w:r w:rsidRPr="00E8017E">
        <w:t>quá</w:t>
      </w:r>
      <w:proofErr w:type="spellEnd"/>
      <w:r w:rsidRPr="00E8017E">
        <w:t xml:space="preserve"> </w:t>
      </w:r>
      <w:proofErr w:type="spellStart"/>
      <w:r w:rsidRPr="00E8017E">
        <w:t>trình</w:t>
      </w:r>
      <w:proofErr w:type="spellEnd"/>
      <w:r w:rsidRPr="00E8017E">
        <w:t xml:space="preserve"> </w:t>
      </w:r>
      <w:proofErr w:type="spellStart"/>
      <w:r w:rsidRPr="00E8017E">
        <w:t>phát</w:t>
      </w:r>
      <w:proofErr w:type="spellEnd"/>
      <w:r w:rsidRPr="00E8017E">
        <w:t xml:space="preserve"> </w:t>
      </w:r>
      <w:proofErr w:type="spellStart"/>
      <w:r w:rsidRPr="00E8017E">
        <w:t>triển</w:t>
      </w:r>
      <w:proofErr w:type="spellEnd"/>
      <w:r w:rsidRPr="00E8017E">
        <w:t xml:space="preserve">, </w:t>
      </w:r>
      <w:proofErr w:type="spellStart"/>
      <w:r w:rsidRPr="00E8017E">
        <w:t>kiểm</w:t>
      </w:r>
      <w:proofErr w:type="spellEnd"/>
      <w:r w:rsidRPr="00E8017E">
        <w:t xml:space="preserve"> </w:t>
      </w:r>
      <w:proofErr w:type="spellStart"/>
      <w:r w:rsidRPr="00E8017E">
        <w:t>tra</w:t>
      </w:r>
      <w:proofErr w:type="spellEnd"/>
      <w:r w:rsidRPr="00E8017E">
        <w:t xml:space="preserve"> </w:t>
      </w:r>
      <w:proofErr w:type="spellStart"/>
      <w:r w:rsidRPr="00E8017E">
        <w:t>mức</w:t>
      </w:r>
      <w:proofErr w:type="spellEnd"/>
      <w:r w:rsidRPr="00E8017E">
        <w:t xml:space="preserve"> </w:t>
      </w:r>
      <w:proofErr w:type="spellStart"/>
      <w:r w:rsidRPr="00E8017E">
        <w:t>độ</w:t>
      </w:r>
      <w:proofErr w:type="spellEnd"/>
      <w:r w:rsidRPr="00E8017E">
        <w:t xml:space="preserve"> </w:t>
      </w:r>
      <w:proofErr w:type="spellStart"/>
      <w:r w:rsidRPr="00E8017E">
        <w:t>tuân</w:t>
      </w:r>
      <w:proofErr w:type="spellEnd"/>
      <w:r w:rsidRPr="00E8017E">
        <w:t xml:space="preserve"> </w:t>
      </w:r>
      <w:proofErr w:type="spellStart"/>
      <w:r w:rsidRPr="00E8017E">
        <w:t>thủ</w:t>
      </w:r>
      <w:proofErr w:type="spellEnd"/>
      <w:r w:rsidRPr="00E8017E">
        <w:t xml:space="preserve"> </w:t>
      </w:r>
      <w:proofErr w:type="spellStart"/>
      <w:r w:rsidRPr="00E8017E">
        <w:t>các</w:t>
      </w:r>
      <w:proofErr w:type="spellEnd"/>
      <w:r w:rsidRPr="00E8017E">
        <w:t xml:space="preserve"> </w:t>
      </w:r>
      <w:proofErr w:type="spellStart"/>
      <w:r w:rsidRPr="00E8017E">
        <w:t>quy</w:t>
      </w:r>
      <w:proofErr w:type="spellEnd"/>
      <w:r w:rsidRPr="00E8017E">
        <w:t xml:space="preserve"> </w:t>
      </w:r>
      <w:proofErr w:type="spellStart"/>
      <w:r w:rsidRPr="00E8017E">
        <w:t>tắc</w:t>
      </w:r>
      <w:proofErr w:type="spellEnd"/>
      <w:r w:rsidRPr="00E8017E">
        <w:t xml:space="preserve"> </w:t>
      </w:r>
      <w:proofErr w:type="spellStart"/>
      <w:r w:rsidRPr="00E8017E">
        <w:t>nghiệp</w:t>
      </w:r>
      <w:proofErr w:type="spellEnd"/>
      <w:r w:rsidRPr="00E8017E">
        <w:t xml:space="preserve"> </w:t>
      </w:r>
      <w:proofErr w:type="spellStart"/>
      <w:r w:rsidRPr="00E8017E">
        <w:t>vụ</w:t>
      </w:r>
      <w:proofErr w:type="spellEnd"/>
      <w:r w:rsidRPr="00E8017E">
        <w:t xml:space="preserve"> </w:t>
      </w:r>
      <w:proofErr w:type="spellStart"/>
      <w:r w:rsidRPr="00E8017E">
        <w:t>và</w:t>
      </w:r>
      <w:proofErr w:type="spellEnd"/>
      <w:r w:rsidRPr="00E8017E">
        <w:t xml:space="preserve"> </w:t>
      </w:r>
      <w:proofErr w:type="spellStart"/>
      <w:r w:rsidRPr="00E8017E">
        <w:t>nâng</w:t>
      </w:r>
      <w:proofErr w:type="spellEnd"/>
      <w:r w:rsidRPr="00E8017E">
        <w:t xml:space="preserve"> </w:t>
      </w:r>
      <w:proofErr w:type="spellStart"/>
      <w:r w:rsidRPr="00E8017E">
        <w:t>cao</w:t>
      </w:r>
      <w:proofErr w:type="spellEnd"/>
      <w:r w:rsidRPr="00E8017E">
        <w:t xml:space="preserve"> </w:t>
      </w:r>
      <w:proofErr w:type="spellStart"/>
      <w:r w:rsidRPr="00E8017E">
        <w:t>độ</w:t>
      </w:r>
      <w:proofErr w:type="spellEnd"/>
      <w:r w:rsidRPr="00E8017E">
        <w:t xml:space="preserve"> tin </w:t>
      </w:r>
      <w:proofErr w:type="spellStart"/>
      <w:r w:rsidRPr="00E8017E">
        <w:t>cậy</w:t>
      </w:r>
      <w:proofErr w:type="spellEnd"/>
      <w:r w:rsidRPr="00E8017E">
        <w:t xml:space="preserve"> </w:t>
      </w:r>
      <w:proofErr w:type="spellStart"/>
      <w:r w:rsidRPr="00E8017E">
        <w:t>của</w:t>
      </w:r>
      <w:proofErr w:type="spellEnd"/>
      <w:r w:rsidRPr="00E8017E">
        <w:t xml:space="preserve"> </w:t>
      </w:r>
      <w:proofErr w:type="spellStart"/>
      <w:r w:rsidRPr="00E8017E">
        <w:t>sản</w:t>
      </w:r>
      <w:proofErr w:type="spellEnd"/>
      <w:r w:rsidRPr="00E8017E">
        <w:t xml:space="preserve"> </w:t>
      </w:r>
      <w:proofErr w:type="spellStart"/>
      <w:r w:rsidRPr="00E8017E">
        <w:t>phẩm</w:t>
      </w:r>
      <w:proofErr w:type="spellEnd"/>
      <w:r w:rsidRPr="00E8017E">
        <w:t xml:space="preserve">. </w:t>
      </w:r>
      <w:proofErr w:type="spellStart"/>
      <w:r w:rsidRPr="00E8017E">
        <w:t>Đây</w:t>
      </w:r>
      <w:proofErr w:type="spellEnd"/>
      <w:r w:rsidRPr="00E8017E">
        <w:t xml:space="preserve"> </w:t>
      </w:r>
      <w:proofErr w:type="spellStart"/>
      <w:r w:rsidRPr="00E8017E">
        <w:t>cũng</w:t>
      </w:r>
      <w:proofErr w:type="spellEnd"/>
      <w:r w:rsidRPr="00E8017E">
        <w:t xml:space="preserve"> </w:t>
      </w:r>
      <w:proofErr w:type="spellStart"/>
      <w:r w:rsidRPr="00E8017E">
        <w:t>là</w:t>
      </w:r>
      <w:proofErr w:type="spellEnd"/>
      <w:r w:rsidRPr="00E8017E">
        <w:t xml:space="preserve"> </w:t>
      </w:r>
      <w:proofErr w:type="spellStart"/>
      <w:r w:rsidRPr="00E8017E">
        <w:t>lý</w:t>
      </w:r>
      <w:proofErr w:type="spellEnd"/>
      <w:r w:rsidRPr="00E8017E">
        <w:t xml:space="preserve"> do </w:t>
      </w:r>
      <w:proofErr w:type="spellStart"/>
      <w:r w:rsidRPr="00E8017E">
        <w:t>báo</w:t>
      </w:r>
      <w:proofErr w:type="spellEnd"/>
      <w:r w:rsidRPr="00E8017E">
        <w:t xml:space="preserve"> </w:t>
      </w:r>
      <w:proofErr w:type="spellStart"/>
      <w:r w:rsidRPr="00E8017E">
        <w:t>cáo</w:t>
      </w:r>
      <w:proofErr w:type="spellEnd"/>
      <w:r w:rsidRPr="00E8017E">
        <w:t xml:space="preserve"> </w:t>
      </w:r>
      <w:proofErr w:type="spellStart"/>
      <w:r w:rsidRPr="00E8017E">
        <w:t>trình</w:t>
      </w:r>
      <w:proofErr w:type="spellEnd"/>
      <w:r w:rsidRPr="00E8017E">
        <w:t xml:space="preserve"> </w:t>
      </w:r>
      <w:proofErr w:type="spellStart"/>
      <w:r w:rsidRPr="00E8017E">
        <w:t>bày</w:t>
      </w:r>
      <w:proofErr w:type="spellEnd"/>
      <w:r w:rsidRPr="00E8017E">
        <w:t xml:space="preserve"> </w:t>
      </w:r>
      <w:proofErr w:type="spellStart"/>
      <w:r w:rsidRPr="00E8017E">
        <w:t>cả</w:t>
      </w:r>
      <w:proofErr w:type="spellEnd"/>
      <w:r w:rsidRPr="00E8017E">
        <w:t xml:space="preserve"> </w:t>
      </w:r>
      <w:proofErr w:type="spellStart"/>
      <w:r w:rsidRPr="00E8017E">
        <w:t>các</w:t>
      </w:r>
      <w:proofErr w:type="spellEnd"/>
      <w:r w:rsidRPr="00E8017E">
        <w:t xml:space="preserve"> </w:t>
      </w:r>
      <w:proofErr w:type="spellStart"/>
      <w:r w:rsidRPr="00E8017E">
        <w:t>tình</w:t>
      </w:r>
      <w:proofErr w:type="spellEnd"/>
      <w:r w:rsidRPr="00E8017E">
        <w:t xml:space="preserve"> </w:t>
      </w:r>
      <w:proofErr w:type="spellStart"/>
      <w:r w:rsidRPr="00E8017E">
        <w:t>huống</w:t>
      </w:r>
      <w:proofErr w:type="spellEnd"/>
      <w:r w:rsidRPr="00E8017E">
        <w:t xml:space="preserve"> </w:t>
      </w:r>
      <w:proofErr w:type="spellStart"/>
      <w:r w:rsidRPr="00E8017E">
        <w:lastRenderedPageBreak/>
        <w:t>kiểm</w:t>
      </w:r>
      <w:proofErr w:type="spellEnd"/>
      <w:r w:rsidRPr="00E8017E">
        <w:t xml:space="preserve"> </w:t>
      </w:r>
      <w:proofErr w:type="spellStart"/>
      <w:r w:rsidRPr="00E8017E">
        <w:t>thử</w:t>
      </w:r>
      <w:proofErr w:type="spellEnd"/>
      <w:r w:rsidRPr="00E8017E">
        <w:t xml:space="preserve">, </w:t>
      </w:r>
      <w:proofErr w:type="spellStart"/>
      <w:r w:rsidRPr="00E8017E">
        <w:t>kết</w:t>
      </w:r>
      <w:proofErr w:type="spellEnd"/>
      <w:r w:rsidRPr="00E8017E">
        <w:t xml:space="preserve"> </w:t>
      </w:r>
      <w:proofErr w:type="spellStart"/>
      <w:r w:rsidRPr="00E8017E">
        <w:t>quả</w:t>
      </w:r>
      <w:proofErr w:type="spellEnd"/>
      <w:r w:rsidRPr="00E8017E">
        <w:t xml:space="preserve"> </w:t>
      </w:r>
      <w:proofErr w:type="spellStart"/>
      <w:r w:rsidRPr="00E8017E">
        <w:t>xử</w:t>
      </w:r>
      <w:proofErr w:type="spellEnd"/>
      <w:r w:rsidRPr="00E8017E">
        <w:t xml:space="preserve"> </w:t>
      </w:r>
      <w:proofErr w:type="spellStart"/>
      <w:r w:rsidRPr="00E8017E">
        <w:t>lý</w:t>
      </w:r>
      <w:proofErr w:type="spellEnd"/>
      <w:r w:rsidRPr="00E8017E">
        <w:t xml:space="preserve"> </w:t>
      </w:r>
      <w:proofErr w:type="spellStart"/>
      <w:r w:rsidRPr="00E8017E">
        <w:t>và</w:t>
      </w:r>
      <w:proofErr w:type="spellEnd"/>
      <w:r w:rsidRPr="00E8017E">
        <w:t xml:space="preserve"> </w:t>
      </w:r>
      <w:proofErr w:type="spellStart"/>
      <w:r w:rsidRPr="00E8017E">
        <w:t>những</w:t>
      </w:r>
      <w:proofErr w:type="spellEnd"/>
      <w:r w:rsidRPr="00E8017E">
        <w:t xml:space="preserve"> </w:t>
      </w:r>
      <w:proofErr w:type="spellStart"/>
      <w:r w:rsidRPr="00E8017E">
        <w:t>vấn</w:t>
      </w:r>
      <w:proofErr w:type="spellEnd"/>
      <w:r w:rsidRPr="00E8017E">
        <w:t xml:space="preserve"> </w:t>
      </w:r>
      <w:proofErr w:type="spellStart"/>
      <w:r w:rsidRPr="00E8017E">
        <w:t>đề</w:t>
      </w:r>
      <w:proofErr w:type="spellEnd"/>
      <w:r w:rsidRPr="00E8017E">
        <w:t xml:space="preserve"> </w:t>
      </w:r>
      <w:proofErr w:type="spellStart"/>
      <w:r w:rsidRPr="00E8017E">
        <w:t>cần</w:t>
      </w:r>
      <w:proofErr w:type="spellEnd"/>
      <w:r w:rsidRPr="00E8017E">
        <w:t xml:space="preserve"> </w:t>
      </w:r>
      <w:proofErr w:type="spellStart"/>
      <w:r w:rsidRPr="00E8017E">
        <w:t>tiếp</w:t>
      </w:r>
      <w:proofErr w:type="spellEnd"/>
      <w:r w:rsidRPr="00E8017E">
        <w:t xml:space="preserve"> </w:t>
      </w:r>
      <w:proofErr w:type="spellStart"/>
      <w:r w:rsidRPr="00E8017E">
        <w:t>tục</w:t>
      </w:r>
      <w:proofErr w:type="spellEnd"/>
      <w:r w:rsidRPr="00E8017E">
        <w:t xml:space="preserve"> </w:t>
      </w:r>
      <w:proofErr w:type="spellStart"/>
      <w:r w:rsidRPr="00E8017E">
        <w:t>hoàn</w:t>
      </w:r>
      <w:proofErr w:type="spellEnd"/>
      <w:r w:rsidRPr="00E8017E">
        <w:t xml:space="preserve"> </w:t>
      </w:r>
      <w:proofErr w:type="spellStart"/>
      <w:r w:rsidRPr="00E8017E">
        <w:t>thiện</w:t>
      </w:r>
      <w:proofErr w:type="spellEnd"/>
      <w:r w:rsidRPr="00E8017E">
        <w:t xml:space="preserve">, qua </w:t>
      </w:r>
      <w:proofErr w:type="spellStart"/>
      <w:r w:rsidRPr="00E8017E">
        <w:t>đó</w:t>
      </w:r>
      <w:proofErr w:type="spellEnd"/>
      <w:r w:rsidRPr="00E8017E">
        <w:t xml:space="preserve"> </w:t>
      </w:r>
      <w:proofErr w:type="spellStart"/>
      <w:r w:rsidRPr="00E8017E">
        <w:t>phản</w:t>
      </w:r>
      <w:proofErr w:type="spellEnd"/>
      <w:r w:rsidRPr="00E8017E">
        <w:t xml:space="preserve"> </w:t>
      </w:r>
      <w:proofErr w:type="spellStart"/>
      <w:r w:rsidRPr="00E8017E">
        <w:t>ánh</w:t>
      </w:r>
      <w:proofErr w:type="spellEnd"/>
      <w:r w:rsidRPr="00E8017E">
        <w:t xml:space="preserve"> </w:t>
      </w:r>
      <w:proofErr w:type="spellStart"/>
      <w:r w:rsidRPr="00E8017E">
        <w:t>rõ</w:t>
      </w:r>
      <w:proofErr w:type="spellEnd"/>
      <w:r w:rsidRPr="00E8017E">
        <w:t xml:space="preserve"> </w:t>
      </w:r>
      <w:proofErr w:type="spellStart"/>
      <w:r w:rsidRPr="00E8017E">
        <w:t>hơn</w:t>
      </w:r>
      <w:proofErr w:type="spellEnd"/>
      <w:r w:rsidRPr="00E8017E">
        <w:t xml:space="preserve"> </w:t>
      </w:r>
      <w:proofErr w:type="spellStart"/>
      <w:r w:rsidRPr="00E8017E">
        <w:t>quá</w:t>
      </w:r>
      <w:proofErr w:type="spellEnd"/>
      <w:r w:rsidRPr="00E8017E">
        <w:t xml:space="preserve"> </w:t>
      </w:r>
      <w:proofErr w:type="spellStart"/>
      <w:r w:rsidRPr="00E8017E">
        <w:t>trình</w:t>
      </w:r>
      <w:proofErr w:type="spellEnd"/>
      <w:r w:rsidRPr="00E8017E">
        <w:t xml:space="preserve"> </w:t>
      </w:r>
      <w:proofErr w:type="spellStart"/>
      <w:r w:rsidRPr="00E8017E">
        <w:t>xây</w:t>
      </w:r>
      <w:proofErr w:type="spellEnd"/>
      <w:r w:rsidRPr="00E8017E">
        <w:t xml:space="preserve"> </w:t>
      </w:r>
      <w:proofErr w:type="spellStart"/>
      <w:r w:rsidRPr="00E8017E">
        <w:t>dựng</w:t>
      </w:r>
      <w:proofErr w:type="spellEnd"/>
      <w:r w:rsidRPr="00E8017E">
        <w:t xml:space="preserve">, </w:t>
      </w:r>
      <w:proofErr w:type="spellStart"/>
      <w:r w:rsidRPr="00E8017E">
        <w:t>đánh</w:t>
      </w:r>
      <w:proofErr w:type="spellEnd"/>
      <w:r w:rsidRPr="00E8017E">
        <w:t xml:space="preserve"> </w:t>
      </w:r>
      <w:proofErr w:type="spellStart"/>
      <w:r w:rsidRPr="00E8017E">
        <w:t>giá</w:t>
      </w:r>
      <w:proofErr w:type="spellEnd"/>
      <w:r w:rsidRPr="00E8017E">
        <w:t xml:space="preserve"> </w:t>
      </w:r>
      <w:proofErr w:type="spellStart"/>
      <w:r w:rsidRPr="00E8017E">
        <w:t>và</w:t>
      </w:r>
      <w:proofErr w:type="spellEnd"/>
      <w:r w:rsidRPr="00E8017E">
        <w:t xml:space="preserve"> </w:t>
      </w:r>
      <w:proofErr w:type="spellStart"/>
      <w:r w:rsidRPr="00E8017E">
        <w:t>phát</w:t>
      </w:r>
      <w:proofErr w:type="spellEnd"/>
      <w:r w:rsidRPr="00E8017E">
        <w:t xml:space="preserve"> </w:t>
      </w:r>
      <w:proofErr w:type="spellStart"/>
      <w:r w:rsidRPr="00E8017E">
        <w:t>triển</w:t>
      </w:r>
      <w:proofErr w:type="spellEnd"/>
      <w:r w:rsidRPr="00E8017E">
        <w:t xml:space="preserve"> website </w:t>
      </w:r>
      <w:proofErr w:type="spellStart"/>
      <w:r w:rsidRPr="00E8017E">
        <w:t>bán</w:t>
      </w:r>
      <w:proofErr w:type="spellEnd"/>
      <w:r w:rsidRPr="00E8017E">
        <w:t xml:space="preserve"> </w:t>
      </w:r>
      <w:proofErr w:type="spellStart"/>
      <w:r w:rsidRPr="00E8017E">
        <w:t>hàng</w:t>
      </w:r>
      <w:proofErr w:type="spellEnd"/>
      <w:r w:rsidRPr="00E8017E">
        <w:t xml:space="preserve"> </w:t>
      </w:r>
      <w:proofErr w:type="spellStart"/>
      <w:r w:rsidRPr="00E8017E">
        <w:t>của</w:t>
      </w:r>
      <w:proofErr w:type="spellEnd"/>
      <w:r w:rsidRPr="00E8017E">
        <w:t xml:space="preserve"> </w:t>
      </w:r>
      <w:proofErr w:type="spellStart"/>
      <w:r w:rsidRPr="00E8017E">
        <w:t>nhóm</w:t>
      </w:r>
      <w:proofErr w:type="spellEnd"/>
      <w:r w:rsidRPr="00E8017E">
        <w:t>.</w:t>
      </w:r>
    </w:p>
    <w:p w14:paraId="2A0B6302" w14:textId="0CB795AD" w:rsidR="006703DF" w:rsidRPr="00C34C9E" w:rsidRDefault="00000000" w:rsidP="00FF192C">
      <w:pPr>
        <w:pStyle w:val="Heading2"/>
        <w:spacing w:line="360" w:lineRule="auto"/>
        <w:rPr>
          <w:sz w:val="26"/>
          <w:szCs w:val="26"/>
        </w:rPr>
      </w:pPr>
      <w:r w:rsidRPr="00C34C9E">
        <w:rPr>
          <w:sz w:val="26"/>
          <w:szCs w:val="26"/>
        </w:rPr>
        <w:t>2</w:t>
      </w:r>
      <w:r w:rsidR="00C34C9E" w:rsidRPr="00C34C9E">
        <w:rPr>
          <w:sz w:val="26"/>
          <w:szCs w:val="26"/>
        </w:rPr>
        <w:t>.</w:t>
      </w:r>
      <w:r w:rsidRPr="00C34C9E">
        <w:rPr>
          <w:sz w:val="26"/>
          <w:szCs w:val="26"/>
        </w:rPr>
        <w:t xml:space="preserve"> </w:t>
      </w:r>
      <w:r w:rsidR="000D75A6" w:rsidRPr="000D75A6">
        <w:rPr>
          <w:sz w:val="26"/>
          <w:szCs w:val="26"/>
        </w:rPr>
        <w:t>MỤC TIÊU VÀ PHẠM VI</w:t>
      </w:r>
      <w:bookmarkEnd w:id="10"/>
    </w:p>
    <w:p w14:paraId="11E20704" w14:textId="77777777" w:rsidR="006703DF" w:rsidRPr="00C34C9E" w:rsidRDefault="00000000" w:rsidP="00FF192C">
      <w:pPr>
        <w:spacing w:line="360" w:lineRule="auto"/>
        <w:ind w:firstLine="720"/>
      </w:pPr>
      <w:proofErr w:type="spellStart"/>
      <w:r w:rsidRPr="00C34C9E">
        <w:t>SmartCart</w:t>
      </w:r>
      <w:proofErr w:type="spellEnd"/>
      <w:r w:rsidRPr="00C34C9E">
        <w:t xml:space="preserve"> </w:t>
      </w:r>
      <w:proofErr w:type="spellStart"/>
      <w:r w:rsidRPr="00C34C9E">
        <w:t>phục</w:t>
      </w:r>
      <w:proofErr w:type="spellEnd"/>
      <w:r w:rsidRPr="00C34C9E">
        <w:t xml:space="preserve"> </w:t>
      </w:r>
      <w:proofErr w:type="spellStart"/>
      <w:r w:rsidRPr="00C34C9E">
        <w:t>vụ</w:t>
      </w:r>
      <w:proofErr w:type="spellEnd"/>
      <w:r w:rsidRPr="00C34C9E">
        <w:t xml:space="preserve"> </w:t>
      </w:r>
      <w:proofErr w:type="spellStart"/>
      <w:r w:rsidRPr="00C34C9E">
        <w:t>ba</w:t>
      </w:r>
      <w:proofErr w:type="spellEnd"/>
      <w:r w:rsidRPr="00C34C9E">
        <w:t xml:space="preserve"> </w:t>
      </w:r>
      <w:proofErr w:type="spellStart"/>
      <w:r w:rsidRPr="00C34C9E">
        <w:t>trạng</w:t>
      </w:r>
      <w:proofErr w:type="spellEnd"/>
      <w:r w:rsidRPr="00C34C9E">
        <w:t xml:space="preserve"> </w:t>
      </w:r>
      <w:proofErr w:type="spellStart"/>
      <w:r w:rsidRPr="00C34C9E">
        <w:t>thái</w:t>
      </w:r>
      <w:proofErr w:type="spellEnd"/>
      <w:r w:rsidRPr="00C34C9E">
        <w:t xml:space="preserve"> </w:t>
      </w:r>
      <w:proofErr w:type="spellStart"/>
      <w:r w:rsidRPr="00C34C9E">
        <w:t>sử</w:t>
      </w:r>
      <w:proofErr w:type="spellEnd"/>
      <w:r w:rsidRPr="00C34C9E">
        <w:t xml:space="preserve"> </w:t>
      </w:r>
      <w:proofErr w:type="spellStart"/>
      <w:r w:rsidRPr="00C34C9E">
        <w:t>dụng</w:t>
      </w:r>
      <w:proofErr w:type="spellEnd"/>
      <w:r w:rsidRPr="00C34C9E">
        <w:t xml:space="preserve">: </w:t>
      </w:r>
      <w:proofErr w:type="spellStart"/>
      <w:r w:rsidRPr="00C34C9E">
        <w:t>khách</w:t>
      </w:r>
      <w:proofErr w:type="spellEnd"/>
      <w:r w:rsidRPr="00C34C9E">
        <w:t xml:space="preserve"> </w:t>
      </w:r>
      <w:proofErr w:type="spellStart"/>
      <w:r w:rsidRPr="00C34C9E">
        <w:t>chưa</w:t>
      </w:r>
      <w:proofErr w:type="spellEnd"/>
      <w:r w:rsidRPr="00C34C9E">
        <w:t xml:space="preserve"> </w:t>
      </w:r>
      <w:proofErr w:type="spellStart"/>
      <w:r w:rsidRPr="00C34C9E">
        <w:t>đăng</w:t>
      </w:r>
      <w:proofErr w:type="spellEnd"/>
      <w:r w:rsidRPr="00C34C9E">
        <w:t xml:space="preserve"> </w:t>
      </w:r>
      <w:proofErr w:type="spellStart"/>
      <w:r w:rsidRPr="00C34C9E">
        <w:t>nhập</w:t>
      </w:r>
      <w:proofErr w:type="spellEnd"/>
      <w:r w:rsidRPr="00C34C9E">
        <w:t xml:space="preserve">, </w:t>
      </w:r>
      <w:proofErr w:type="spellStart"/>
      <w:r w:rsidRPr="00C34C9E">
        <w:t>khách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quản</w:t>
      </w:r>
      <w:proofErr w:type="spellEnd"/>
      <w:r w:rsidRPr="00C34C9E">
        <w:t xml:space="preserve"> </w:t>
      </w:r>
      <w:proofErr w:type="spellStart"/>
      <w:r w:rsidRPr="00C34C9E">
        <w:t>trị</w:t>
      </w:r>
      <w:proofErr w:type="spellEnd"/>
      <w:r w:rsidRPr="00C34C9E">
        <w:t xml:space="preserve"> </w:t>
      </w:r>
      <w:proofErr w:type="spellStart"/>
      <w:r w:rsidRPr="00C34C9E">
        <w:t>viên</w:t>
      </w:r>
      <w:proofErr w:type="spellEnd"/>
      <w:r w:rsidRPr="00C34C9E">
        <w:t xml:space="preserve">. </w:t>
      </w:r>
      <w:proofErr w:type="spellStart"/>
      <w:r w:rsidRPr="00C34C9E">
        <w:t>Hệ</w:t>
      </w:r>
      <w:proofErr w:type="spellEnd"/>
      <w:r w:rsidRPr="00C34C9E">
        <w:t xml:space="preserve"> </w:t>
      </w:r>
      <w:proofErr w:type="spellStart"/>
      <w:r w:rsidRPr="00C34C9E">
        <w:t>thống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hai</w:t>
      </w:r>
      <w:proofErr w:type="spellEnd"/>
      <w:r w:rsidRPr="00C34C9E">
        <w:t xml:space="preserve"> role </w:t>
      </w:r>
      <w:proofErr w:type="spellStart"/>
      <w:r w:rsidRPr="00C34C9E">
        <w:t>lưu</w:t>
      </w:r>
      <w:proofErr w:type="spellEnd"/>
      <w:r w:rsidRPr="00C34C9E">
        <w:t xml:space="preserve"> </w:t>
      </w:r>
      <w:proofErr w:type="spellStart"/>
      <w:r w:rsidRPr="00C34C9E">
        <w:t>trong</w:t>
      </w:r>
      <w:proofErr w:type="spellEnd"/>
      <w:r w:rsidRPr="00C34C9E">
        <w:t xml:space="preserve"> </w:t>
      </w:r>
      <w:proofErr w:type="spellStart"/>
      <w:r w:rsidRPr="00C34C9E">
        <w:t>cơ</w:t>
      </w:r>
      <w:proofErr w:type="spellEnd"/>
      <w:r w:rsidRPr="00C34C9E">
        <w:t xml:space="preserve"> </w:t>
      </w:r>
      <w:proofErr w:type="spellStart"/>
      <w:r w:rsidRPr="00C34C9E">
        <w:t>sở</w:t>
      </w:r>
      <w:proofErr w:type="spellEnd"/>
      <w:r w:rsidRPr="00C34C9E">
        <w:t xml:space="preserve"> </w:t>
      </w:r>
      <w:proofErr w:type="spellStart"/>
      <w:r w:rsidRPr="00C34C9E">
        <w:t>dữ</w:t>
      </w:r>
      <w:proofErr w:type="spellEnd"/>
      <w:r w:rsidRPr="00C34C9E">
        <w:t xml:space="preserve"> </w:t>
      </w:r>
      <w:proofErr w:type="spellStart"/>
      <w:r w:rsidRPr="00C34C9E">
        <w:t>liệu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customer </w:t>
      </w:r>
      <w:proofErr w:type="spellStart"/>
      <w:r w:rsidRPr="00C34C9E">
        <w:t>và</w:t>
      </w:r>
      <w:proofErr w:type="spellEnd"/>
      <w:r w:rsidRPr="00C34C9E">
        <w:t xml:space="preserve"> admin; guest </w:t>
      </w:r>
      <w:proofErr w:type="spellStart"/>
      <w:r w:rsidRPr="00C34C9E">
        <w:t>chỉ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</w:t>
      </w:r>
      <w:proofErr w:type="spellStart"/>
      <w:r w:rsidRPr="00C34C9E">
        <w:t>người</w:t>
      </w:r>
      <w:proofErr w:type="spellEnd"/>
      <w:r w:rsidRPr="00C34C9E">
        <w:t xml:space="preserve"> </w:t>
      </w:r>
      <w:proofErr w:type="spellStart"/>
      <w:r w:rsidRPr="00C34C9E">
        <w:t>chưa</w:t>
      </w:r>
      <w:proofErr w:type="spellEnd"/>
      <w:r w:rsidRPr="00C34C9E">
        <w:t xml:space="preserve"> </w:t>
      </w:r>
      <w:proofErr w:type="spellStart"/>
      <w:r w:rsidRPr="00C34C9E">
        <w:t>đăng</w:t>
      </w:r>
      <w:proofErr w:type="spellEnd"/>
      <w:r w:rsidRPr="00C34C9E">
        <w:t xml:space="preserve"> </w:t>
      </w:r>
      <w:proofErr w:type="spellStart"/>
      <w:r w:rsidRPr="00C34C9E">
        <w:t>nhập</w:t>
      </w:r>
      <w:proofErr w:type="spellEnd"/>
      <w:r w:rsidRPr="00C34C9E">
        <w:t xml:space="preserve">. </w:t>
      </w:r>
      <w:proofErr w:type="spellStart"/>
      <w:r w:rsidRPr="00C34C9E">
        <w:t>Khách</w:t>
      </w:r>
      <w:proofErr w:type="spellEnd"/>
      <w:r w:rsidRPr="00C34C9E">
        <w:t xml:space="preserve"> </w:t>
      </w:r>
      <w:proofErr w:type="spellStart"/>
      <w:r w:rsidRPr="00C34C9E">
        <w:t>xem</w:t>
      </w:r>
      <w:proofErr w:type="spellEnd"/>
      <w:r w:rsidRPr="00C34C9E">
        <w:t xml:space="preserve">, </w:t>
      </w:r>
      <w:proofErr w:type="spellStart"/>
      <w:r w:rsidRPr="00C34C9E">
        <w:t>tìm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thêm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 </w:t>
      </w:r>
      <w:proofErr w:type="spellStart"/>
      <w:r w:rsidRPr="00C34C9E">
        <w:t>vào</w:t>
      </w:r>
      <w:proofErr w:type="spellEnd"/>
      <w:r w:rsidRPr="00C34C9E">
        <w:t xml:space="preserve"> </w:t>
      </w:r>
      <w:proofErr w:type="spellStart"/>
      <w:r w:rsidRPr="00C34C9E">
        <w:t>giỏ</w:t>
      </w:r>
      <w:proofErr w:type="spellEnd"/>
      <w:r w:rsidRPr="00C34C9E">
        <w:t xml:space="preserve">; </w:t>
      </w:r>
      <w:proofErr w:type="spellStart"/>
      <w:r w:rsidRPr="00C34C9E">
        <w:t>người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tài</w:t>
      </w:r>
      <w:proofErr w:type="spellEnd"/>
      <w:r w:rsidRPr="00C34C9E">
        <w:t xml:space="preserve"> </w:t>
      </w:r>
      <w:proofErr w:type="spellStart"/>
      <w:r w:rsidRPr="00C34C9E">
        <w:t>khoản</w:t>
      </w:r>
      <w:proofErr w:type="spellEnd"/>
      <w:r w:rsidRPr="00C34C9E">
        <w:t xml:space="preserve"> </w:t>
      </w:r>
      <w:proofErr w:type="spellStart"/>
      <w:r w:rsidRPr="00C34C9E">
        <w:t>đặt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 COD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theo</w:t>
      </w:r>
      <w:proofErr w:type="spellEnd"/>
      <w:r w:rsidRPr="00C34C9E">
        <w:t xml:space="preserve"> </w:t>
      </w:r>
      <w:proofErr w:type="spellStart"/>
      <w:r w:rsidRPr="00C34C9E">
        <w:t>dõi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của</w:t>
      </w:r>
      <w:proofErr w:type="spellEnd"/>
      <w:r w:rsidRPr="00C34C9E">
        <w:t xml:space="preserve"> </w:t>
      </w:r>
      <w:proofErr w:type="spellStart"/>
      <w:r w:rsidRPr="00C34C9E">
        <w:t>mình</w:t>
      </w:r>
      <w:proofErr w:type="spellEnd"/>
      <w:r w:rsidRPr="00C34C9E">
        <w:t xml:space="preserve">. Admin </w:t>
      </w:r>
      <w:proofErr w:type="spellStart"/>
      <w:r w:rsidRPr="00C34C9E">
        <w:t>quản</w:t>
      </w:r>
      <w:proofErr w:type="spellEnd"/>
      <w:r w:rsidRPr="00C34C9E">
        <w:t xml:space="preserve"> </w:t>
      </w:r>
      <w:proofErr w:type="spellStart"/>
      <w:r w:rsidRPr="00C34C9E">
        <w:t>lý</w:t>
      </w:r>
      <w:proofErr w:type="spellEnd"/>
      <w:r w:rsidRPr="00C34C9E">
        <w:t xml:space="preserve"> </w:t>
      </w:r>
      <w:proofErr w:type="spellStart"/>
      <w:r w:rsidRPr="00C34C9E">
        <w:t>danh</w:t>
      </w:r>
      <w:proofErr w:type="spellEnd"/>
      <w:r w:rsidRPr="00C34C9E">
        <w:t xml:space="preserve"> </w:t>
      </w:r>
      <w:proofErr w:type="spellStart"/>
      <w:r w:rsidRPr="00C34C9E">
        <w:t>mục</w:t>
      </w:r>
      <w:proofErr w:type="spellEnd"/>
      <w:r w:rsidRPr="00C34C9E">
        <w:t xml:space="preserve">,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trạng</w:t>
      </w:r>
      <w:proofErr w:type="spellEnd"/>
      <w:r w:rsidRPr="00C34C9E">
        <w:t xml:space="preserve"> </w:t>
      </w:r>
      <w:proofErr w:type="spellStart"/>
      <w:r w:rsidRPr="00C34C9E">
        <w:t>thái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>.</w:t>
      </w:r>
    </w:p>
    <w:p w14:paraId="2733DC47" w14:textId="77777777" w:rsidR="006703DF" w:rsidRPr="00C34C9E" w:rsidRDefault="00000000" w:rsidP="00FF192C">
      <w:pPr>
        <w:spacing w:line="360" w:lineRule="auto"/>
        <w:ind w:firstLine="720"/>
      </w:pPr>
      <w:proofErr w:type="spellStart"/>
      <w:r w:rsidRPr="00C34C9E">
        <w:t>Dữ</w:t>
      </w:r>
      <w:proofErr w:type="spellEnd"/>
      <w:r w:rsidRPr="00C34C9E">
        <w:t xml:space="preserve"> </w:t>
      </w:r>
      <w:proofErr w:type="spellStart"/>
      <w:r w:rsidRPr="00C34C9E">
        <w:t>liệu</w:t>
      </w:r>
      <w:proofErr w:type="spellEnd"/>
      <w:r w:rsidRPr="00C34C9E">
        <w:t xml:space="preserve"> </w:t>
      </w:r>
      <w:proofErr w:type="spellStart"/>
      <w:r w:rsidRPr="00C34C9E">
        <w:t>mẫu</w:t>
      </w:r>
      <w:proofErr w:type="spellEnd"/>
      <w:r w:rsidRPr="00C34C9E">
        <w:t xml:space="preserve"> </w:t>
      </w:r>
      <w:proofErr w:type="spellStart"/>
      <w:r w:rsidRPr="00C34C9E">
        <w:t>hiện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8 </w:t>
      </w:r>
      <w:proofErr w:type="spellStart"/>
      <w:r w:rsidRPr="00C34C9E">
        <w:t>danh</w:t>
      </w:r>
      <w:proofErr w:type="spellEnd"/>
      <w:r w:rsidRPr="00C34C9E">
        <w:t xml:space="preserve"> </w:t>
      </w:r>
      <w:proofErr w:type="spellStart"/>
      <w:r w:rsidRPr="00C34C9E">
        <w:t>mục</w:t>
      </w:r>
      <w:proofErr w:type="spellEnd"/>
      <w:r w:rsidRPr="00C34C9E">
        <w:t xml:space="preserve">, 60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. </w:t>
      </w:r>
      <w:proofErr w:type="spellStart"/>
      <w:r w:rsidRPr="00C34C9E">
        <w:t>Đây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website </w:t>
      </w:r>
      <w:proofErr w:type="spellStart"/>
      <w:r w:rsidRPr="00C34C9E">
        <w:t>mô</w:t>
      </w:r>
      <w:proofErr w:type="spellEnd"/>
      <w:r w:rsidRPr="00C34C9E">
        <w:t xml:space="preserve"> </w:t>
      </w:r>
      <w:proofErr w:type="spellStart"/>
      <w:r w:rsidRPr="00C34C9E">
        <w:t>phỏng</w:t>
      </w:r>
      <w:proofErr w:type="spellEnd"/>
      <w:r w:rsidRPr="00C34C9E">
        <w:t xml:space="preserve"> </w:t>
      </w:r>
      <w:proofErr w:type="spellStart"/>
      <w:r w:rsidRPr="00C34C9E">
        <w:t>nghiệp</w:t>
      </w:r>
      <w:proofErr w:type="spellEnd"/>
      <w:r w:rsidRPr="00C34C9E">
        <w:t xml:space="preserve"> </w:t>
      </w:r>
      <w:proofErr w:type="spellStart"/>
      <w:r w:rsidRPr="00C34C9E">
        <w:t>vụ</w:t>
      </w:r>
      <w:proofErr w:type="spellEnd"/>
      <w:r w:rsidRPr="00C34C9E">
        <w:t xml:space="preserve"> </w:t>
      </w:r>
      <w:proofErr w:type="spellStart"/>
      <w:r w:rsidRPr="00C34C9E">
        <w:t>bán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 </w:t>
      </w:r>
      <w:proofErr w:type="spellStart"/>
      <w:r w:rsidRPr="00C34C9E">
        <w:t>cho</w:t>
      </w:r>
      <w:proofErr w:type="spellEnd"/>
      <w:r w:rsidRPr="00C34C9E">
        <w:t xml:space="preserve"> </w:t>
      </w:r>
      <w:proofErr w:type="spellStart"/>
      <w:r w:rsidRPr="00C34C9E">
        <w:t>môn</w:t>
      </w:r>
      <w:proofErr w:type="spellEnd"/>
      <w:r w:rsidRPr="00C34C9E">
        <w:t xml:space="preserve"> </w:t>
      </w:r>
      <w:proofErr w:type="spellStart"/>
      <w:r w:rsidRPr="00C34C9E">
        <w:t>học</w:t>
      </w:r>
      <w:proofErr w:type="spellEnd"/>
      <w:r w:rsidRPr="00C34C9E">
        <w:t xml:space="preserve">, </w:t>
      </w:r>
      <w:proofErr w:type="spellStart"/>
      <w:r w:rsidRPr="00C34C9E">
        <w:t>dùng</w:t>
      </w:r>
      <w:proofErr w:type="spellEnd"/>
      <w:r w:rsidRPr="00C34C9E">
        <w:t xml:space="preserve"> </w:t>
      </w:r>
      <w:proofErr w:type="spellStart"/>
      <w:r w:rsidRPr="00C34C9E">
        <w:t>thanh</w:t>
      </w:r>
      <w:proofErr w:type="spellEnd"/>
      <w:r w:rsidRPr="00C34C9E">
        <w:t xml:space="preserve"> </w:t>
      </w:r>
      <w:proofErr w:type="spellStart"/>
      <w:r w:rsidRPr="00C34C9E">
        <w:t>toán</w:t>
      </w:r>
      <w:proofErr w:type="spellEnd"/>
      <w:r w:rsidRPr="00C34C9E">
        <w:t xml:space="preserve"> </w:t>
      </w:r>
      <w:proofErr w:type="spellStart"/>
      <w:r w:rsidRPr="00C34C9E">
        <w:t>khi</w:t>
      </w:r>
      <w:proofErr w:type="spellEnd"/>
      <w:r w:rsidRPr="00C34C9E">
        <w:t xml:space="preserve"> </w:t>
      </w:r>
      <w:proofErr w:type="spellStart"/>
      <w:r w:rsidRPr="00C34C9E">
        <w:t>nhận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phí</w:t>
      </w:r>
      <w:proofErr w:type="spellEnd"/>
      <w:r w:rsidRPr="00C34C9E">
        <w:t xml:space="preserve"> </w:t>
      </w:r>
      <w:proofErr w:type="spellStart"/>
      <w:r w:rsidRPr="00C34C9E">
        <w:t>giao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 </w:t>
      </w:r>
      <w:proofErr w:type="spellStart"/>
      <w:r w:rsidRPr="00C34C9E">
        <w:t>bằng</w:t>
      </w:r>
      <w:proofErr w:type="spellEnd"/>
      <w:r w:rsidRPr="00C34C9E">
        <w:t xml:space="preserve"> 0. </w:t>
      </w:r>
      <w:proofErr w:type="spellStart"/>
      <w:r w:rsidRPr="00C34C9E">
        <w:t>Nhóm</w:t>
      </w:r>
      <w:proofErr w:type="spellEnd"/>
      <w:r w:rsidRPr="00C34C9E">
        <w:t xml:space="preserve"> </w:t>
      </w:r>
      <w:proofErr w:type="spellStart"/>
      <w:r w:rsidRPr="00C34C9E">
        <w:t>chưa</w:t>
      </w:r>
      <w:proofErr w:type="spellEnd"/>
      <w:r w:rsidRPr="00C34C9E">
        <w:t xml:space="preserve"> </w:t>
      </w:r>
      <w:proofErr w:type="spellStart"/>
      <w:r w:rsidRPr="00C34C9E">
        <w:t>kết</w:t>
      </w:r>
      <w:proofErr w:type="spellEnd"/>
      <w:r w:rsidRPr="00C34C9E">
        <w:t xml:space="preserve"> </w:t>
      </w:r>
      <w:proofErr w:type="spellStart"/>
      <w:r w:rsidRPr="00C34C9E">
        <w:t>nối</w:t>
      </w:r>
      <w:proofErr w:type="spellEnd"/>
      <w:r w:rsidRPr="00C34C9E">
        <w:t xml:space="preserve"> </w:t>
      </w:r>
      <w:proofErr w:type="spellStart"/>
      <w:r w:rsidRPr="00C34C9E">
        <w:t>ngân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,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vị</w:t>
      </w:r>
      <w:proofErr w:type="spellEnd"/>
      <w:r w:rsidRPr="00C34C9E">
        <w:t xml:space="preserve"> </w:t>
      </w:r>
      <w:proofErr w:type="spellStart"/>
      <w:r w:rsidRPr="00C34C9E">
        <w:t>vận</w:t>
      </w:r>
      <w:proofErr w:type="spellEnd"/>
      <w:r w:rsidRPr="00C34C9E">
        <w:t xml:space="preserve"> </w:t>
      </w:r>
      <w:proofErr w:type="spellStart"/>
      <w:r w:rsidRPr="00C34C9E">
        <w:t>chuyển</w:t>
      </w:r>
      <w:proofErr w:type="spellEnd"/>
      <w:r w:rsidRPr="00C34C9E">
        <w:t xml:space="preserve">, </w:t>
      </w:r>
      <w:proofErr w:type="spellStart"/>
      <w:r w:rsidRPr="00C34C9E">
        <w:t>xuất</w:t>
      </w:r>
      <w:proofErr w:type="spellEnd"/>
      <w:r w:rsidRPr="00C34C9E">
        <w:t xml:space="preserve"> </w:t>
      </w:r>
      <w:proofErr w:type="spellStart"/>
      <w:r w:rsidRPr="00C34C9E">
        <w:t>hóa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thuế</w:t>
      </w:r>
      <w:proofErr w:type="spellEnd"/>
      <w:r w:rsidRPr="00C34C9E">
        <w:t xml:space="preserve"> </w:t>
      </w:r>
      <w:proofErr w:type="spellStart"/>
      <w:r w:rsidRPr="00C34C9E">
        <w:t>hoặc</w:t>
      </w:r>
      <w:proofErr w:type="spellEnd"/>
      <w:r w:rsidRPr="00C34C9E">
        <w:t xml:space="preserve"> </w:t>
      </w:r>
      <w:proofErr w:type="spellStart"/>
      <w:r w:rsidRPr="00C34C9E">
        <w:t>quy</w:t>
      </w:r>
      <w:proofErr w:type="spellEnd"/>
      <w:r w:rsidRPr="00C34C9E">
        <w:t xml:space="preserve"> </w:t>
      </w:r>
      <w:proofErr w:type="spellStart"/>
      <w:r w:rsidRPr="00C34C9E">
        <w:t>trình</w:t>
      </w:r>
      <w:proofErr w:type="spellEnd"/>
      <w:r w:rsidRPr="00C34C9E">
        <w:t xml:space="preserve"> </w:t>
      </w:r>
      <w:proofErr w:type="spellStart"/>
      <w:r w:rsidRPr="00C34C9E">
        <w:t>hoàn</w:t>
      </w:r>
      <w:proofErr w:type="spellEnd"/>
      <w:r w:rsidRPr="00C34C9E">
        <w:t xml:space="preserve"> </w:t>
      </w:r>
      <w:proofErr w:type="spellStart"/>
      <w:r w:rsidRPr="00C34C9E">
        <w:t>tiền</w:t>
      </w:r>
      <w:proofErr w:type="spellEnd"/>
      <w:r w:rsidRPr="00C34C9E">
        <w:t xml:space="preserve"> </w:t>
      </w:r>
      <w:proofErr w:type="spellStart"/>
      <w:r w:rsidRPr="00C34C9E">
        <w:t>thực</w:t>
      </w:r>
      <w:proofErr w:type="spellEnd"/>
      <w:r w:rsidRPr="00C34C9E">
        <w:t xml:space="preserve"> </w:t>
      </w:r>
      <w:proofErr w:type="spellStart"/>
      <w:r w:rsidRPr="00C34C9E">
        <w:t>tế</w:t>
      </w:r>
      <w:proofErr w:type="spellEnd"/>
      <w:r w:rsidRPr="00C34C9E">
        <w:t xml:space="preserve">. </w:t>
      </w:r>
      <w:proofErr w:type="spellStart"/>
      <w:r w:rsidRPr="00C34C9E">
        <w:t>Việc</w:t>
      </w:r>
      <w:proofErr w:type="spellEnd"/>
      <w:r w:rsidRPr="00C34C9E">
        <w:t xml:space="preserve"> </w:t>
      </w:r>
      <w:proofErr w:type="spellStart"/>
      <w:r w:rsidRPr="00C34C9E">
        <w:t>bấm</w:t>
      </w:r>
      <w:proofErr w:type="spellEnd"/>
      <w:r w:rsidRPr="00C34C9E">
        <w:t xml:space="preserve"> </w:t>
      </w:r>
      <w:proofErr w:type="spellStart"/>
      <w:r w:rsidRPr="00C34C9E">
        <w:t>hoàn</w:t>
      </w:r>
      <w:proofErr w:type="spellEnd"/>
      <w:r w:rsidRPr="00C34C9E">
        <w:t xml:space="preserve"> </w:t>
      </w:r>
      <w:proofErr w:type="spellStart"/>
      <w:r w:rsidRPr="00C34C9E">
        <w:t>thành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trong</w:t>
      </w:r>
      <w:proofErr w:type="spellEnd"/>
      <w:r w:rsidRPr="00C34C9E">
        <w:t xml:space="preserve"> Admin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chứng</w:t>
      </w:r>
      <w:proofErr w:type="spellEnd"/>
      <w:r w:rsidRPr="00C34C9E">
        <w:t xml:space="preserve"> </w:t>
      </w:r>
      <w:proofErr w:type="spellStart"/>
      <w:r w:rsidRPr="00C34C9E">
        <w:t>minh</w:t>
      </w:r>
      <w:proofErr w:type="spellEnd"/>
      <w:r w:rsidRPr="00C34C9E">
        <w:t xml:space="preserve"> </w:t>
      </w:r>
      <w:proofErr w:type="spellStart"/>
      <w:r w:rsidRPr="00C34C9E">
        <w:t>tiền</w:t>
      </w:r>
      <w:proofErr w:type="spellEnd"/>
      <w:r w:rsidRPr="00C34C9E">
        <w:t xml:space="preserve">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thu</w:t>
      </w:r>
      <w:proofErr w:type="spellEnd"/>
      <w:r w:rsidRPr="00C34C9E">
        <w:t xml:space="preserve"> </w:t>
      </w:r>
      <w:proofErr w:type="spellStart"/>
      <w:r w:rsidRPr="00C34C9E">
        <w:t>ngoài</w:t>
      </w:r>
      <w:proofErr w:type="spellEnd"/>
      <w:r w:rsidRPr="00C34C9E">
        <w:t xml:space="preserve"> </w:t>
      </w:r>
      <w:proofErr w:type="spellStart"/>
      <w:r w:rsidRPr="00C34C9E">
        <w:t>thực</w:t>
      </w:r>
      <w:proofErr w:type="spellEnd"/>
      <w:r w:rsidRPr="00C34C9E">
        <w:t xml:space="preserve"> </w:t>
      </w:r>
      <w:proofErr w:type="spellStart"/>
      <w:r w:rsidRPr="00C34C9E">
        <w:t>tế</w:t>
      </w:r>
      <w:proofErr w:type="spellEnd"/>
      <w:r w:rsidRPr="00C34C9E">
        <w:t>.</w:t>
      </w:r>
    </w:p>
    <w:p w14:paraId="0B964FA3" w14:textId="20DEA1A2" w:rsidR="006703DF" w:rsidRPr="00C34C9E" w:rsidRDefault="00000000" w:rsidP="00FF192C">
      <w:pPr>
        <w:pStyle w:val="Heading2"/>
        <w:spacing w:line="360" w:lineRule="auto"/>
        <w:rPr>
          <w:sz w:val="26"/>
          <w:szCs w:val="26"/>
        </w:rPr>
      </w:pPr>
      <w:bookmarkStart w:id="11" w:name="_Toc243253212"/>
      <w:r w:rsidRPr="00C34C9E">
        <w:rPr>
          <w:sz w:val="26"/>
          <w:szCs w:val="26"/>
        </w:rPr>
        <w:t>3</w:t>
      </w:r>
      <w:r w:rsidR="00C34C9E" w:rsidRPr="00C34C9E">
        <w:rPr>
          <w:sz w:val="26"/>
          <w:szCs w:val="26"/>
        </w:rPr>
        <w:t>.</w:t>
      </w:r>
      <w:r w:rsidRPr="00C34C9E">
        <w:rPr>
          <w:sz w:val="26"/>
          <w:szCs w:val="26"/>
        </w:rPr>
        <w:t xml:space="preserve"> </w:t>
      </w:r>
      <w:r w:rsidR="000D75A6" w:rsidRPr="000D75A6">
        <w:rPr>
          <w:sz w:val="26"/>
          <w:szCs w:val="26"/>
        </w:rPr>
        <w:t>CÁCH THỰC HIỆN VÀ ĐÁNH GIÁ</w:t>
      </w:r>
      <w:bookmarkEnd w:id="11"/>
    </w:p>
    <w:p w14:paraId="2079CA67" w14:textId="77777777" w:rsidR="006703DF" w:rsidRPr="00C34C9E" w:rsidRDefault="00000000" w:rsidP="00FF192C">
      <w:pPr>
        <w:spacing w:line="360" w:lineRule="auto"/>
        <w:ind w:firstLine="720"/>
      </w:pPr>
      <w:proofErr w:type="spellStart"/>
      <w:r w:rsidRPr="00C34C9E">
        <w:t>Bốn</w:t>
      </w:r>
      <w:proofErr w:type="spellEnd"/>
      <w:r w:rsidRPr="00C34C9E">
        <w:t xml:space="preserve"> </w:t>
      </w:r>
      <w:proofErr w:type="spellStart"/>
      <w:r w:rsidRPr="00C34C9E">
        <w:t>thành</w:t>
      </w:r>
      <w:proofErr w:type="spellEnd"/>
      <w:r w:rsidRPr="00C34C9E">
        <w:t xml:space="preserve"> </w:t>
      </w:r>
      <w:proofErr w:type="spellStart"/>
      <w:r w:rsidRPr="00C34C9E">
        <w:t>viên</w:t>
      </w:r>
      <w:proofErr w:type="spellEnd"/>
      <w:r w:rsidRPr="00C34C9E">
        <w:t xml:space="preserve"> </w:t>
      </w:r>
      <w:proofErr w:type="spellStart"/>
      <w:r w:rsidRPr="00C34C9E">
        <w:t>phát</w:t>
      </w:r>
      <w:proofErr w:type="spellEnd"/>
      <w:r w:rsidRPr="00C34C9E">
        <w:t xml:space="preserve"> </w:t>
      </w:r>
      <w:proofErr w:type="spellStart"/>
      <w:r w:rsidRPr="00C34C9E">
        <w:t>triển</w:t>
      </w:r>
      <w:proofErr w:type="spellEnd"/>
      <w:r w:rsidRPr="00C34C9E">
        <w:t xml:space="preserve"> </w:t>
      </w:r>
      <w:proofErr w:type="spellStart"/>
      <w:r w:rsidRPr="00C34C9E">
        <w:t>trên</w:t>
      </w:r>
      <w:proofErr w:type="spellEnd"/>
      <w:r w:rsidRPr="00C34C9E">
        <w:t xml:space="preserve"> </w:t>
      </w:r>
      <w:proofErr w:type="spellStart"/>
      <w:r w:rsidRPr="00C34C9E">
        <w:t>các</w:t>
      </w:r>
      <w:proofErr w:type="spellEnd"/>
      <w:r w:rsidRPr="00C34C9E">
        <w:t xml:space="preserve"> </w:t>
      </w:r>
      <w:proofErr w:type="spellStart"/>
      <w:r w:rsidRPr="00C34C9E">
        <w:t>nhánh</w:t>
      </w:r>
      <w:proofErr w:type="spellEnd"/>
      <w:r w:rsidRPr="00C34C9E">
        <w:t xml:space="preserve"> Git </w:t>
      </w:r>
      <w:proofErr w:type="spellStart"/>
      <w:r w:rsidRPr="00C34C9E">
        <w:t>riêng</w:t>
      </w:r>
      <w:proofErr w:type="spellEnd"/>
      <w:r w:rsidRPr="00C34C9E">
        <w:t xml:space="preserve"> </w:t>
      </w:r>
      <w:proofErr w:type="spellStart"/>
      <w:r w:rsidRPr="00C34C9E">
        <w:t>rồi</w:t>
      </w:r>
      <w:proofErr w:type="spellEnd"/>
      <w:r w:rsidRPr="00C34C9E">
        <w:t xml:space="preserve"> </w:t>
      </w:r>
      <w:proofErr w:type="spellStart"/>
      <w:r w:rsidRPr="00C34C9E">
        <w:t>ghép</w:t>
      </w:r>
      <w:proofErr w:type="spellEnd"/>
      <w:r w:rsidRPr="00C34C9E">
        <w:t xml:space="preserve"> </w:t>
      </w:r>
      <w:proofErr w:type="spellStart"/>
      <w:r w:rsidRPr="00C34C9E">
        <w:t>vào</w:t>
      </w:r>
      <w:proofErr w:type="spellEnd"/>
      <w:r w:rsidRPr="00C34C9E">
        <w:t xml:space="preserve"> integration/admin-cart. </w:t>
      </w:r>
      <w:proofErr w:type="spellStart"/>
      <w:r w:rsidRPr="00C34C9E">
        <w:t>Nhóm</w:t>
      </w:r>
      <w:proofErr w:type="spellEnd"/>
      <w:r w:rsidRPr="00C34C9E">
        <w:t xml:space="preserve"> </w:t>
      </w:r>
      <w:proofErr w:type="spellStart"/>
      <w:r w:rsidRPr="00C34C9E">
        <w:t>đọc</w:t>
      </w:r>
      <w:proofErr w:type="spellEnd"/>
      <w:r w:rsidRPr="00C34C9E">
        <w:t xml:space="preserve"> </w:t>
      </w:r>
      <w:proofErr w:type="spellStart"/>
      <w:r w:rsidRPr="00C34C9E">
        <w:t>lại</w:t>
      </w:r>
      <w:proofErr w:type="spellEnd"/>
      <w:r w:rsidRPr="00C34C9E">
        <w:t xml:space="preserve"> </w:t>
      </w:r>
      <w:proofErr w:type="spellStart"/>
      <w:r w:rsidRPr="00C34C9E">
        <w:t>thay</w:t>
      </w:r>
      <w:proofErr w:type="spellEnd"/>
      <w:r w:rsidRPr="00C34C9E">
        <w:t xml:space="preserve"> </w:t>
      </w:r>
      <w:proofErr w:type="spellStart"/>
      <w:r w:rsidRPr="00C34C9E">
        <w:t>đổi</w:t>
      </w:r>
      <w:proofErr w:type="spellEnd"/>
      <w:r w:rsidRPr="00C34C9E">
        <w:t xml:space="preserve">, </w:t>
      </w:r>
      <w:proofErr w:type="spellStart"/>
      <w:r w:rsidRPr="00C34C9E">
        <w:t>chạy</w:t>
      </w:r>
      <w:proofErr w:type="spellEnd"/>
      <w:r w:rsidRPr="00C34C9E">
        <w:t xml:space="preserve">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thử</w:t>
      </w:r>
      <w:proofErr w:type="spellEnd"/>
      <w:r w:rsidRPr="00C34C9E">
        <w:t xml:space="preserve"> </w:t>
      </w:r>
      <w:proofErr w:type="spellStart"/>
      <w:r w:rsidRPr="00C34C9E">
        <w:t>tự</w:t>
      </w:r>
      <w:proofErr w:type="spellEnd"/>
      <w:r w:rsidRPr="00C34C9E">
        <w:t xml:space="preserve"> </w:t>
      </w:r>
      <w:proofErr w:type="spellStart"/>
      <w:r w:rsidRPr="00C34C9E">
        <w:t>động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thử</w:t>
      </w:r>
      <w:proofErr w:type="spellEnd"/>
      <w:r w:rsidRPr="00C34C9E">
        <w:t xml:space="preserve"> </w:t>
      </w:r>
      <w:proofErr w:type="spellStart"/>
      <w:r w:rsidRPr="00C34C9E">
        <w:t>trên</w:t>
      </w:r>
      <w:proofErr w:type="spellEnd"/>
      <w:r w:rsidRPr="00C34C9E">
        <w:t xml:space="preserve"> </w:t>
      </w:r>
      <w:proofErr w:type="spellStart"/>
      <w:r w:rsidRPr="00C34C9E">
        <w:t>trình</w:t>
      </w:r>
      <w:proofErr w:type="spellEnd"/>
      <w:r w:rsidRPr="00C34C9E">
        <w:t xml:space="preserve"> </w:t>
      </w:r>
      <w:proofErr w:type="spellStart"/>
      <w:r w:rsidRPr="00C34C9E">
        <w:t>duyệt</w:t>
      </w:r>
      <w:proofErr w:type="spellEnd"/>
      <w:r w:rsidRPr="00C34C9E">
        <w:t xml:space="preserve">. Khi </w:t>
      </w:r>
      <w:proofErr w:type="spellStart"/>
      <w:r w:rsidRPr="00C34C9E">
        <w:t>phát</w:t>
      </w:r>
      <w:proofErr w:type="spellEnd"/>
      <w:r w:rsidRPr="00C34C9E">
        <w:t xml:space="preserve"> </w:t>
      </w:r>
      <w:proofErr w:type="spellStart"/>
      <w:r w:rsidRPr="00C34C9E">
        <w:t>hiện</w:t>
      </w:r>
      <w:proofErr w:type="spellEnd"/>
      <w:r w:rsidRPr="00C34C9E">
        <w:t xml:space="preserve"> </w:t>
      </w:r>
      <w:proofErr w:type="spellStart"/>
      <w:r w:rsidRPr="00C34C9E">
        <w:t>lỗi</w:t>
      </w:r>
      <w:proofErr w:type="spellEnd"/>
      <w:r w:rsidRPr="00C34C9E">
        <w:t xml:space="preserve"> </w:t>
      </w:r>
      <w:proofErr w:type="spellStart"/>
      <w:r w:rsidRPr="00C34C9E">
        <w:t>như</w:t>
      </w:r>
      <w:proofErr w:type="spellEnd"/>
      <w:r w:rsidRPr="00C34C9E">
        <w:t xml:space="preserve"> </w:t>
      </w:r>
      <w:proofErr w:type="spellStart"/>
      <w:r w:rsidRPr="00C34C9E">
        <w:t>thông</w:t>
      </w:r>
      <w:proofErr w:type="spellEnd"/>
      <w:r w:rsidRPr="00C34C9E">
        <w:t xml:space="preserve"> </w:t>
      </w:r>
      <w:proofErr w:type="spellStart"/>
      <w:r w:rsidRPr="00C34C9E">
        <w:t>báo</w:t>
      </w:r>
      <w:proofErr w:type="spellEnd"/>
      <w:r w:rsidRPr="00C34C9E">
        <w:t xml:space="preserve"> </w:t>
      </w:r>
      <w:proofErr w:type="spellStart"/>
      <w:r w:rsidRPr="00C34C9E">
        <w:t>không</w:t>
      </w:r>
      <w:proofErr w:type="spellEnd"/>
      <w:r w:rsidRPr="00C34C9E">
        <w:t xml:space="preserve"> an </w:t>
      </w:r>
      <w:proofErr w:type="spellStart"/>
      <w:r w:rsidRPr="00C34C9E">
        <w:t>toàn</w:t>
      </w:r>
      <w:proofErr w:type="spellEnd"/>
      <w:r w:rsidRPr="00C34C9E">
        <w:t xml:space="preserve">, </w:t>
      </w:r>
      <w:proofErr w:type="spellStart"/>
      <w:r w:rsidRPr="00C34C9E">
        <w:t>hủy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chưa</w:t>
      </w:r>
      <w:proofErr w:type="spellEnd"/>
      <w:r w:rsidRPr="00C34C9E">
        <w:t xml:space="preserve"> </w:t>
      </w:r>
      <w:proofErr w:type="spellStart"/>
      <w:r w:rsidRPr="00C34C9E">
        <w:t>đúng</w:t>
      </w:r>
      <w:proofErr w:type="spellEnd"/>
      <w:r w:rsidRPr="00C34C9E">
        <w:t xml:space="preserve"> </w:t>
      </w:r>
      <w:proofErr w:type="spellStart"/>
      <w:r w:rsidRPr="00C34C9E">
        <w:t>hoặc</w:t>
      </w:r>
      <w:proofErr w:type="spellEnd"/>
      <w:r w:rsidRPr="00C34C9E">
        <w:t xml:space="preserve"> </w:t>
      </w:r>
      <w:proofErr w:type="spellStart"/>
      <w:r w:rsidRPr="00C34C9E">
        <w:t>giao</w:t>
      </w:r>
      <w:proofErr w:type="spellEnd"/>
      <w:r w:rsidRPr="00C34C9E">
        <w:t xml:space="preserve"> </w:t>
      </w:r>
      <w:proofErr w:type="spellStart"/>
      <w:r w:rsidRPr="00C34C9E">
        <w:t>diện</w:t>
      </w:r>
      <w:proofErr w:type="spellEnd"/>
      <w:r w:rsidRPr="00C34C9E">
        <w:t xml:space="preserve"> Admin </w:t>
      </w:r>
      <w:proofErr w:type="spellStart"/>
      <w:r w:rsidRPr="00C34C9E">
        <w:t>tràn</w:t>
      </w:r>
      <w:proofErr w:type="spellEnd"/>
      <w:r w:rsidRPr="00C34C9E">
        <w:t xml:space="preserve"> ở </w:t>
      </w:r>
      <w:proofErr w:type="spellStart"/>
      <w:r w:rsidRPr="00C34C9E">
        <w:t>màn</w:t>
      </w:r>
      <w:proofErr w:type="spellEnd"/>
      <w:r w:rsidRPr="00C34C9E">
        <w:t xml:space="preserve"> </w:t>
      </w:r>
      <w:proofErr w:type="spellStart"/>
      <w:r w:rsidRPr="00C34C9E">
        <w:t>hình</w:t>
      </w:r>
      <w:proofErr w:type="spellEnd"/>
      <w:r w:rsidRPr="00C34C9E">
        <w:t xml:space="preserve"> </w:t>
      </w:r>
      <w:proofErr w:type="spellStart"/>
      <w:r w:rsidRPr="00C34C9E">
        <w:t>nhỏ</w:t>
      </w:r>
      <w:proofErr w:type="spellEnd"/>
      <w:r w:rsidRPr="00C34C9E">
        <w:t xml:space="preserve">, </w:t>
      </w:r>
      <w:proofErr w:type="spellStart"/>
      <w:r w:rsidRPr="00C34C9E">
        <w:t>phần</w:t>
      </w:r>
      <w:proofErr w:type="spellEnd"/>
      <w:r w:rsidRPr="00C34C9E">
        <w:t xml:space="preserve"> </w:t>
      </w:r>
      <w:proofErr w:type="spellStart"/>
      <w:r w:rsidRPr="00C34C9E">
        <w:t>liên</w:t>
      </w:r>
      <w:proofErr w:type="spellEnd"/>
      <w:r w:rsidRPr="00C34C9E">
        <w:t xml:space="preserve"> </w:t>
      </w:r>
      <w:proofErr w:type="spellStart"/>
      <w:r w:rsidRPr="00C34C9E">
        <w:t>quan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sửa</w:t>
      </w:r>
      <w:proofErr w:type="spellEnd"/>
      <w:r w:rsidRPr="00C34C9E">
        <w:t xml:space="preserve"> </w:t>
      </w:r>
      <w:proofErr w:type="spellStart"/>
      <w:r w:rsidRPr="00C34C9E">
        <w:t>rồi</w:t>
      </w:r>
      <w:proofErr w:type="spellEnd"/>
      <w:r w:rsidRPr="00C34C9E">
        <w:t xml:space="preserve">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tra</w:t>
      </w:r>
      <w:proofErr w:type="spellEnd"/>
      <w:r w:rsidRPr="00C34C9E">
        <w:t xml:space="preserve"> </w:t>
      </w:r>
      <w:proofErr w:type="spellStart"/>
      <w:r w:rsidRPr="00C34C9E">
        <w:t>lại</w:t>
      </w:r>
      <w:proofErr w:type="spellEnd"/>
      <w:r w:rsidRPr="00C34C9E">
        <w:t>.</w:t>
      </w:r>
    </w:p>
    <w:p w14:paraId="7B568F01" w14:textId="77777777" w:rsidR="006703DF" w:rsidRPr="00C34C9E" w:rsidRDefault="00000000" w:rsidP="00FF192C">
      <w:pPr>
        <w:spacing w:line="360" w:lineRule="auto"/>
        <w:ind w:firstLine="720"/>
      </w:pPr>
      <w:proofErr w:type="spellStart"/>
      <w:r w:rsidRPr="00C34C9E">
        <w:t>Bản</w:t>
      </w:r>
      <w:proofErr w:type="spellEnd"/>
      <w:r w:rsidRPr="00C34C9E">
        <w:t xml:space="preserve"> demo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chốt</w:t>
      </w:r>
      <w:proofErr w:type="spellEnd"/>
      <w:r w:rsidRPr="00C34C9E">
        <w:t xml:space="preserve"> </w:t>
      </w:r>
      <w:proofErr w:type="spellStart"/>
      <w:r w:rsidRPr="00C34C9E">
        <w:t>bằng</w:t>
      </w:r>
      <w:proofErr w:type="spellEnd"/>
      <w:r w:rsidRPr="00C34C9E">
        <w:t xml:space="preserve"> tag demo-2026-10-18, </w:t>
      </w:r>
      <w:proofErr w:type="spellStart"/>
      <w:r w:rsidRPr="00C34C9E">
        <w:t>mã</w:t>
      </w:r>
      <w:proofErr w:type="spellEnd"/>
      <w:r w:rsidRPr="00C34C9E">
        <w:t xml:space="preserve"> snapshot f30e9ad. </w:t>
      </w:r>
      <w:proofErr w:type="spellStart"/>
      <w:r w:rsidRPr="00C34C9E">
        <w:t>Kết</w:t>
      </w:r>
      <w:proofErr w:type="spellEnd"/>
      <w:r w:rsidRPr="00C34C9E">
        <w:t xml:space="preserve"> </w:t>
      </w:r>
      <w:proofErr w:type="spellStart"/>
      <w:r w:rsidRPr="00C34C9E">
        <w:t>quả</w:t>
      </w:r>
      <w:proofErr w:type="spellEnd"/>
      <w:r w:rsidRPr="00C34C9E">
        <w:t xml:space="preserve"> </w:t>
      </w:r>
      <w:proofErr w:type="spellStart"/>
      <w:r w:rsidRPr="00C34C9E">
        <w:t>của</w:t>
      </w:r>
      <w:proofErr w:type="spellEnd"/>
      <w:r w:rsidRPr="00C34C9E">
        <w:t xml:space="preserve"> </w:t>
      </w:r>
      <w:proofErr w:type="spellStart"/>
      <w:r w:rsidRPr="00C34C9E">
        <w:t>phiên</w:t>
      </w:r>
      <w:proofErr w:type="spellEnd"/>
      <w:r w:rsidRPr="00C34C9E">
        <w:t xml:space="preserve"> </w:t>
      </w:r>
      <w:proofErr w:type="spellStart"/>
      <w:r w:rsidRPr="00C34C9E">
        <w:t>bản</w:t>
      </w:r>
      <w:proofErr w:type="spellEnd"/>
      <w:r w:rsidRPr="00C34C9E">
        <w:t xml:space="preserve"> </w:t>
      </w:r>
      <w:proofErr w:type="spellStart"/>
      <w:r w:rsidRPr="00C34C9E">
        <w:t>cũ</w:t>
      </w:r>
      <w:proofErr w:type="spellEnd"/>
      <w:r w:rsidRPr="00C34C9E">
        <w:t xml:space="preserve"> </w:t>
      </w:r>
      <w:proofErr w:type="spellStart"/>
      <w:r w:rsidRPr="00C34C9E">
        <w:t>vẫn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giữ</w:t>
      </w:r>
      <w:proofErr w:type="spellEnd"/>
      <w:r w:rsidRPr="00C34C9E">
        <w:t xml:space="preserve"> </w:t>
      </w:r>
      <w:proofErr w:type="spellStart"/>
      <w:r w:rsidRPr="00C34C9E">
        <w:t>làm</w:t>
      </w:r>
      <w:proofErr w:type="spellEnd"/>
      <w:r w:rsidRPr="00C34C9E">
        <w:t xml:space="preserve"> </w:t>
      </w:r>
      <w:proofErr w:type="spellStart"/>
      <w:r w:rsidRPr="00C34C9E">
        <w:t>bằng</w:t>
      </w:r>
      <w:proofErr w:type="spellEnd"/>
      <w:r w:rsidRPr="00C34C9E">
        <w:t xml:space="preserve"> </w:t>
      </w:r>
      <w:proofErr w:type="spellStart"/>
      <w:r w:rsidRPr="00C34C9E">
        <w:t>chứng</w:t>
      </w:r>
      <w:proofErr w:type="spellEnd"/>
      <w:r w:rsidRPr="00C34C9E">
        <w:t xml:space="preserve"> </w:t>
      </w:r>
      <w:proofErr w:type="spellStart"/>
      <w:r w:rsidRPr="00C34C9E">
        <w:t>lịch</w:t>
      </w:r>
      <w:proofErr w:type="spellEnd"/>
      <w:r w:rsidRPr="00C34C9E">
        <w:t xml:space="preserve"> </w:t>
      </w:r>
      <w:proofErr w:type="spellStart"/>
      <w:r w:rsidRPr="00C34C9E">
        <w:t>sử</w:t>
      </w:r>
      <w:proofErr w:type="spellEnd"/>
      <w:r w:rsidRPr="00C34C9E">
        <w:t xml:space="preserve">, </w:t>
      </w:r>
      <w:proofErr w:type="spellStart"/>
      <w:r w:rsidRPr="00C34C9E">
        <w:t>nhưng</w:t>
      </w:r>
      <w:proofErr w:type="spellEnd"/>
      <w:r w:rsidRPr="00C34C9E">
        <w:t xml:space="preserve">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</w:t>
      </w:r>
      <w:proofErr w:type="spellStart"/>
      <w:r w:rsidRPr="00C34C9E">
        <w:t>thay</w:t>
      </w:r>
      <w:proofErr w:type="spellEnd"/>
      <w:r w:rsidRPr="00C34C9E">
        <w:t xml:space="preserve"> </w:t>
      </w:r>
      <w:proofErr w:type="spellStart"/>
      <w:r w:rsidRPr="00C34C9E">
        <w:t>cho</w:t>
      </w:r>
      <w:proofErr w:type="spellEnd"/>
      <w:r w:rsidRPr="00C34C9E">
        <w:t xml:space="preserve"> </w:t>
      </w:r>
      <w:proofErr w:type="spellStart"/>
      <w:r w:rsidRPr="00C34C9E">
        <w:t>kết</w:t>
      </w:r>
      <w:proofErr w:type="spellEnd"/>
      <w:r w:rsidRPr="00C34C9E">
        <w:t xml:space="preserve"> </w:t>
      </w:r>
      <w:proofErr w:type="spellStart"/>
      <w:r w:rsidRPr="00C34C9E">
        <w:t>quả</w:t>
      </w:r>
      <w:proofErr w:type="spellEnd"/>
      <w:r w:rsidRPr="00C34C9E">
        <w:t xml:space="preserve"> </w:t>
      </w:r>
      <w:proofErr w:type="spellStart"/>
      <w:r w:rsidRPr="00C34C9E">
        <w:t>của</w:t>
      </w:r>
      <w:proofErr w:type="spellEnd"/>
      <w:r w:rsidRPr="00C34C9E">
        <w:t xml:space="preserve"> </w:t>
      </w:r>
      <w:proofErr w:type="spellStart"/>
      <w:r w:rsidRPr="00C34C9E">
        <w:t>mã</w:t>
      </w:r>
      <w:proofErr w:type="spellEnd"/>
      <w:r w:rsidRPr="00C34C9E">
        <w:t xml:space="preserve"> </w:t>
      </w:r>
      <w:proofErr w:type="spellStart"/>
      <w:r w:rsidRPr="00C34C9E">
        <w:t>mới</w:t>
      </w:r>
      <w:proofErr w:type="spellEnd"/>
      <w:r w:rsidRPr="00C34C9E">
        <w:t xml:space="preserve">. </w:t>
      </w:r>
      <w:proofErr w:type="spellStart"/>
      <w:r w:rsidRPr="00C34C9E">
        <w:t>Với</w:t>
      </w:r>
      <w:proofErr w:type="spellEnd"/>
      <w:r w:rsidRPr="00C34C9E">
        <w:t xml:space="preserve"> </w:t>
      </w:r>
      <w:proofErr w:type="spellStart"/>
      <w:r w:rsidRPr="00C34C9E">
        <w:t>máy</w:t>
      </w:r>
      <w:proofErr w:type="spellEnd"/>
      <w:r w:rsidRPr="00C34C9E">
        <w:t xml:space="preserve"> </w:t>
      </w:r>
      <w:proofErr w:type="spellStart"/>
      <w:r w:rsidRPr="00C34C9E">
        <w:t>thứ</w:t>
      </w:r>
      <w:proofErr w:type="spellEnd"/>
      <w:r w:rsidRPr="00C34C9E">
        <w:t xml:space="preserve"> </w:t>
      </w:r>
      <w:proofErr w:type="spellStart"/>
      <w:r w:rsidRPr="00C34C9E">
        <w:t>hai</w:t>
      </w:r>
      <w:proofErr w:type="spellEnd"/>
      <w:r w:rsidRPr="00C34C9E">
        <w:t xml:space="preserve">, </w:t>
      </w:r>
      <w:proofErr w:type="spellStart"/>
      <w:r w:rsidRPr="00C34C9E">
        <w:t>nhóm</w:t>
      </w:r>
      <w:proofErr w:type="spellEnd"/>
      <w:r w:rsidRPr="00C34C9E">
        <w:t xml:space="preserve"> </w:t>
      </w:r>
      <w:proofErr w:type="spellStart"/>
      <w:r w:rsidRPr="00C34C9E">
        <w:t>chỉ</w:t>
      </w:r>
      <w:proofErr w:type="spellEnd"/>
      <w:r w:rsidRPr="00C34C9E">
        <w:t xml:space="preserve"> </w:t>
      </w:r>
      <w:proofErr w:type="spellStart"/>
      <w:r w:rsidRPr="00C34C9E">
        <w:t>xác</w:t>
      </w:r>
      <w:proofErr w:type="spellEnd"/>
      <w:r w:rsidRPr="00C34C9E">
        <w:t xml:space="preserve"> </w:t>
      </w:r>
      <w:proofErr w:type="spellStart"/>
      <w:r w:rsidRPr="00C34C9E">
        <w:t>nhận</w:t>
      </w:r>
      <w:proofErr w:type="spellEnd"/>
      <w:r w:rsidRPr="00C34C9E">
        <w:t xml:space="preserve"> </w:t>
      </w:r>
      <w:proofErr w:type="spellStart"/>
      <w:r w:rsidRPr="00C34C9E">
        <w:t>sau</w:t>
      </w:r>
      <w:proofErr w:type="spellEnd"/>
      <w:r w:rsidRPr="00C34C9E">
        <w:t xml:space="preserve"> </w:t>
      </w:r>
      <w:proofErr w:type="spellStart"/>
      <w:r w:rsidRPr="00C34C9E">
        <w:t>khi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thành</w:t>
      </w:r>
      <w:proofErr w:type="spellEnd"/>
      <w:r w:rsidRPr="00C34C9E">
        <w:t xml:space="preserve"> </w:t>
      </w:r>
      <w:proofErr w:type="spellStart"/>
      <w:r w:rsidRPr="00C34C9E">
        <w:t>viên</w:t>
      </w:r>
      <w:proofErr w:type="spellEnd"/>
      <w:r w:rsidRPr="00C34C9E">
        <w:t xml:space="preserve"> </w:t>
      </w:r>
      <w:proofErr w:type="spellStart"/>
      <w:r w:rsidRPr="00C34C9E">
        <w:t>cài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gửi</w:t>
      </w:r>
      <w:proofErr w:type="spellEnd"/>
      <w:r w:rsidRPr="00C34C9E">
        <w:t xml:space="preserve"> </w:t>
      </w:r>
      <w:proofErr w:type="spellStart"/>
      <w:r w:rsidRPr="00C34C9E">
        <w:t>kết</w:t>
      </w:r>
      <w:proofErr w:type="spellEnd"/>
      <w:r w:rsidRPr="00C34C9E">
        <w:t xml:space="preserve"> </w:t>
      </w:r>
      <w:proofErr w:type="spellStart"/>
      <w:r w:rsidRPr="00C34C9E">
        <w:t>quả</w:t>
      </w:r>
      <w:proofErr w:type="spellEnd"/>
      <w:r w:rsidRPr="00C34C9E">
        <w:t xml:space="preserve"> </w:t>
      </w:r>
      <w:proofErr w:type="spellStart"/>
      <w:r w:rsidRPr="00C34C9E">
        <w:t>thật</w:t>
      </w:r>
      <w:proofErr w:type="spellEnd"/>
      <w:r w:rsidRPr="00C34C9E">
        <w:t>.</w:t>
      </w:r>
    </w:p>
    <w:p w14:paraId="42B92568" w14:textId="77777777" w:rsidR="006703DF" w:rsidRPr="002B6707" w:rsidRDefault="00000000">
      <w:pPr>
        <w:pStyle w:val="Heading1"/>
        <w:pageBreakBefore/>
      </w:pPr>
      <w:bookmarkStart w:id="12" w:name="_Toc243253213"/>
      <w:r w:rsidRPr="002B6707">
        <w:lastRenderedPageBreak/>
        <w:t>CHƯƠNG 1 TỔNG QUAN VÀ CƠ SỞ THỰC HIỆN</w:t>
      </w:r>
      <w:bookmarkEnd w:id="12"/>
    </w:p>
    <w:p w14:paraId="53DCCCFD" w14:textId="712B6F40" w:rsidR="006703DF" w:rsidRPr="00C34C9E" w:rsidRDefault="00000000" w:rsidP="00FF192C">
      <w:pPr>
        <w:pStyle w:val="Heading2"/>
        <w:spacing w:line="360" w:lineRule="auto"/>
        <w:rPr>
          <w:sz w:val="26"/>
          <w:szCs w:val="26"/>
        </w:rPr>
      </w:pPr>
      <w:bookmarkStart w:id="13" w:name="_Toc243253214"/>
      <w:r w:rsidRPr="00C34C9E">
        <w:rPr>
          <w:sz w:val="26"/>
          <w:szCs w:val="26"/>
        </w:rPr>
        <w:t xml:space="preserve">1.1 </w:t>
      </w:r>
      <w:r w:rsidR="002B6707" w:rsidRPr="002B6707">
        <w:rPr>
          <w:sz w:val="26"/>
          <w:szCs w:val="26"/>
        </w:rPr>
        <w:t>YÊU CẦU CỦA MÔN HỌC</w:t>
      </w:r>
      <w:bookmarkEnd w:id="13"/>
    </w:p>
    <w:p w14:paraId="58B0E751" w14:textId="449665CD" w:rsidR="006703DF" w:rsidRPr="00C34C9E" w:rsidRDefault="00000000" w:rsidP="00FF192C">
      <w:pPr>
        <w:spacing w:line="360" w:lineRule="auto"/>
        <w:ind w:firstLine="720"/>
      </w:pPr>
      <w:r w:rsidRPr="00C34C9E">
        <w:t xml:space="preserve">Quy </w:t>
      </w:r>
      <w:proofErr w:type="spellStart"/>
      <w:r w:rsidRPr="00C34C9E">
        <w:t>định</w:t>
      </w:r>
      <w:proofErr w:type="spellEnd"/>
      <w:r w:rsidRPr="00C34C9E">
        <w:t xml:space="preserve"> </w:t>
      </w:r>
      <w:proofErr w:type="spellStart"/>
      <w:r w:rsidRPr="00C34C9E">
        <w:t>báo</w:t>
      </w:r>
      <w:proofErr w:type="spellEnd"/>
      <w:r w:rsidRPr="00C34C9E">
        <w:t xml:space="preserve"> </w:t>
      </w:r>
      <w:proofErr w:type="spellStart"/>
      <w:r w:rsidRPr="00C34C9E">
        <w:t>cáo</w:t>
      </w:r>
      <w:proofErr w:type="spellEnd"/>
      <w:r w:rsidRPr="00C34C9E">
        <w:t xml:space="preserve"> </w:t>
      </w:r>
      <w:proofErr w:type="spellStart"/>
      <w:r w:rsidRPr="00C34C9E">
        <w:t>yêu</w:t>
      </w:r>
      <w:proofErr w:type="spellEnd"/>
      <w:r w:rsidRPr="00C34C9E">
        <w:t xml:space="preserve"> </w:t>
      </w:r>
      <w:proofErr w:type="spellStart"/>
      <w:r w:rsidRPr="00C34C9E">
        <w:t>cầu</w:t>
      </w:r>
      <w:proofErr w:type="spellEnd"/>
      <w:r w:rsidRPr="00C34C9E">
        <w:t xml:space="preserve"> Laravel </w:t>
      </w:r>
      <w:proofErr w:type="spellStart"/>
      <w:r w:rsidRPr="00C34C9E">
        <w:t>và</w:t>
      </w:r>
      <w:proofErr w:type="spellEnd"/>
      <w:r w:rsidRPr="00C34C9E">
        <w:t xml:space="preserve"> MySQL, </w:t>
      </w:r>
      <w:proofErr w:type="spellStart"/>
      <w:r w:rsidRPr="00C34C9E">
        <w:t>có</w:t>
      </w:r>
      <w:proofErr w:type="spellEnd"/>
      <w:r w:rsidRPr="00C34C9E">
        <w:t xml:space="preserve"> Eloquent ORM, Migration, Seeder, Blade </w:t>
      </w:r>
      <w:proofErr w:type="spellStart"/>
      <w:r w:rsidRPr="00C34C9E">
        <w:t>và</w:t>
      </w:r>
      <w:proofErr w:type="spellEnd"/>
      <w:r w:rsidRPr="00C34C9E">
        <w:t xml:space="preserve"> Bootstrap; </w:t>
      </w:r>
      <w:proofErr w:type="spellStart"/>
      <w:r w:rsidRPr="00C34C9E">
        <w:t>ít</w:t>
      </w:r>
      <w:proofErr w:type="spellEnd"/>
      <w:r w:rsidRPr="00C34C9E">
        <w:t xml:space="preserve"> </w:t>
      </w:r>
      <w:proofErr w:type="spellStart"/>
      <w:r w:rsidRPr="00C34C9E">
        <w:t>nhất</w:t>
      </w:r>
      <w:proofErr w:type="spellEnd"/>
      <w:r w:rsidRPr="00C34C9E">
        <w:t xml:space="preserve"> </w:t>
      </w:r>
      <w:proofErr w:type="spellStart"/>
      <w:r w:rsidRPr="00C34C9E">
        <w:t>hai</w:t>
      </w:r>
      <w:proofErr w:type="spellEnd"/>
      <w:r w:rsidRPr="00C34C9E">
        <w:t xml:space="preserve"> role; CRUD </w:t>
      </w:r>
      <w:proofErr w:type="spellStart"/>
      <w:r w:rsidRPr="00C34C9E">
        <w:t>trên</w:t>
      </w:r>
      <w:proofErr w:type="spellEnd"/>
      <w:r w:rsidRPr="00C34C9E">
        <w:t xml:space="preserve"> </w:t>
      </w:r>
      <w:proofErr w:type="spellStart"/>
      <w:r w:rsidRPr="00C34C9E">
        <w:t>hai</w:t>
      </w:r>
      <w:proofErr w:type="spellEnd"/>
      <w:r w:rsidRPr="00C34C9E">
        <w:t xml:space="preserve"> </w:t>
      </w:r>
      <w:proofErr w:type="spellStart"/>
      <w:r w:rsidRPr="00C34C9E">
        <w:t>bảng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quan</w:t>
      </w:r>
      <w:proofErr w:type="spellEnd"/>
      <w:r w:rsidRPr="00C34C9E">
        <w:t xml:space="preserve"> </w:t>
      </w:r>
      <w:proofErr w:type="spellStart"/>
      <w:r w:rsidRPr="00C34C9E">
        <w:t>hệ</w:t>
      </w:r>
      <w:proofErr w:type="spellEnd"/>
      <w:r w:rsidRPr="00C34C9E">
        <w:t xml:space="preserve">; </w:t>
      </w:r>
      <w:proofErr w:type="spellStart"/>
      <w:r w:rsidRPr="00C34C9E">
        <w:t>đăng</w:t>
      </w:r>
      <w:proofErr w:type="spellEnd"/>
      <w:r w:rsidRPr="00C34C9E">
        <w:t xml:space="preserve"> </w:t>
      </w:r>
      <w:proofErr w:type="spellStart"/>
      <w:r w:rsidRPr="00C34C9E">
        <w:t>nhập</w:t>
      </w:r>
      <w:proofErr w:type="spellEnd"/>
      <w:r w:rsidRPr="00C34C9E">
        <w:t xml:space="preserve">, </w:t>
      </w:r>
      <w:proofErr w:type="spellStart"/>
      <w:r w:rsidRPr="00C34C9E">
        <w:t>đăng</w:t>
      </w:r>
      <w:proofErr w:type="spellEnd"/>
      <w:r w:rsidRPr="00C34C9E">
        <w:t xml:space="preserve"> </w:t>
      </w:r>
      <w:proofErr w:type="spellStart"/>
      <w:r w:rsidRPr="00C34C9E">
        <w:t>xuất</w:t>
      </w:r>
      <w:proofErr w:type="spellEnd"/>
      <w:r w:rsidRPr="00C34C9E">
        <w:t xml:space="preserve">, </w:t>
      </w:r>
      <w:proofErr w:type="spellStart"/>
      <w:r w:rsidRPr="00C34C9E">
        <w:t>phân</w:t>
      </w:r>
      <w:proofErr w:type="spellEnd"/>
      <w:r w:rsidRPr="00C34C9E">
        <w:t xml:space="preserve"> </w:t>
      </w:r>
      <w:proofErr w:type="spellStart"/>
      <w:r w:rsidRPr="00C34C9E">
        <w:t>quyền</w:t>
      </w:r>
      <w:proofErr w:type="spellEnd"/>
      <w:r w:rsidRPr="00C34C9E">
        <w:t xml:space="preserve">; </w:t>
      </w:r>
      <w:proofErr w:type="spellStart"/>
      <w:r w:rsidRPr="00C34C9E">
        <w:t>tìm</w:t>
      </w:r>
      <w:proofErr w:type="spellEnd"/>
      <w:r w:rsidRPr="00C34C9E">
        <w:t xml:space="preserve"> </w:t>
      </w:r>
      <w:proofErr w:type="spellStart"/>
      <w:r w:rsidRPr="00C34C9E">
        <w:t>kiếm</w:t>
      </w:r>
      <w:proofErr w:type="spellEnd"/>
      <w:r w:rsidRPr="00C34C9E">
        <w:t xml:space="preserve">, </w:t>
      </w:r>
      <w:proofErr w:type="spellStart"/>
      <w:r w:rsidRPr="00C34C9E">
        <w:t>phân</w:t>
      </w:r>
      <w:proofErr w:type="spellEnd"/>
      <w:r w:rsidRPr="00C34C9E">
        <w:t xml:space="preserve"> </w:t>
      </w:r>
      <w:proofErr w:type="spellStart"/>
      <w:r w:rsidRPr="00C34C9E">
        <w:t>trang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validation. Báo </w:t>
      </w:r>
      <w:proofErr w:type="spellStart"/>
      <w:r w:rsidRPr="00C34C9E">
        <w:t>cáo</w:t>
      </w:r>
      <w:proofErr w:type="spellEnd"/>
      <w:r w:rsidRPr="00C34C9E">
        <w:t xml:space="preserve"> </w:t>
      </w:r>
      <w:proofErr w:type="spellStart"/>
      <w:r w:rsidRPr="00C34C9E">
        <w:t>phải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mô</w:t>
      </w:r>
      <w:proofErr w:type="spellEnd"/>
      <w:r w:rsidRPr="00C34C9E">
        <w:t xml:space="preserve"> </w:t>
      </w:r>
      <w:proofErr w:type="spellStart"/>
      <w:r w:rsidRPr="00C34C9E">
        <w:t>tả</w:t>
      </w:r>
      <w:proofErr w:type="spellEnd"/>
      <w:r w:rsidRPr="00C34C9E">
        <w:t xml:space="preserve"> </w:t>
      </w:r>
      <w:proofErr w:type="spellStart"/>
      <w:r w:rsidRPr="00C34C9E">
        <w:t>đề</w:t>
      </w:r>
      <w:proofErr w:type="spellEnd"/>
      <w:r w:rsidRPr="00C34C9E">
        <w:t xml:space="preserve"> </w:t>
      </w:r>
      <w:proofErr w:type="spellStart"/>
      <w:r w:rsidRPr="00C34C9E">
        <w:t>tài</w:t>
      </w:r>
      <w:proofErr w:type="spellEnd"/>
      <w:r w:rsidRPr="00C34C9E">
        <w:t xml:space="preserve">, ERD, UML Use Case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phân</w:t>
      </w:r>
      <w:proofErr w:type="spellEnd"/>
      <w:r w:rsidRPr="00C34C9E">
        <w:t xml:space="preserve"> </w:t>
      </w:r>
      <w:proofErr w:type="spellStart"/>
      <w:r w:rsidRPr="00C34C9E">
        <w:t>công</w:t>
      </w:r>
      <w:proofErr w:type="spellEnd"/>
      <w:r w:rsidRPr="00C34C9E">
        <w:t xml:space="preserve"> </w:t>
      </w:r>
      <w:proofErr w:type="spellStart"/>
      <w:r w:rsidRPr="00C34C9E">
        <w:t>rõ</w:t>
      </w:r>
      <w:proofErr w:type="spellEnd"/>
      <w:r w:rsidRPr="00C34C9E">
        <w:t xml:space="preserve"> </w:t>
      </w:r>
      <w:proofErr w:type="spellStart"/>
      <w:r w:rsidRPr="00C34C9E">
        <w:t>ràng</w:t>
      </w:r>
      <w:proofErr w:type="spellEnd"/>
      <w:r w:rsidRPr="00C34C9E">
        <w:t xml:space="preserve">. </w:t>
      </w:r>
      <w:proofErr w:type="spellStart"/>
      <w:r w:rsidRPr="00C34C9E">
        <w:t>Nhóm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</w:t>
      </w:r>
      <w:proofErr w:type="spellStart"/>
      <w:r w:rsidRPr="00C34C9E">
        <w:t>các</w:t>
      </w:r>
      <w:proofErr w:type="spellEnd"/>
      <w:r w:rsidRPr="00C34C9E">
        <w:t xml:space="preserve"> </w:t>
      </w:r>
      <w:proofErr w:type="spellStart"/>
      <w:r w:rsidRPr="00C34C9E">
        <w:t>yêu</w:t>
      </w:r>
      <w:proofErr w:type="spellEnd"/>
      <w:r w:rsidRPr="00C34C9E">
        <w:t xml:space="preserve"> </w:t>
      </w:r>
      <w:proofErr w:type="spellStart"/>
      <w:r w:rsidRPr="00C34C9E">
        <w:t>cầu</w:t>
      </w:r>
      <w:proofErr w:type="spellEnd"/>
      <w:r w:rsidRPr="00C34C9E">
        <w:t xml:space="preserve"> </w:t>
      </w:r>
      <w:proofErr w:type="spellStart"/>
      <w:r w:rsidRPr="00C34C9E">
        <w:t>này</w:t>
      </w:r>
      <w:proofErr w:type="spellEnd"/>
      <w:r w:rsidRPr="00C34C9E">
        <w:t xml:space="preserve"> </w:t>
      </w:r>
      <w:proofErr w:type="spellStart"/>
      <w:r w:rsidRPr="00C34C9E">
        <w:t>làm</w:t>
      </w:r>
      <w:proofErr w:type="spellEnd"/>
      <w:r w:rsidRPr="00C34C9E">
        <w:t xml:space="preserve"> </w:t>
      </w:r>
      <w:proofErr w:type="spellStart"/>
      <w:r w:rsidRPr="00C34C9E">
        <w:t>mức</w:t>
      </w:r>
      <w:proofErr w:type="spellEnd"/>
      <w:r w:rsidRPr="00C34C9E">
        <w:t xml:space="preserve"> </w:t>
      </w:r>
      <w:proofErr w:type="spellStart"/>
      <w:r w:rsidRPr="00C34C9E">
        <w:t>tối</w:t>
      </w:r>
      <w:proofErr w:type="spellEnd"/>
      <w:r w:rsidRPr="00C34C9E">
        <w:t xml:space="preserve"> </w:t>
      </w:r>
      <w:proofErr w:type="spellStart"/>
      <w:r w:rsidRPr="00C34C9E">
        <w:t>thiểu</w:t>
      </w:r>
      <w:proofErr w:type="spellEnd"/>
      <w:r w:rsidRPr="00C34C9E">
        <w:t xml:space="preserve"> </w:t>
      </w:r>
      <w:proofErr w:type="spellStart"/>
      <w:r w:rsidRPr="00C34C9E">
        <w:t>để</w:t>
      </w:r>
      <w:proofErr w:type="spellEnd"/>
      <w:r w:rsidRPr="00C34C9E">
        <w:t xml:space="preserve"> </w:t>
      </w:r>
      <w:proofErr w:type="spellStart"/>
      <w:r w:rsidRPr="00C34C9E">
        <w:t>đối</w:t>
      </w:r>
      <w:proofErr w:type="spellEnd"/>
      <w:r w:rsidRPr="00C34C9E">
        <w:t xml:space="preserve"> </w:t>
      </w:r>
      <w:proofErr w:type="spellStart"/>
      <w:r w:rsidRPr="00C34C9E">
        <w:t>chiếu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>.</w:t>
      </w:r>
    </w:p>
    <w:p w14:paraId="15A6ED5D" w14:textId="4ECC8993" w:rsidR="006703DF" w:rsidRPr="00C34C9E" w:rsidRDefault="00000000" w:rsidP="00FF192C">
      <w:pPr>
        <w:pStyle w:val="bang"/>
      </w:pPr>
      <w:bookmarkStart w:id="14" w:name="_Toc243253509"/>
      <w:bookmarkStart w:id="15" w:name="_Toc243253608"/>
      <w:proofErr w:type="spellStart"/>
      <w:r w:rsidRPr="00C34C9E">
        <w:t>Bảng</w:t>
      </w:r>
      <w:proofErr w:type="spellEnd"/>
      <w:r w:rsidRPr="00C34C9E">
        <w:t xml:space="preserve"> </w:t>
      </w:r>
      <w:bookmarkStart w:id="16" w:name="_Toc13887"/>
      <w:r w:rsidR="00F457C7">
        <w:t>1</w:t>
      </w:r>
      <w:r w:rsidR="00F457C7">
        <w:rPr>
          <w:lang w:val="vi-VN"/>
        </w:rPr>
        <w:t>.1</w:t>
      </w:r>
      <w:r w:rsidR="00C76480">
        <w:rPr>
          <w:lang w:val="vi-VN"/>
        </w:rPr>
        <w:t xml:space="preserve"> </w:t>
      </w:r>
      <w:proofErr w:type="spellStart"/>
      <w:r w:rsidR="00C76480" w:rsidRPr="00C34C9E">
        <w:t>Đối</w:t>
      </w:r>
      <w:proofErr w:type="spellEnd"/>
      <w:r w:rsidR="00C76480" w:rsidRPr="00C34C9E">
        <w:t xml:space="preserve"> </w:t>
      </w:r>
      <w:proofErr w:type="spellStart"/>
      <w:r w:rsidR="00C76480" w:rsidRPr="00C34C9E">
        <w:t>chiếu</w:t>
      </w:r>
      <w:proofErr w:type="spellEnd"/>
      <w:r w:rsidR="00C76480" w:rsidRPr="00C34C9E">
        <w:t xml:space="preserve"> </w:t>
      </w:r>
      <w:proofErr w:type="spellStart"/>
      <w:r w:rsidR="00C76480" w:rsidRPr="00C34C9E">
        <w:t>yêu</w:t>
      </w:r>
      <w:proofErr w:type="spellEnd"/>
      <w:r w:rsidR="00C76480" w:rsidRPr="00C34C9E">
        <w:t xml:space="preserve"> </w:t>
      </w:r>
      <w:proofErr w:type="spellStart"/>
      <w:r w:rsidR="00C76480" w:rsidRPr="00C34C9E">
        <w:t>cầu</w:t>
      </w:r>
      <w:proofErr w:type="spellEnd"/>
      <w:r w:rsidR="00C76480" w:rsidRPr="00C34C9E">
        <w:t xml:space="preserve"> </w:t>
      </w:r>
      <w:proofErr w:type="spellStart"/>
      <w:r w:rsidR="00C76480" w:rsidRPr="00C34C9E">
        <w:t>môn</w:t>
      </w:r>
      <w:proofErr w:type="spellEnd"/>
      <w:r w:rsidR="00C76480" w:rsidRPr="00C34C9E">
        <w:t xml:space="preserve"> </w:t>
      </w:r>
      <w:proofErr w:type="spellStart"/>
      <w:r w:rsidR="00C76480" w:rsidRPr="00C34C9E">
        <w:t>học</w:t>
      </w:r>
      <w:proofErr w:type="spellEnd"/>
      <w:r w:rsidR="00C76480" w:rsidRPr="00C34C9E">
        <w:t xml:space="preserve"> </w:t>
      </w:r>
      <w:proofErr w:type="spellStart"/>
      <w:r w:rsidR="00C76480" w:rsidRPr="00C34C9E">
        <w:t>với</w:t>
      </w:r>
      <w:proofErr w:type="spellEnd"/>
      <w:r w:rsidR="00C76480" w:rsidRPr="00C34C9E">
        <w:t xml:space="preserve"> </w:t>
      </w:r>
      <w:proofErr w:type="spellStart"/>
      <w:r w:rsidR="00C76480" w:rsidRPr="00C34C9E">
        <w:t>SmartCart</w:t>
      </w:r>
      <w:bookmarkEnd w:id="14"/>
      <w:bookmarkEnd w:id="15"/>
      <w:bookmarkEnd w:id="16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066"/>
      </w:tblGrid>
      <w:tr w:rsidR="006703DF" w:rsidRPr="00C34C9E" w14:paraId="283632B8" w14:textId="77777777" w:rsidTr="002B6707">
        <w:trPr>
          <w:jc w:val="center"/>
        </w:trPr>
        <w:tc>
          <w:tcPr>
            <w:tcW w:w="2835" w:type="dxa"/>
          </w:tcPr>
          <w:p w14:paraId="3FECC195" w14:textId="77777777" w:rsidR="006703DF" w:rsidRPr="00557E9C" w:rsidRDefault="00000000" w:rsidP="00FF192C">
            <w:pPr>
              <w:keepNext/>
              <w:spacing w:after="40" w:line="360" w:lineRule="auto"/>
              <w:ind w:firstLine="0"/>
              <w:jc w:val="left"/>
              <w:rPr>
                <w:bCs/>
              </w:rPr>
            </w:pPr>
            <w:proofErr w:type="spellStart"/>
            <w:r w:rsidRPr="00557E9C">
              <w:rPr>
                <w:bCs/>
              </w:rPr>
              <w:t>Yêu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cầu</w:t>
            </w:r>
            <w:proofErr w:type="spellEnd"/>
          </w:p>
        </w:tc>
        <w:tc>
          <w:tcPr>
            <w:tcW w:w="6066" w:type="dxa"/>
          </w:tcPr>
          <w:p w14:paraId="78CB3ED4" w14:textId="77777777" w:rsidR="006703DF" w:rsidRPr="00557E9C" w:rsidRDefault="00000000" w:rsidP="00FF192C">
            <w:pPr>
              <w:keepNext/>
              <w:spacing w:after="40" w:line="360" w:lineRule="auto"/>
              <w:ind w:firstLine="0"/>
              <w:jc w:val="left"/>
              <w:rPr>
                <w:bCs/>
              </w:rPr>
            </w:pPr>
            <w:proofErr w:type="spellStart"/>
            <w:r w:rsidRPr="00557E9C">
              <w:rPr>
                <w:bCs/>
              </w:rPr>
              <w:t>Phần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triển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khai</w:t>
            </w:r>
            <w:proofErr w:type="spellEnd"/>
          </w:p>
        </w:tc>
      </w:tr>
      <w:tr w:rsidR="006703DF" w:rsidRPr="00C34C9E" w14:paraId="72AE0163" w14:textId="77777777" w:rsidTr="002B6707">
        <w:trPr>
          <w:jc w:val="center"/>
        </w:trPr>
        <w:tc>
          <w:tcPr>
            <w:tcW w:w="2835" w:type="dxa"/>
          </w:tcPr>
          <w:p w14:paraId="42447F4E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Laravel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MySQL</w:t>
            </w:r>
          </w:p>
        </w:tc>
        <w:tc>
          <w:tcPr>
            <w:tcW w:w="6066" w:type="dxa"/>
          </w:tcPr>
          <w:p w14:paraId="58D4B198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Laravel 13.35.0, PHP 8.3.33; Eloquent, migration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seeder </w:t>
            </w:r>
            <w:proofErr w:type="spellStart"/>
            <w:r w:rsidRPr="00C34C9E">
              <w:t>cho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dữ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liệu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nghiệp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vụ</w:t>
            </w:r>
            <w:proofErr w:type="spellEnd"/>
            <w:r w:rsidRPr="00C34C9E">
              <w:t>.</w:t>
            </w:r>
          </w:p>
        </w:tc>
      </w:tr>
      <w:tr w:rsidR="006703DF" w:rsidRPr="00C34C9E" w14:paraId="32D46E35" w14:textId="77777777" w:rsidTr="002B6707">
        <w:trPr>
          <w:jc w:val="center"/>
        </w:trPr>
        <w:tc>
          <w:tcPr>
            <w:tcW w:w="2835" w:type="dxa"/>
          </w:tcPr>
          <w:p w14:paraId="187825C2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Blade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Bootstrap</w:t>
            </w:r>
          </w:p>
        </w:tc>
        <w:tc>
          <w:tcPr>
            <w:tcW w:w="6066" w:type="dxa"/>
          </w:tcPr>
          <w:p w14:paraId="544D4171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View Blade, layout </w:t>
            </w:r>
            <w:proofErr w:type="spellStart"/>
            <w:r w:rsidRPr="00C34C9E">
              <w:t>khách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Admin; Bootstrap 5.3.3 </w:t>
            </w:r>
            <w:proofErr w:type="spellStart"/>
            <w:r w:rsidRPr="00C34C9E">
              <w:t>được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lưu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cục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bộ</w:t>
            </w:r>
            <w:proofErr w:type="spellEnd"/>
            <w:r w:rsidRPr="00C34C9E">
              <w:t>.</w:t>
            </w:r>
          </w:p>
        </w:tc>
      </w:tr>
      <w:tr w:rsidR="006703DF" w:rsidRPr="00C34C9E" w14:paraId="5CF01F8F" w14:textId="77777777" w:rsidTr="002B6707">
        <w:trPr>
          <w:jc w:val="center"/>
        </w:trPr>
        <w:tc>
          <w:tcPr>
            <w:tcW w:w="2835" w:type="dxa"/>
          </w:tcPr>
          <w:p w14:paraId="1A94BF26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Hai role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xác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thực</w:t>
            </w:r>
            <w:proofErr w:type="spellEnd"/>
          </w:p>
        </w:tc>
        <w:tc>
          <w:tcPr>
            <w:tcW w:w="6066" w:type="dxa"/>
          </w:tcPr>
          <w:p w14:paraId="5775CAC1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admin, customer; </w:t>
            </w:r>
            <w:proofErr w:type="spellStart"/>
            <w:r w:rsidRPr="00C34C9E">
              <w:t>đăng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ký</w:t>
            </w:r>
            <w:proofErr w:type="spellEnd"/>
            <w:r w:rsidRPr="00C34C9E">
              <w:t>/</w:t>
            </w:r>
            <w:proofErr w:type="spellStart"/>
            <w:r w:rsidRPr="00C34C9E">
              <w:t>đăng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nhập</w:t>
            </w:r>
            <w:proofErr w:type="spellEnd"/>
            <w:r w:rsidRPr="00C34C9E">
              <w:t>/</w:t>
            </w:r>
            <w:proofErr w:type="spellStart"/>
            <w:r w:rsidRPr="00C34C9E">
              <w:t>đăng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xuất</w:t>
            </w:r>
            <w:proofErr w:type="spellEnd"/>
            <w:r w:rsidRPr="00C34C9E">
              <w:t xml:space="preserve">; middleware </w:t>
            </w:r>
            <w:proofErr w:type="spellStart"/>
            <w:r w:rsidRPr="00C34C9E">
              <w:t>bảo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vệ</w:t>
            </w:r>
            <w:proofErr w:type="spellEnd"/>
            <w:r w:rsidRPr="00C34C9E">
              <w:t xml:space="preserve"> Admin.</w:t>
            </w:r>
          </w:p>
        </w:tc>
      </w:tr>
      <w:tr w:rsidR="006703DF" w:rsidRPr="00C34C9E" w14:paraId="32CD8CA9" w14:textId="77777777" w:rsidTr="002B6707">
        <w:trPr>
          <w:jc w:val="center"/>
        </w:trPr>
        <w:tc>
          <w:tcPr>
            <w:tcW w:w="2835" w:type="dxa"/>
          </w:tcPr>
          <w:p w14:paraId="02F79BCD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CRUD </w:t>
            </w:r>
            <w:proofErr w:type="spellStart"/>
            <w:r w:rsidRPr="00C34C9E">
              <w:t>có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quan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hệ</w:t>
            </w:r>
            <w:proofErr w:type="spellEnd"/>
          </w:p>
        </w:tc>
        <w:tc>
          <w:tcPr>
            <w:tcW w:w="6066" w:type="dxa"/>
          </w:tcPr>
          <w:p w14:paraId="7020BBB2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categories </w:t>
            </w:r>
            <w:proofErr w:type="spellStart"/>
            <w:r w:rsidRPr="00C34C9E">
              <w:t>liên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kết</w:t>
            </w:r>
            <w:proofErr w:type="spellEnd"/>
            <w:r w:rsidRPr="00C34C9E">
              <w:t xml:space="preserve"> products </w:t>
            </w:r>
            <w:proofErr w:type="spellStart"/>
            <w:r w:rsidRPr="00C34C9E">
              <w:t>theo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quan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hệ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một</w:t>
            </w:r>
            <w:proofErr w:type="spellEnd"/>
            <w:r w:rsidRPr="00C34C9E">
              <w:t>–</w:t>
            </w:r>
            <w:proofErr w:type="spellStart"/>
            <w:r w:rsidRPr="00C34C9E">
              <w:t>nhiều</w:t>
            </w:r>
            <w:proofErr w:type="spellEnd"/>
            <w:r w:rsidRPr="00C34C9E">
              <w:t xml:space="preserve">; </w:t>
            </w:r>
            <w:proofErr w:type="spellStart"/>
            <w:r w:rsidRPr="00C34C9E">
              <w:t>kiểm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tra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ràng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buộc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khi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xóa</w:t>
            </w:r>
            <w:proofErr w:type="spellEnd"/>
            <w:r w:rsidRPr="00C34C9E">
              <w:t>.</w:t>
            </w:r>
          </w:p>
        </w:tc>
      </w:tr>
      <w:tr w:rsidR="006703DF" w:rsidRPr="00C34C9E" w14:paraId="65248419" w14:textId="77777777" w:rsidTr="002B6707">
        <w:trPr>
          <w:jc w:val="center"/>
        </w:trPr>
        <w:tc>
          <w:tcPr>
            <w:tcW w:w="2835" w:type="dxa"/>
          </w:tcPr>
          <w:p w14:paraId="1299F6A8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Tìm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kiếm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phân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trang</w:t>
            </w:r>
            <w:proofErr w:type="spellEnd"/>
          </w:p>
        </w:tc>
        <w:tc>
          <w:tcPr>
            <w:tcW w:w="6066" w:type="dxa"/>
          </w:tcPr>
          <w:p w14:paraId="3798348B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Từ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khóa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danh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mục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sắp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xếp</w:t>
            </w:r>
            <w:proofErr w:type="spellEnd"/>
            <w:r w:rsidRPr="00C34C9E">
              <w:t xml:space="preserve">; 8 </w:t>
            </w:r>
            <w:proofErr w:type="spellStart"/>
            <w:r w:rsidRPr="00C34C9E">
              <w:t>sản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phẩm</w:t>
            </w:r>
            <w:proofErr w:type="spellEnd"/>
            <w:r w:rsidRPr="00C34C9E">
              <w:t>/</w:t>
            </w:r>
            <w:proofErr w:type="spellStart"/>
            <w:r w:rsidRPr="00C34C9E">
              <w:t>trang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giữ</w:t>
            </w:r>
            <w:proofErr w:type="spellEnd"/>
            <w:r w:rsidRPr="00C34C9E">
              <w:t xml:space="preserve"> query </w:t>
            </w:r>
            <w:proofErr w:type="spellStart"/>
            <w:r w:rsidRPr="00C34C9E">
              <w:t>khi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đổi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trang</w:t>
            </w:r>
            <w:proofErr w:type="spellEnd"/>
            <w:r w:rsidRPr="00C34C9E">
              <w:t>.</w:t>
            </w:r>
          </w:p>
        </w:tc>
      </w:tr>
      <w:tr w:rsidR="006703DF" w:rsidRPr="00C34C9E" w14:paraId="1475C0C2" w14:textId="77777777" w:rsidTr="002B6707">
        <w:trPr>
          <w:jc w:val="center"/>
        </w:trPr>
        <w:tc>
          <w:tcPr>
            <w:tcW w:w="2835" w:type="dxa"/>
          </w:tcPr>
          <w:p w14:paraId="44EC977C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>Validation</w:t>
            </w:r>
          </w:p>
        </w:tc>
        <w:tc>
          <w:tcPr>
            <w:tcW w:w="6066" w:type="dxa"/>
          </w:tcPr>
          <w:p w14:paraId="437C592C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Form Request </w:t>
            </w:r>
            <w:proofErr w:type="spellStart"/>
            <w:r w:rsidRPr="00C34C9E">
              <w:t>cho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sản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phẩm</w:t>
            </w:r>
            <w:proofErr w:type="spellEnd"/>
            <w:r w:rsidRPr="00C34C9E">
              <w:t xml:space="preserve">, checkout, </w:t>
            </w:r>
            <w:proofErr w:type="spellStart"/>
            <w:r w:rsidRPr="00C34C9E">
              <w:t>xác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thực</w:t>
            </w:r>
            <w:proofErr w:type="spellEnd"/>
            <w:r w:rsidRPr="00C34C9E">
              <w:t xml:space="preserve">; </w:t>
            </w:r>
            <w:proofErr w:type="spellStart"/>
            <w:r w:rsidRPr="00C34C9E">
              <w:t>kiểm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tra</w:t>
            </w:r>
            <w:proofErr w:type="spellEnd"/>
            <w:r w:rsidRPr="00C34C9E">
              <w:t xml:space="preserve"> file </w:t>
            </w:r>
            <w:proofErr w:type="spellStart"/>
            <w:r w:rsidRPr="00C34C9E">
              <w:t>ảnh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số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lượng</w:t>
            </w:r>
            <w:proofErr w:type="spellEnd"/>
            <w:r w:rsidRPr="00C34C9E">
              <w:t>.</w:t>
            </w:r>
          </w:p>
        </w:tc>
      </w:tr>
      <w:tr w:rsidR="006703DF" w:rsidRPr="00C34C9E" w14:paraId="7892954B" w14:textId="77777777" w:rsidTr="002B6707">
        <w:trPr>
          <w:jc w:val="center"/>
        </w:trPr>
        <w:tc>
          <w:tcPr>
            <w:tcW w:w="2835" w:type="dxa"/>
          </w:tcPr>
          <w:p w14:paraId="047088CE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Mở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rộng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tùy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chọn</w:t>
            </w:r>
            <w:proofErr w:type="spellEnd"/>
          </w:p>
        </w:tc>
        <w:tc>
          <w:tcPr>
            <w:tcW w:w="6066" w:type="dxa"/>
          </w:tcPr>
          <w:p w14:paraId="6C3CEE65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Upload </w:t>
            </w:r>
            <w:proofErr w:type="spellStart"/>
            <w:r w:rsidRPr="00C34C9E">
              <w:t>ảnh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giỏ</w:t>
            </w:r>
            <w:proofErr w:type="spellEnd"/>
            <w:r w:rsidRPr="00C34C9E">
              <w:t xml:space="preserve"> Fetch API, live search, API </w:t>
            </w:r>
            <w:proofErr w:type="spellStart"/>
            <w:r w:rsidRPr="00C34C9E">
              <w:t>thời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tiết</w:t>
            </w:r>
            <w:proofErr w:type="spellEnd"/>
            <w:r w:rsidRPr="00C34C9E">
              <w:t xml:space="preserve">, responsive; </w:t>
            </w:r>
            <w:proofErr w:type="spellStart"/>
            <w:r w:rsidRPr="00C34C9E">
              <w:t>thêm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tìm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bằng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ảnh</w:t>
            </w:r>
            <w:proofErr w:type="spellEnd"/>
            <w:r w:rsidRPr="00C34C9E">
              <w:t>.</w:t>
            </w:r>
          </w:p>
        </w:tc>
      </w:tr>
    </w:tbl>
    <w:p w14:paraId="2A766126" w14:textId="77777777" w:rsidR="006703DF" w:rsidRPr="00C34C9E" w:rsidRDefault="006703DF" w:rsidP="00FF192C">
      <w:pPr>
        <w:spacing w:after="0" w:line="360" w:lineRule="auto"/>
      </w:pPr>
    </w:p>
    <w:p w14:paraId="1A79AEDF" w14:textId="77777777" w:rsidR="006703DF" w:rsidRPr="00C34C9E" w:rsidRDefault="00000000" w:rsidP="00FF192C">
      <w:pPr>
        <w:spacing w:line="360" w:lineRule="auto"/>
        <w:ind w:firstLine="720"/>
      </w:pPr>
      <w:proofErr w:type="spellStart"/>
      <w:r w:rsidRPr="00C34C9E">
        <w:t>Kế</w:t>
      </w:r>
      <w:proofErr w:type="spellEnd"/>
      <w:r w:rsidRPr="00C34C9E">
        <w:t xml:space="preserve"> </w:t>
      </w:r>
      <w:proofErr w:type="spellStart"/>
      <w:r w:rsidRPr="00C34C9E">
        <w:t>hoạch</w:t>
      </w:r>
      <w:proofErr w:type="spellEnd"/>
      <w:r w:rsidRPr="00C34C9E">
        <w:t xml:space="preserve"> ban </w:t>
      </w:r>
      <w:proofErr w:type="spellStart"/>
      <w:r w:rsidRPr="00C34C9E">
        <w:t>đầu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nhắc</w:t>
      </w:r>
      <w:proofErr w:type="spellEnd"/>
      <w:r w:rsidRPr="00C34C9E">
        <w:t xml:space="preserve"> Laravel 10/11 </w:t>
      </w:r>
      <w:proofErr w:type="spellStart"/>
      <w:r w:rsidRPr="00C34C9E">
        <w:t>như</w:t>
      </w:r>
      <w:proofErr w:type="spellEnd"/>
      <w:r w:rsidRPr="00C34C9E">
        <w:t xml:space="preserve"> </w:t>
      </w:r>
      <w:proofErr w:type="spellStart"/>
      <w:r w:rsidRPr="00C34C9E">
        <w:t>phương</w:t>
      </w:r>
      <w:proofErr w:type="spellEnd"/>
      <w:r w:rsidRPr="00C34C9E">
        <w:t xml:space="preserve"> </w:t>
      </w:r>
      <w:proofErr w:type="spellStart"/>
      <w:r w:rsidRPr="00C34C9E">
        <w:t>án</w:t>
      </w:r>
      <w:proofErr w:type="spellEnd"/>
      <w:r w:rsidRPr="00C34C9E">
        <w:t xml:space="preserve"> </w:t>
      </w:r>
      <w:proofErr w:type="spellStart"/>
      <w:r w:rsidRPr="00C34C9E">
        <w:t>tham</w:t>
      </w:r>
      <w:proofErr w:type="spellEnd"/>
      <w:r w:rsidRPr="00C34C9E">
        <w:t xml:space="preserve"> </w:t>
      </w:r>
      <w:proofErr w:type="spellStart"/>
      <w:r w:rsidRPr="00C34C9E">
        <w:t>khảo</w:t>
      </w:r>
      <w:proofErr w:type="spellEnd"/>
      <w:r w:rsidRPr="00C34C9E">
        <w:t xml:space="preserve">. </w:t>
      </w:r>
      <w:proofErr w:type="spellStart"/>
      <w:r w:rsidRPr="00C34C9E">
        <w:t>Dự</w:t>
      </w:r>
      <w:proofErr w:type="spellEnd"/>
      <w:r w:rsidRPr="00C34C9E">
        <w:t xml:space="preserve"> </w:t>
      </w:r>
      <w:proofErr w:type="spellStart"/>
      <w:r w:rsidRPr="00C34C9E">
        <w:t>án</w:t>
      </w:r>
      <w:proofErr w:type="spellEnd"/>
      <w:r w:rsidRPr="00C34C9E">
        <w:t xml:space="preserve"> </w:t>
      </w:r>
      <w:proofErr w:type="spellStart"/>
      <w:r w:rsidRPr="00C34C9E">
        <w:t>thực</w:t>
      </w:r>
      <w:proofErr w:type="spellEnd"/>
      <w:r w:rsidRPr="00C34C9E">
        <w:t xml:space="preserve"> </w:t>
      </w:r>
      <w:proofErr w:type="spellStart"/>
      <w:r w:rsidRPr="00C34C9E">
        <w:t>tế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Laravel 13.35.0 </w:t>
      </w:r>
      <w:proofErr w:type="spellStart"/>
      <w:r w:rsidRPr="00C34C9E">
        <w:t>nên</w:t>
      </w:r>
      <w:proofErr w:type="spellEnd"/>
      <w:r w:rsidRPr="00C34C9E">
        <w:t xml:space="preserve"> </w:t>
      </w:r>
      <w:proofErr w:type="spellStart"/>
      <w:r w:rsidRPr="00C34C9E">
        <w:t>hướng</w:t>
      </w:r>
      <w:proofErr w:type="spellEnd"/>
      <w:r w:rsidRPr="00C34C9E">
        <w:t xml:space="preserve"> </w:t>
      </w:r>
      <w:proofErr w:type="spellStart"/>
      <w:r w:rsidRPr="00C34C9E">
        <w:t>dẫn</w:t>
      </w:r>
      <w:proofErr w:type="spellEnd"/>
      <w:r w:rsidRPr="00C34C9E">
        <w:t xml:space="preserve"> </w:t>
      </w:r>
      <w:proofErr w:type="spellStart"/>
      <w:r w:rsidRPr="00C34C9E">
        <w:t>chạy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báo</w:t>
      </w:r>
      <w:proofErr w:type="spellEnd"/>
      <w:r w:rsidRPr="00C34C9E">
        <w:t xml:space="preserve"> </w:t>
      </w:r>
      <w:proofErr w:type="spellStart"/>
      <w:r w:rsidRPr="00C34C9E">
        <w:t>cáo</w:t>
      </w:r>
      <w:proofErr w:type="spellEnd"/>
      <w:r w:rsidRPr="00C34C9E">
        <w:t xml:space="preserve"> </w:t>
      </w:r>
      <w:proofErr w:type="spellStart"/>
      <w:r w:rsidRPr="00C34C9E">
        <w:t>ghi</w:t>
      </w:r>
      <w:proofErr w:type="spellEnd"/>
      <w:r w:rsidRPr="00C34C9E">
        <w:t xml:space="preserve"> </w:t>
      </w:r>
      <w:proofErr w:type="spellStart"/>
      <w:r w:rsidRPr="00C34C9E">
        <w:t>theo</w:t>
      </w:r>
      <w:proofErr w:type="spellEnd"/>
      <w:r w:rsidRPr="00C34C9E">
        <w:t xml:space="preserve"> </w:t>
      </w:r>
      <w:proofErr w:type="spellStart"/>
      <w:r w:rsidRPr="00C34C9E">
        <w:t>mã</w:t>
      </w:r>
      <w:proofErr w:type="spellEnd"/>
      <w:r w:rsidRPr="00C34C9E">
        <w:t xml:space="preserve"> </w:t>
      </w:r>
      <w:proofErr w:type="spellStart"/>
      <w:r w:rsidRPr="00C34C9E">
        <w:t>nguồn</w:t>
      </w:r>
      <w:proofErr w:type="spellEnd"/>
      <w:r w:rsidRPr="00C34C9E">
        <w:t xml:space="preserve"> </w:t>
      </w:r>
      <w:proofErr w:type="spellStart"/>
      <w:r w:rsidRPr="00C34C9E">
        <w:t>hiện</w:t>
      </w:r>
      <w:proofErr w:type="spellEnd"/>
      <w:r w:rsidRPr="00C34C9E">
        <w:t xml:space="preserve"> </w:t>
      </w:r>
      <w:proofErr w:type="spellStart"/>
      <w:r w:rsidRPr="00C34C9E">
        <w:t>tại</w:t>
      </w:r>
      <w:proofErr w:type="spellEnd"/>
      <w:r w:rsidRPr="00C34C9E">
        <w:t xml:space="preserve">. </w:t>
      </w:r>
      <w:proofErr w:type="spellStart"/>
      <w:r w:rsidRPr="00C34C9E">
        <w:t>Nhóm</w:t>
      </w:r>
      <w:proofErr w:type="spellEnd"/>
      <w:r w:rsidRPr="00C34C9E">
        <w:t xml:space="preserve"> </w:t>
      </w:r>
      <w:proofErr w:type="spellStart"/>
      <w:r w:rsidRPr="00C34C9E">
        <w:t>cũng</w:t>
      </w:r>
      <w:proofErr w:type="spellEnd"/>
      <w:r w:rsidRPr="00C34C9E">
        <w:t xml:space="preserve"> </w:t>
      </w:r>
      <w:proofErr w:type="spellStart"/>
      <w:r w:rsidRPr="00C34C9E">
        <w:t>đổi</w:t>
      </w:r>
      <w:proofErr w:type="spellEnd"/>
      <w:r w:rsidRPr="00C34C9E">
        <w:t xml:space="preserve"> </w:t>
      </w:r>
      <w:proofErr w:type="spellStart"/>
      <w:r w:rsidRPr="00C34C9E">
        <w:t>quy</w:t>
      </w:r>
      <w:proofErr w:type="spellEnd"/>
      <w:r w:rsidRPr="00C34C9E">
        <w:t xml:space="preserve"> </w:t>
      </w:r>
      <w:proofErr w:type="spellStart"/>
      <w:r w:rsidRPr="00C34C9E">
        <w:t>tắc</w:t>
      </w:r>
      <w:proofErr w:type="spellEnd"/>
      <w:r w:rsidRPr="00C34C9E">
        <w:t xml:space="preserve"> </w:t>
      </w:r>
      <w:proofErr w:type="spellStart"/>
      <w:r w:rsidRPr="00C34C9E">
        <w:t>xóa</w:t>
      </w:r>
      <w:proofErr w:type="spellEnd"/>
      <w:r w:rsidRPr="00C34C9E">
        <w:t xml:space="preserve"> </w:t>
      </w:r>
      <w:proofErr w:type="spellStart"/>
      <w:r w:rsidRPr="00C34C9E">
        <w:t>danh</w:t>
      </w:r>
      <w:proofErr w:type="spellEnd"/>
      <w:r w:rsidRPr="00C34C9E">
        <w:t xml:space="preserve"> </w:t>
      </w:r>
      <w:proofErr w:type="spellStart"/>
      <w:r w:rsidRPr="00C34C9E">
        <w:t>mục</w:t>
      </w:r>
      <w:proofErr w:type="spellEnd"/>
      <w:r w:rsidRPr="00C34C9E">
        <w:t xml:space="preserve"> </w:t>
      </w:r>
      <w:proofErr w:type="spellStart"/>
      <w:r w:rsidRPr="00C34C9E">
        <w:t>từ</w:t>
      </w:r>
      <w:proofErr w:type="spellEnd"/>
      <w:r w:rsidRPr="00C34C9E">
        <w:t xml:space="preserve"> cascade </w:t>
      </w:r>
      <w:proofErr w:type="spellStart"/>
      <w:r w:rsidRPr="00C34C9E">
        <w:t>trong</w:t>
      </w:r>
      <w:proofErr w:type="spellEnd"/>
      <w:r w:rsidRPr="00C34C9E">
        <w:t xml:space="preserve"> </w:t>
      </w:r>
      <w:proofErr w:type="spellStart"/>
      <w:r w:rsidRPr="00C34C9E">
        <w:t>gợi</w:t>
      </w:r>
      <w:proofErr w:type="spellEnd"/>
      <w:r w:rsidRPr="00C34C9E">
        <w:t xml:space="preserve"> ý ban </w:t>
      </w:r>
      <w:proofErr w:type="spellStart"/>
      <w:r w:rsidRPr="00C34C9E">
        <w:t>đầu</w:t>
      </w:r>
      <w:proofErr w:type="spellEnd"/>
      <w:r w:rsidRPr="00C34C9E">
        <w:t xml:space="preserve"> sang </w:t>
      </w:r>
      <w:proofErr w:type="spellStart"/>
      <w:r w:rsidRPr="00C34C9E">
        <w:t>chặn</w:t>
      </w:r>
      <w:proofErr w:type="spellEnd"/>
      <w:r w:rsidRPr="00C34C9E">
        <w:t xml:space="preserve"> </w:t>
      </w:r>
      <w:proofErr w:type="spellStart"/>
      <w:r w:rsidRPr="00C34C9E">
        <w:t>xóa</w:t>
      </w:r>
      <w:proofErr w:type="spellEnd"/>
      <w:r w:rsidRPr="00C34C9E">
        <w:t xml:space="preserve"> </w:t>
      </w:r>
      <w:proofErr w:type="spellStart"/>
      <w:r w:rsidRPr="00C34C9E">
        <w:t>khi</w:t>
      </w:r>
      <w:proofErr w:type="spellEnd"/>
      <w:r w:rsidRPr="00C34C9E">
        <w:t xml:space="preserve"> </w:t>
      </w:r>
      <w:proofErr w:type="spellStart"/>
      <w:r w:rsidRPr="00C34C9E">
        <w:t>còn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để</w:t>
      </w:r>
      <w:proofErr w:type="spellEnd"/>
      <w:r w:rsidRPr="00C34C9E">
        <w:t xml:space="preserve"> </w:t>
      </w:r>
      <w:proofErr w:type="spellStart"/>
      <w:r w:rsidRPr="00C34C9E">
        <w:t>tránh</w:t>
      </w:r>
      <w:proofErr w:type="spellEnd"/>
      <w:r w:rsidRPr="00C34C9E">
        <w:t xml:space="preserve"> </w:t>
      </w:r>
      <w:proofErr w:type="spellStart"/>
      <w:r w:rsidRPr="00C34C9E">
        <w:t>mất</w:t>
      </w:r>
      <w:proofErr w:type="spellEnd"/>
      <w:r w:rsidRPr="00C34C9E">
        <w:t xml:space="preserve"> </w:t>
      </w:r>
      <w:proofErr w:type="spellStart"/>
      <w:r w:rsidRPr="00C34C9E">
        <w:t>dữ</w:t>
      </w:r>
      <w:proofErr w:type="spellEnd"/>
      <w:r w:rsidRPr="00C34C9E">
        <w:t xml:space="preserve"> </w:t>
      </w:r>
      <w:proofErr w:type="spellStart"/>
      <w:r w:rsidRPr="00C34C9E">
        <w:t>liệu</w:t>
      </w:r>
      <w:proofErr w:type="spellEnd"/>
      <w:r w:rsidRPr="00C34C9E">
        <w:t xml:space="preserve"> </w:t>
      </w:r>
      <w:proofErr w:type="spellStart"/>
      <w:r w:rsidRPr="00C34C9E">
        <w:t>ngoài</w:t>
      </w:r>
      <w:proofErr w:type="spellEnd"/>
      <w:r w:rsidRPr="00C34C9E">
        <w:t xml:space="preserve"> ý </w:t>
      </w:r>
      <w:proofErr w:type="spellStart"/>
      <w:r w:rsidRPr="00C34C9E">
        <w:t>muốn</w:t>
      </w:r>
      <w:proofErr w:type="spellEnd"/>
      <w:r w:rsidRPr="00C34C9E">
        <w:t>.</w:t>
      </w:r>
    </w:p>
    <w:p w14:paraId="4936601A" w14:textId="1AFEC6C4" w:rsidR="006703DF" w:rsidRPr="00C34C9E" w:rsidRDefault="00000000" w:rsidP="00FF192C">
      <w:pPr>
        <w:pStyle w:val="Heading2"/>
        <w:spacing w:line="360" w:lineRule="auto"/>
        <w:rPr>
          <w:sz w:val="26"/>
          <w:szCs w:val="26"/>
        </w:rPr>
      </w:pPr>
      <w:bookmarkStart w:id="17" w:name="_Toc243253215"/>
      <w:r w:rsidRPr="00C34C9E">
        <w:rPr>
          <w:sz w:val="26"/>
          <w:szCs w:val="26"/>
        </w:rPr>
        <w:lastRenderedPageBreak/>
        <w:t xml:space="preserve">1.2 </w:t>
      </w:r>
      <w:r w:rsidR="002B6707" w:rsidRPr="002B6707">
        <w:rPr>
          <w:sz w:val="26"/>
          <w:szCs w:val="26"/>
        </w:rPr>
        <w:t>LARAVEL VÀ CÁCH TỔ CHỨC MVC</w:t>
      </w:r>
      <w:bookmarkEnd w:id="17"/>
    </w:p>
    <w:p w14:paraId="46119D09" w14:textId="77777777" w:rsidR="006703DF" w:rsidRPr="00C34C9E" w:rsidRDefault="00000000" w:rsidP="00FF192C">
      <w:pPr>
        <w:spacing w:line="360" w:lineRule="auto"/>
        <w:ind w:firstLine="720"/>
      </w:pPr>
      <w:r w:rsidRPr="00C34C9E">
        <w:t xml:space="preserve">Laravel </w:t>
      </w:r>
      <w:proofErr w:type="spellStart"/>
      <w:r w:rsidRPr="00C34C9E">
        <w:t>tiếp</w:t>
      </w:r>
      <w:proofErr w:type="spellEnd"/>
      <w:r w:rsidRPr="00C34C9E">
        <w:t xml:space="preserve"> </w:t>
      </w:r>
      <w:proofErr w:type="spellStart"/>
      <w:r w:rsidRPr="00C34C9E">
        <w:t>nhận</w:t>
      </w:r>
      <w:proofErr w:type="spellEnd"/>
      <w:r w:rsidRPr="00C34C9E">
        <w:t xml:space="preserve"> request qua route, </w:t>
      </w:r>
      <w:proofErr w:type="spellStart"/>
      <w:r w:rsidRPr="00C34C9E">
        <w:t>đưa</w:t>
      </w:r>
      <w:proofErr w:type="spellEnd"/>
      <w:r w:rsidRPr="00C34C9E">
        <w:t xml:space="preserve"> </w:t>
      </w:r>
      <w:proofErr w:type="spellStart"/>
      <w:r w:rsidRPr="00C34C9E">
        <w:t>đến</w:t>
      </w:r>
      <w:proofErr w:type="spellEnd"/>
      <w:r w:rsidRPr="00C34C9E">
        <w:t xml:space="preserve"> controller </w:t>
      </w:r>
      <w:proofErr w:type="spellStart"/>
      <w:r w:rsidRPr="00C34C9E">
        <w:t>rồi</w:t>
      </w:r>
      <w:proofErr w:type="spellEnd"/>
      <w:r w:rsidRPr="00C34C9E">
        <w:t xml:space="preserve"> </w:t>
      </w:r>
      <w:proofErr w:type="spellStart"/>
      <w:r w:rsidRPr="00C34C9E">
        <w:t>sử</w:t>
      </w:r>
      <w:proofErr w:type="spellEnd"/>
      <w:r w:rsidRPr="00C34C9E">
        <w:t xml:space="preserve"> </w:t>
      </w:r>
      <w:proofErr w:type="spellStart"/>
      <w:r w:rsidRPr="00C34C9E">
        <w:t>dụng</w:t>
      </w:r>
      <w:proofErr w:type="spellEnd"/>
      <w:r w:rsidRPr="00C34C9E">
        <w:t xml:space="preserve"> model </w:t>
      </w:r>
      <w:proofErr w:type="spellStart"/>
      <w:r w:rsidRPr="00C34C9E">
        <w:t>để</w:t>
      </w:r>
      <w:proofErr w:type="spellEnd"/>
      <w:r w:rsidRPr="00C34C9E">
        <w:t xml:space="preserve"> </w:t>
      </w:r>
      <w:proofErr w:type="spellStart"/>
      <w:r w:rsidRPr="00C34C9E">
        <w:t>đọc</w:t>
      </w:r>
      <w:proofErr w:type="spellEnd"/>
      <w:r w:rsidRPr="00C34C9E">
        <w:t xml:space="preserve"> </w:t>
      </w:r>
      <w:proofErr w:type="spellStart"/>
      <w:r w:rsidRPr="00C34C9E">
        <w:t>hoặc</w:t>
      </w:r>
      <w:proofErr w:type="spellEnd"/>
      <w:r w:rsidRPr="00C34C9E">
        <w:t xml:space="preserve"> </w:t>
      </w:r>
      <w:proofErr w:type="spellStart"/>
      <w:r w:rsidRPr="00C34C9E">
        <w:t>ghi</w:t>
      </w:r>
      <w:proofErr w:type="spellEnd"/>
      <w:r w:rsidRPr="00C34C9E">
        <w:t xml:space="preserve"> </w:t>
      </w:r>
      <w:proofErr w:type="spellStart"/>
      <w:r w:rsidRPr="00C34C9E">
        <w:t>cơ</w:t>
      </w:r>
      <w:proofErr w:type="spellEnd"/>
      <w:r w:rsidRPr="00C34C9E">
        <w:t xml:space="preserve"> </w:t>
      </w:r>
      <w:proofErr w:type="spellStart"/>
      <w:r w:rsidRPr="00C34C9E">
        <w:t>sở</w:t>
      </w:r>
      <w:proofErr w:type="spellEnd"/>
      <w:r w:rsidRPr="00C34C9E">
        <w:t xml:space="preserve"> </w:t>
      </w:r>
      <w:proofErr w:type="spellStart"/>
      <w:r w:rsidRPr="00C34C9E">
        <w:t>dữ</w:t>
      </w:r>
      <w:proofErr w:type="spellEnd"/>
      <w:r w:rsidRPr="00C34C9E">
        <w:t xml:space="preserve"> </w:t>
      </w:r>
      <w:proofErr w:type="spellStart"/>
      <w:r w:rsidRPr="00C34C9E">
        <w:t>liệu</w:t>
      </w:r>
      <w:proofErr w:type="spellEnd"/>
      <w:r w:rsidRPr="00C34C9E">
        <w:t xml:space="preserve">. View Blade </w:t>
      </w:r>
      <w:proofErr w:type="spellStart"/>
      <w:r w:rsidRPr="00C34C9E">
        <w:t>nhận</w:t>
      </w:r>
      <w:proofErr w:type="spellEnd"/>
      <w:r w:rsidRPr="00C34C9E">
        <w:t xml:space="preserve"> </w:t>
      </w:r>
      <w:proofErr w:type="spellStart"/>
      <w:r w:rsidRPr="00C34C9E">
        <w:t>dữ</w:t>
      </w:r>
      <w:proofErr w:type="spellEnd"/>
      <w:r w:rsidRPr="00C34C9E">
        <w:t xml:space="preserve"> </w:t>
      </w:r>
      <w:proofErr w:type="spellStart"/>
      <w:r w:rsidRPr="00C34C9E">
        <w:t>liệu</w:t>
      </w:r>
      <w:proofErr w:type="spellEnd"/>
      <w:r w:rsidRPr="00C34C9E">
        <w:t xml:space="preserve">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chuẩn</w:t>
      </w:r>
      <w:proofErr w:type="spellEnd"/>
      <w:r w:rsidRPr="00C34C9E">
        <w:t xml:space="preserve"> </w:t>
      </w:r>
      <w:proofErr w:type="spellStart"/>
      <w:r w:rsidRPr="00C34C9E">
        <w:t>bị</w:t>
      </w:r>
      <w:proofErr w:type="spellEnd"/>
      <w:r w:rsidRPr="00C34C9E">
        <w:t xml:space="preserve"> </w:t>
      </w:r>
      <w:proofErr w:type="spellStart"/>
      <w:r w:rsidRPr="00C34C9E">
        <w:t>để</w:t>
      </w:r>
      <w:proofErr w:type="spellEnd"/>
      <w:r w:rsidRPr="00C34C9E">
        <w:t xml:space="preserve"> </w:t>
      </w:r>
      <w:proofErr w:type="spellStart"/>
      <w:r w:rsidRPr="00C34C9E">
        <w:t>hiển</w:t>
      </w:r>
      <w:proofErr w:type="spellEnd"/>
      <w:r w:rsidRPr="00C34C9E">
        <w:t xml:space="preserve"> </w:t>
      </w:r>
      <w:proofErr w:type="spellStart"/>
      <w:r w:rsidRPr="00C34C9E">
        <w:t>thị</w:t>
      </w:r>
      <w:proofErr w:type="spellEnd"/>
      <w:r w:rsidRPr="00C34C9E">
        <w:t xml:space="preserve">. </w:t>
      </w:r>
      <w:proofErr w:type="spellStart"/>
      <w:r w:rsidRPr="00C34C9E">
        <w:t>Ví</w:t>
      </w:r>
      <w:proofErr w:type="spellEnd"/>
      <w:r w:rsidRPr="00C34C9E">
        <w:t xml:space="preserve"> </w:t>
      </w:r>
      <w:proofErr w:type="spellStart"/>
      <w:r w:rsidRPr="00C34C9E">
        <w:t>dụ</w:t>
      </w:r>
      <w:proofErr w:type="spellEnd"/>
      <w:r w:rsidRPr="00C34C9E">
        <w:t xml:space="preserve">, </w:t>
      </w:r>
      <w:proofErr w:type="spellStart"/>
      <w:r w:rsidRPr="00C34C9E">
        <w:t>trang</w:t>
      </w:r>
      <w:proofErr w:type="spellEnd"/>
      <w:r w:rsidRPr="00C34C9E">
        <w:t xml:space="preserve"> </w:t>
      </w:r>
      <w:proofErr w:type="spellStart"/>
      <w:r w:rsidRPr="00C34C9E">
        <w:t>danh</w:t>
      </w:r>
      <w:proofErr w:type="spellEnd"/>
      <w:r w:rsidRPr="00C34C9E">
        <w:t xml:space="preserve"> </w:t>
      </w:r>
      <w:proofErr w:type="spellStart"/>
      <w:r w:rsidRPr="00C34C9E">
        <w:t>sách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đọc</w:t>
      </w:r>
      <w:proofErr w:type="spellEnd"/>
      <w:r w:rsidRPr="00C34C9E">
        <w:t xml:space="preserve"> Product </w:t>
      </w:r>
      <w:proofErr w:type="spellStart"/>
      <w:r w:rsidRPr="00C34C9E">
        <w:t>cùng</w:t>
      </w:r>
      <w:proofErr w:type="spellEnd"/>
      <w:r w:rsidRPr="00C34C9E">
        <w:t xml:space="preserve"> Category; </w:t>
      </w:r>
      <w:proofErr w:type="spellStart"/>
      <w:r w:rsidRPr="00C34C9E">
        <w:t>trang</w:t>
      </w:r>
      <w:proofErr w:type="spellEnd"/>
      <w:r w:rsidRPr="00C34C9E">
        <w:t xml:space="preserve"> checkout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lấy</w:t>
      </w:r>
      <w:proofErr w:type="spellEnd"/>
      <w:r w:rsidRPr="00C34C9E">
        <w:t xml:space="preserve"> </w:t>
      </w:r>
      <w:proofErr w:type="spellStart"/>
      <w:r w:rsidRPr="00C34C9E">
        <w:t>giá</w:t>
      </w:r>
      <w:proofErr w:type="spellEnd"/>
      <w:r w:rsidRPr="00C34C9E">
        <w:t xml:space="preserve"> do </w:t>
      </w:r>
      <w:proofErr w:type="spellStart"/>
      <w:r w:rsidRPr="00C34C9E">
        <w:t>trình</w:t>
      </w:r>
      <w:proofErr w:type="spellEnd"/>
      <w:r w:rsidRPr="00C34C9E">
        <w:t xml:space="preserve"> </w:t>
      </w:r>
      <w:proofErr w:type="spellStart"/>
      <w:r w:rsidRPr="00C34C9E">
        <w:t>duyệt</w:t>
      </w:r>
      <w:proofErr w:type="spellEnd"/>
      <w:r w:rsidRPr="00C34C9E">
        <w:t xml:space="preserve"> </w:t>
      </w:r>
      <w:proofErr w:type="spellStart"/>
      <w:r w:rsidRPr="00C34C9E">
        <w:t>tự</w:t>
      </w:r>
      <w:proofErr w:type="spellEnd"/>
      <w:r w:rsidRPr="00C34C9E">
        <w:t xml:space="preserve"> </w:t>
      </w:r>
      <w:proofErr w:type="spellStart"/>
      <w:r w:rsidRPr="00C34C9E">
        <w:t>gửi</w:t>
      </w:r>
      <w:proofErr w:type="spellEnd"/>
      <w:r w:rsidRPr="00C34C9E">
        <w:t xml:space="preserve"> </w:t>
      </w:r>
      <w:proofErr w:type="spellStart"/>
      <w:r w:rsidRPr="00C34C9E">
        <w:t>mà</w:t>
      </w:r>
      <w:proofErr w:type="spellEnd"/>
      <w:r w:rsidRPr="00C34C9E">
        <w:t xml:space="preserve"> </w:t>
      </w:r>
      <w:proofErr w:type="spellStart"/>
      <w:r w:rsidRPr="00C34C9E">
        <w:t>đọc</w:t>
      </w:r>
      <w:proofErr w:type="spellEnd"/>
      <w:r w:rsidRPr="00C34C9E">
        <w:t xml:space="preserve"> </w:t>
      </w:r>
      <w:proofErr w:type="spellStart"/>
      <w:r w:rsidRPr="00C34C9E">
        <w:t>lại</w:t>
      </w:r>
      <w:proofErr w:type="spellEnd"/>
      <w:r w:rsidRPr="00C34C9E">
        <w:t xml:space="preserve"> Product </w:t>
      </w:r>
      <w:proofErr w:type="spellStart"/>
      <w:r w:rsidRPr="00C34C9E">
        <w:t>từ</w:t>
      </w:r>
      <w:proofErr w:type="spellEnd"/>
      <w:r w:rsidRPr="00C34C9E">
        <w:t xml:space="preserve"> </w:t>
      </w:r>
      <w:proofErr w:type="spellStart"/>
      <w:r w:rsidRPr="00C34C9E">
        <w:t>cơ</w:t>
      </w:r>
      <w:proofErr w:type="spellEnd"/>
      <w:r w:rsidRPr="00C34C9E">
        <w:t xml:space="preserve"> </w:t>
      </w:r>
      <w:proofErr w:type="spellStart"/>
      <w:r w:rsidRPr="00C34C9E">
        <w:t>sở</w:t>
      </w:r>
      <w:proofErr w:type="spellEnd"/>
      <w:r w:rsidRPr="00C34C9E">
        <w:t xml:space="preserve"> </w:t>
      </w:r>
      <w:proofErr w:type="spellStart"/>
      <w:r w:rsidRPr="00C34C9E">
        <w:t>dữ</w:t>
      </w:r>
      <w:proofErr w:type="spellEnd"/>
      <w:r w:rsidRPr="00C34C9E">
        <w:t xml:space="preserve"> </w:t>
      </w:r>
      <w:proofErr w:type="spellStart"/>
      <w:r w:rsidRPr="00C34C9E">
        <w:t>liệu</w:t>
      </w:r>
      <w:proofErr w:type="spellEnd"/>
      <w:r w:rsidRPr="00C34C9E">
        <w:t>.</w:t>
      </w:r>
    </w:p>
    <w:p w14:paraId="2CC24913" w14:textId="3384A953" w:rsidR="006703DF" w:rsidRPr="00C34C9E" w:rsidRDefault="00000000" w:rsidP="00FF192C">
      <w:pPr>
        <w:spacing w:line="360" w:lineRule="auto"/>
      </w:pPr>
      <w:proofErr w:type="spellStart"/>
      <w:r w:rsidRPr="00C34C9E">
        <w:t>Nhóm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Form Request </w:t>
      </w:r>
      <w:proofErr w:type="spellStart"/>
      <w:r w:rsidRPr="00C34C9E">
        <w:t>để</w:t>
      </w:r>
      <w:proofErr w:type="spellEnd"/>
      <w:r w:rsidRPr="00C34C9E">
        <w:t xml:space="preserve"> </w:t>
      </w:r>
      <w:proofErr w:type="spellStart"/>
      <w:r w:rsidRPr="00C34C9E">
        <w:t>tách</w:t>
      </w:r>
      <w:proofErr w:type="spellEnd"/>
      <w:r w:rsidRPr="00C34C9E">
        <w:t xml:space="preserve"> </w:t>
      </w:r>
      <w:proofErr w:type="spellStart"/>
      <w:r w:rsidRPr="00C34C9E">
        <w:t>quy</w:t>
      </w:r>
      <w:proofErr w:type="spellEnd"/>
      <w:r w:rsidRPr="00C34C9E">
        <w:t xml:space="preserve"> </w:t>
      </w:r>
      <w:proofErr w:type="spellStart"/>
      <w:r w:rsidRPr="00C34C9E">
        <w:t>tắc</w:t>
      </w:r>
      <w:proofErr w:type="spellEnd"/>
      <w:r w:rsidRPr="00C34C9E">
        <w:t xml:space="preserve"> </w:t>
      </w:r>
      <w:proofErr w:type="spellStart"/>
      <w:r w:rsidRPr="00C34C9E">
        <w:t>nhập</w:t>
      </w:r>
      <w:proofErr w:type="spellEnd"/>
      <w:r w:rsidRPr="00C34C9E">
        <w:t xml:space="preserve"> </w:t>
      </w:r>
      <w:proofErr w:type="spellStart"/>
      <w:r w:rsidRPr="00C34C9E">
        <w:t>liệu</w:t>
      </w:r>
      <w:proofErr w:type="spellEnd"/>
      <w:r w:rsidRPr="00C34C9E">
        <w:t xml:space="preserve"> </w:t>
      </w:r>
      <w:proofErr w:type="spellStart"/>
      <w:r w:rsidRPr="00C34C9E">
        <w:t>khỏi</w:t>
      </w:r>
      <w:proofErr w:type="spellEnd"/>
      <w:r w:rsidRPr="00C34C9E">
        <w:t xml:space="preserve"> </w:t>
      </w:r>
      <w:proofErr w:type="spellStart"/>
      <w:r w:rsidRPr="00C34C9E">
        <w:t>phần</w:t>
      </w:r>
      <w:proofErr w:type="spellEnd"/>
      <w:r w:rsidRPr="00C34C9E">
        <w:t xml:space="preserve"> </w:t>
      </w:r>
      <w:proofErr w:type="spellStart"/>
      <w:r w:rsidRPr="00C34C9E">
        <w:t>xử</w:t>
      </w:r>
      <w:proofErr w:type="spellEnd"/>
      <w:r w:rsidRPr="00C34C9E">
        <w:t xml:space="preserve"> </w:t>
      </w:r>
      <w:proofErr w:type="spellStart"/>
      <w:r w:rsidRPr="00C34C9E">
        <w:t>lý</w:t>
      </w:r>
      <w:proofErr w:type="spellEnd"/>
      <w:r w:rsidRPr="00C34C9E">
        <w:t xml:space="preserve">. </w:t>
      </w:r>
      <w:proofErr w:type="spellStart"/>
      <w:r w:rsidRPr="00C34C9E">
        <w:t>Cách</w:t>
      </w:r>
      <w:proofErr w:type="spellEnd"/>
      <w:r w:rsidRPr="00C34C9E">
        <w:t xml:space="preserve"> </w:t>
      </w:r>
      <w:proofErr w:type="spellStart"/>
      <w:r w:rsidRPr="00C34C9E">
        <w:t>này</w:t>
      </w:r>
      <w:proofErr w:type="spellEnd"/>
      <w:r w:rsidRPr="00C34C9E">
        <w:t xml:space="preserve"> </w:t>
      </w:r>
      <w:proofErr w:type="spellStart"/>
      <w:r w:rsidRPr="00C34C9E">
        <w:t>giúp</w:t>
      </w:r>
      <w:proofErr w:type="spellEnd"/>
      <w:r w:rsidRPr="00C34C9E">
        <w:t xml:space="preserve"> </w:t>
      </w:r>
      <w:proofErr w:type="spellStart"/>
      <w:r w:rsidRPr="00C34C9E">
        <w:t>khi</w:t>
      </w:r>
      <w:proofErr w:type="spellEnd"/>
      <w:r w:rsidRPr="00C34C9E">
        <w:t xml:space="preserve"> </w:t>
      </w:r>
      <w:proofErr w:type="spellStart"/>
      <w:r w:rsidRPr="00C34C9E">
        <w:t>đọc</w:t>
      </w:r>
      <w:proofErr w:type="spellEnd"/>
      <w:r w:rsidRPr="00C34C9E">
        <w:t xml:space="preserve"> </w:t>
      </w:r>
      <w:proofErr w:type="spellStart"/>
      <w:r w:rsidRPr="00C34C9E">
        <w:t>CheckoutController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thể</w:t>
      </w:r>
      <w:proofErr w:type="spellEnd"/>
      <w:r w:rsidRPr="00C34C9E">
        <w:t xml:space="preserve"> </w:t>
      </w:r>
      <w:proofErr w:type="spellStart"/>
      <w:r w:rsidRPr="00C34C9E">
        <w:t>tập</w:t>
      </w:r>
      <w:proofErr w:type="spellEnd"/>
      <w:r w:rsidRPr="00C34C9E">
        <w:t xml:space="preserve"> </w:t>
      </w:r>
      <w:proofErr w:type="spellStart"/>
      <w:r w:rsidRPr="00C34C9E">
        <w:t>trung</w:t>
      </w:r>
      <w:proofErr w:type="spellEnd"/>
      <w:r w:rsidRPr="00C34C9E">
        <w:t xml:space="preserve"> </w:t>
      </w:r>
      <w:proofErr w:type="spellStart"/>
      <w:r w:rsidRPr="00C34C9E">
        <w:t>vào</w:t>
      </w:r>
      <w:proofErr w:type="spellEnd"/>
      <w:r w:rsidRPr="00C34C9E">
        <w:t xml:space="preserve"> </w:t>
      </w:r>
      <w:proofErr w:type="spellStart"/>
      <w:r w:rsidRPr="00C34C9E">
        <w:t>giao</w:t>
      </w:r>
      <w:proofErr w:type="spellEnd"/>
      <w:r w:rsidRPr="00C34C9E">
        <w:t xml:space="preserve"> </w:t>
      </w:r>
      <w:proofErr w:type="spellStart"/>
      <w:r w:rsidRPr="00C34C9E">
        <w:t>dịch</w:t>
      </w:r>
      <w:proofErr w:type="spellEnd"/>
      <w:r w:rsidRPr="00C34C9E">
        <w:t xml:space="preserve"> </w:t>
      </w:r>
      <w:proofErr w:type="spellStart"/>
      <w:r w:rsidRPr="00C34C9E">
        <w:t>tạo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trừ</w:t>
      </w:r>
      <w:proofErr w:type="spellEnd"/>
      <w:r w:rsidRPr="00C34C9E">
        <w:t xml:space="preserve"> </w:t>
      </w:r>
      <w:proofErr w:type="spellStart"/>
      <w:r w:rsidRPr="00C34C9E">
        <w:t>kho</w:t>
      </w:r>
      <w:proofErr w:type="spellEnd"/>
      <w:r w:rsidRPr="00C34C9E">
        <w:t xml:space="preserve">. Middleware </w:t>
      </w:r>
      <w:proofErr w:type="spellStart"/>
      <w:r w:rsidRPr="00C34C9E">
        <w:t>xác</w:t>
      </w:r>
      <w:proofErr w:type="spellEnd"/>
      <w:r w:rsidRPr="00C34C9E">
        <w:t xml:space="preserve"> </w:t>
      </w:r>
      <w:proofErr w:type="spellStart"/>
      <w:r w:rsidRPr="00C34C9E">
        <w:t>thực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phân</w:t>
      </w:r>
      <w:proofErr w:type="spellEnd"/>
      <w:r w:rsidRPr="00C34C9E">
        <w:t xml:space="preserve"> </w:t>
      </w:r>
      <w:proofErr w:type="spellStart"/>
      <w:r w:rsidRPr="00C34C9E">
        <w:t>quyền</w:t>
      </w:r>
      <w:proofErr w:type="spellEnd"/>
      <w:r w:rsidRPr="00C34C9E">
        <w:t xml:space="preserve"> </w:t>
      </w:r>
      <w:proofErr w:type="spellStart"/>
      <w:r w:rsidRPr="00C34C9E">
        <w:t>chạy</w:t>
      </w:r>
      <w:proofErr w:type="spellEnd"/>
      <w:r w:rsidRPr="00C34C9E">
        <w:t xml:space="preserve"> </w:t>
      </w:r>
      <w:proofErr w:type="spellStart"/>
      <w:r w:rsidRPr="00C34C9E">
        <w:t>trước</w:t>
      </w:r>
      <w:proofErr w:type="spellEnd"/>
      <w:r w:rsidRPr="00C34C9E">
        <w:t xml:space="preserve"> controller </w:t>
      </w:r>
      <w:proofErr w:type="spellStart"/>
      <w:r w:rsidRPr="00C34C9E">
        <w:t>của</w:t>
      </w:r>
      <w:proofErr w:type="spellEnd"/>
      <w:r w:rsidRPr="00C34C9E">
        <w:t xml:space="preserve"> Admin, </w:t>
      </w:r>
      <w:proofErr w:type="spellStart"/>
      <w:r w:rsidRPr="00C34C9E">
        <w:t>vì</w:t>
      </w:r>
      <w:proofErr w:type="spellEnd"/>
      <w:r w:rsidRPr="00C34C9E">
        <w:t xml:space="preserve"> </w:t>
      </w:r>
      <w:proofErr w:type="spellStart"/>
      <w:r w:rsidRPr="00C34C9E">
        <w:t>việc</w:t>
      </w:r>
      <w:proofErr w:type="spellEnd"/>
      <w:r w:rsidRPr="00C34C9E">
        <w:t xml:space="preserve"> </w:t>
      </w:r>
      <w:proofErr w:type="spellStart"/>
      <w:r w:rsidRPr="00C34C9E">
        <w:t>ẩn</w:t>
      </w:r>
      <w:proofErr w:type="spellEnd"/>
      <w:r w:rsidRPr="00C34C9E">
        <w:t xml:space="preserve">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nút</w:t>
      </w:r>
      <w:proofErr w:type="spellEnd"/>
      <w:r w:rsidRPr="00C34C9E">
        <w:t xml:space="preserve"> </w:t>
      </w:r>
      <w:proofErr w:type="spellStart"/>
      <w:r w:rsidRPr="00C34C9E">
        <w:t>trên</w:t>
      </w:r>
      <w:proofErr w:type="spellEnd"/>
      <w:r w:rsidRPr="00C34C9E">
        <w:t xml:space="preserve"> </w:t>
      </w:r>
      <w:proofErr w:type="spellStart"/>
      <w:r w:rsidRPr="00C34C9E">
        <w:t>giao</w:t>
      </w:r>
      <w:proofErr w:type="spellEnd"/>
      <w:r w:rsidRPr="00C34C9E">
        <w:t xml:space="preserve"> </w:t>
      </w:r>
      <w:proofErr w:type="spellStart"/>
      <w:r w:rsidRPr="00C34C9E">
        <w:t>diện</w:t>
      </w:r>
      <w:proofErr w:type="spellEnd"/>
      <w:r w:rsidRPr="00C34C9E">
        <w:t xml:space="preserve">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đủ</w:t>
      </w:r>
      <w:proofErr w:type="spellEnd"/>
      <w:r w:rsidRPr="00C34C9E">
        <w:t xml:space="preserve"> </w:t>
      </w:r>
      <w:proofErr w:type="spellStart"/>
      <w:r w:rsidRPr="00C34C9E">
        <w:t>để</w:t>
      </w:r>
      <w:proofErr w:type="spellEnd"/>
      <w:r w:rsidRPr="00C34C9E">
        <w:t xml:space="preserve"> </w:t>
      </w:r>
      <w:proofErr w:type="spellStart"/>
      <w:r w:rsidRPr="00C34C9E">
        <w:t>bảo</w:t>
      </w:r>
      <w:proofErr w:type="spellEnd"/>
      <w:r w:rsidRPr="00C34C9E">
        <w:t xml:space="preserve"> </w:t>
      </w:r>
      <w:proofErr w:type="spellStart"/>
      <w:r w:rsidRPr="00C34C9E">
        <w:t>vệ</w:t>
      </w:r>
      <w:proofErr w:type="spellEnd"/>
      <w:r w:rsidRPr="00C34C9E">
        <w:t xml:space="preserve"> </w:t>
      </w:r>
      <w:proofErr w:type="spellStart"/>
      <w:r w:rsidRPr="00C34C9E">
        <w:t>đường</w:t>
      </w:r>
      <w:proofErr w:type="spellEnd"/>
      <w:r w:rsidRPr="00C34C9E">
        <w:t xml:space="preserve"> </w:t>
      </w:r>
      <w:proofErr w:type="spellStart"/>
      <w:r w:rsidRPr="00C34C9E">
        <w:t>dẫn</w:t>
      </w:r>
      <w:proofErr w:type="spellEnd"/>
      <w:r w:rsidRPr="00C34C9E">
        <w:t>.</w:t>
      </w:r>
    </w:p>
    <w:p w14:paraId="347A1979" w14:textId="6FB02EF6" w:rsidR="006703DF" w:rsidRPr="00C34C9E" w:rsidRDefault="00000000" w:rsidP="00FF192C">
      <w:pPr>
        <w:pStyle w:val="Heading2"/>
        <w:spacing w:line="360" w:lineRule="auto"/>
        <w:rPr>
          <w:sz w:val="26"/>
          <w:szCs w:val="26"/>
        </w:rPr>
      </w:pPr>
      <w:bookmarkStart w:id="18" w:name="_Toc243253216"/>
      <w:r w:rsidRPr="00C34C9E">
        <w:rPr>
          <w:sz w:val="26"/>
          <w:szCs w:val="26"/>
        </w:rPr>
        <w:t xml:space="preserve">1.3 </w:t>
      </w:r>
      <w:r w:rsidR="002B6707" w:rsidRPr="002B6707">
        <w:rPr>
          <w:sz w:val="26"/>
          <w:szCs w:val="26"/>
        </w:rPr>
        <w:t>MYSQL ELOQUENT MIGRATION VÀ SEEDER</w:t>
      </w:r>
      <w:bookmarkEnd w:id="18"/>
    </w:p>
    <w:p w14:paraId="4B2FF9F1" w14:textId="77777777" w:rsidR="006703DF" w:rsidRPr="00C34C9E" w:rsidRDefault="00000000" w:rsidP="00FF192C">
      <w:pPr>
        <w:spacing w:line="360" w:lineRule="auto"/>
        <w:ind w:firstLine="720"/>
      </w:pPr>
      <w:r w:rsidRPr="00C34C9E">
        <w:t xml:space="preserve">MySQL </w:t>
      </w:r>
      <w:proofErr w:type="spellStart"/>
      <w:r w:rsidRPr="00C34C9E">
        <w:t>lưu</w:t>
      </w:r>
      <w:proofErr w:type="spellEnd"/>
      <w:r w:rsidRPr="00C34C9E">
        <w:t xml:space="preserve"> </w:t>
      </w:r>
      <w:proofErr w:type="spellStart"/>
      <w:r w:rsidRPr="00C34C9E">
        <w:t>dữ</w:t>
      </w:r>
      <w:proofErr w:type="spellEnd"/>
      <w:r w:rsidRPr="00C34C9E">
        <w:t xml:space="preserve"> </w:t>
      </w:r>
      <w:proofErr w:type="spellStart"/>
      <w:r w:rsidRPr="00C34C9E">
        <w:t>liệu</w:t>
      </w:r>
      <w:proofErr w:type="spellEnd"/>
      <w:r w:rsidRPr="00C34C9E">
        <w:t xml:space="preserve"> </w:t>
      </w:r>
      <w:proofErr w:type="spellStart"/>
      <w:r w:rsidRPr="00C34C9E">
        <w:t>tài</w:t>
      </w:r>
      <w:proofErr w:type="spellEnd"/>
      <w:r w:rsidRPr="00C34C9E">
        <w:t xml:space="preserve"> </w:t>
      </w:r>
      <w:proofErr w:type="spellStart"/>
      <w:r w:rsidRPr="00C34C9E">
        <w:t>khoản</w:t>
      </w:r>
      <w:proofErr w:type="spellEnd"/>
      <w:r w:rsidRPr="00C34C9E">
        <w:t xml:space="preserve">, </w:t>
      </w:r>
      <w:proofErr w:type="spellStart"/>
      <w:r w:rsidRPr="00C34C9E">
        <w:t>danh</w:t>
      </w:r>
      <w:proofErr w:type="spellEnd"/>
      <w:r w:rsidRPr="00C34C9E">
        <w:t xml:space="preserve"> </w:t>
      </w:r>
      <w:proofErr w:type="spellStart"/>
      <w:r w:rsidRPr="00C34C9E">
        <w:t>mục</w:t>
      </w:r>
      <w:proofErr w:type="spellEnd"/>
      <w:r w:rsidRPr="00C34C9E">
        <w:t xml:space="preserve">,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. Eloquent </w:t>
      </w:r>
      <w:proofErr w:type="spellStart"/>
      <w:r w:rsidRPr="00C34C9E">
        <w:t>biểu</w:t>
      </w:r>
      <w:proofErr w:type="spellEnd"/>
      <w:r w:rsidRPr="00C34C9E">
        <w:t xml:space="preserve"> </w:t>
      </w:r>
      <w:proofErr w:type="spellStart"/>
      <w:r w:rsidRPr="00C34C9E">
        <w:t>diễn</w:t>
      </w:r>
      <w:proofErr w:type="spellEnd"/>
      <w:r w:rsidRPr="00C34C9E">
        <w:t xml:space="preserve"> </w:t>
      </w:r>
      <w:proofErr w:type="spellStart"/>
      <w:r w:rsidRPr="00C34C9E">
        <w:t>quan</w:t>
      </w:r>
      <w:proofErr w:type="spellEnd"/>
      <w:r w:rsidRPr="00C34C9E">
        <w:t xml:space="preserve"> </w:t>
      </w:r>
      <w:proofErr w:type="spellStart"/>
      <w:r w:rsidRPr="00C34C9E">
        <w:t>hệ</w:t>
      </w:r>
      <w:proofErr w:type="spellEnd"/>
      <w:r w:rsidRPr="00C34C9E">
        <w:t xml:space="preserve"> </w:t>
      </w:r>
      <w:proofErr w:type="spellStart"/>
      <w:r w:rsidRPr="00C34C9E">
        <w:t>giữa</w:t>
      </w:r>
      <w:proofErr w:type="spellEnd"/>
      <w:r w:rsidRPr="00C34C9E">
        <w:t xml:space="preserve"> </w:t>
      </w:r>
      <w:proofErr w:type="spellStart"/>
      <w:r w:rsidRPr="00C34C9E">
        <w:t>chúng</w:t>
      </w:r>
      <w:proofErr w:type="spellEnd"/>
      <w:r w:rsidRPr="00C34C9E">
        <w:t xml:space="preserve">; </w:t>
      </w:r>
      <w:proofErr w:type="spellStart"/>
      <w:r w:rsidRPr="00C34C9E">
        <w:t>chẳng</w:t>
      </w:r>
      <w:proofErr w:type="spellEnd"/>
      <w:r w:rsidRPr="00C34C9E">
        <w:t xml:space="preserve"> </w:t>
      </w:r>
      <w:proofErr w:type="spellStart"/>
      <w:r w:rsidRPr="00C34C9E">
        <w:t>hạn</w:t>
      </w:r>
      <w:proofErr w:type="spellEnd"/>
      <w:r w:rsidRPr="00C34C9E">
        <w:t xml:space="preserve"> Product </w:t>
      </w:r>
      <w:proofErr w:type="spellStart"/>
      <w:r w:rsidRPr="00C34C9E">
        <w:t>thuộc</w:t>
      </w:r>
      <w:proofErr w:type="spellEnd"/>
      <w:r w:rsidRPr="00C34C9E">
        <w:t xml:space="preserve"> </w:t>
      </w:r>
      <w:proofErr w:type="spellStart"/>
      <w:r w:rsidRPr="00C34C9E">
        <w:t>một</w:t>
      </w:r>
      <w:proofErr w:type="spellEnd"/>
      <w:r w:rsidRPr="00C34C9E">
        <w:t xml:space="preserve"> Category, Order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nhiều</w:t>
      </w:r>
      <w:proofErr w:type="spellEnd"/>
      <w:r w:rsidRPr="00C34C9E">
        <w:t xml:space="preserve"> </w:t>
      </w:r>
      <w:proofErr w:type="spellStart"/>
      <w:r w:rsidRPr="00C34C9E">
        <w:t>OrderItem</w:t>
      </w:r>
      <w:proofErr w:type="spellEnd"/>
      <w:r w:rsidRPr="00C34C9E">
        <w:t xml:space="preserve">. Khi </w:t>
      </w:r>
      <w:proofErr w:type="spellStart"/>
      <w:r w:rsidRPr="00C34C9E">
        <w:t>hiển</w:t>
      </w:r>
      <w:proofErr w:type="spellEnd"/>
      <w:r w:rsidRPr="00C34C9E">
        <w:t xml:space="preserve"> </w:t>
      </w:r>
      <w:proofErr w:type="spellStart"/>
      <w:r w:rsidRPr="00C34C9E">
        <w:t>thị</w:t>
      </w:r>
      <w:proofErr w:type="spellEnd"/>
      <w:r w:rsidRPr="00C34C9E">
        <w:t xml:space="preserve"> </w:t>
      </w:r>
      <w:proofErr w:type="spellStart"/>
      <w:r w:rsidRPr="00C34C9E">
        <w:t>danh</w:t>
      </w:r>
      <w:proofErr w:type="spellEnd"/>
      <w:r w:rsidRPr="00C34C9E">
        <w:t xml:space="preserve"> </w:t>
      </w:r>
      <w:proofErr w:type="spellStart"/>
      <w:r w:rsidRPr="00C34C9E">
        <w:t>sách</w:t>
      </w:r>
      <w:proofErr w:type="spellEnd"/>
      <w:r w:rsidRPr="00C34C9E">
        <w:t xml:space="preserve">, </w:t>
      </w:r>
      <w:proofErr w:type="spellStart"/>
      <w:r w:rsidRPr="00C34C9E">
        <w:t>nhóm</w:t>
      </w:r>
      <w:proofErr w:type="spellEnd"/>
      <w:r w:rsidRPr="00C34C9E">
        <w:t xml:space="preserve"> </w:t>
      </w:r>
      <w:proofErr w:type="spellStart"/>
      <w:r w:rsidRPr="00C34C9E">
        <w:t>nạp</w:t>
      </w:r>
      <w:proofErr w:type="spellEnd"/>
      <w:r w:rsidRPr="00C34C9E">
        <w:t xml:space="preserve"> </w:t>
      </w:r>
      <w:proofErr w:type="spellStart"/>
      <w:r w:rsidRPr="00C34C9E">
        <w:t>trước</w:t>
      </w:r>
      <w:proofErr w:type="spellEnd"/>
      <w:r w:rsidRPr="00C34C9E">
        <w:t xml:space="preserve"> category </w:t>
      </w:r>
      <w:proofErr w:type="spellStart"/>
      <w:r w:rsidRPr="00C34C9E">
        <w:t>để</w:t>
      </w:r>
      <w:proofErr w:type="spellEnd"/>
      <w:r w:rsidRPr="00C34C9E">
        <w:t xml:space="preserve"> </w:t>
      </w:r>
      <w:proofErr w:type="spellStart"/>
      <w:r w:rsidRPr="00C34C9E">
        <w:t>tránh</w:t>
      </w:r>
      <w:proofErr w:type="spellEnd"/>
      <w:r w:rsidRPr="00C34C9E">
        <w:t xml:space="preserve"> </w:t>
      </w:r>
      <w:proofErr w:type="spellStart"/>
      <w:r w:rsidRPr="00C34C9E">
        <w:t>mỗi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lại</w:t>
      </w:r>
      <w:proofErr w:type="spellEnd"/>
      <w:r w:rsidRPr="00C34C9E">
        <w:t xml:space="preserve"> </w:t>
      </w:r>
      <w:proofErr w:type="spellStart"/>
      <w:r w:rsidRPr="00C34C9E">
        <w:t>phát</w:t>
      </w:r>
      <w:proofErr w:type="spellEnd"/>
      <w:r w:rsidRPr="00C34C9E">
        <w:t xml:space="preserve"> </w:t>
      </w:r>
      <w:proofErr w:type="spellStart"/>
      <w:r w:rsidRPr="00C34C9E">
        <w:t>sinh</w:t>
      </w:r>
      <w:proofErr w:type="spellEnd"/>
      <w:r w:rsidRPr="00C34C9E">
        <w:t xml:space="preserve">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truy</w:t>
      </w:r>
      <w:proofErr w:type="spellEnd"/>
      <w:r w:rsidRPr="00C34C9E">
        <w:t xml:space="preserve"> </w:t>
      </w:r>
      <w:proofErr w:type="spellStart"/>
      <w:r w:rsidRPr="00C34C9E">
        <w:t>vấn</w:t>
      </w:r>
      <w:proofErr w:type="spellEnd"/>
      <w:r w:rsidRPr="00C34C9E">
        <w:t xml:space="preserve"> </w:t>
      </w:r>
      <w:proofErr w:type="spellStart"/>
      <w:r w:rsidRPr="00C34C9E">
        <w:t>riêng</w:t>
      </w:r>
      <w:proofErr w:type="spellEnd"/>
      <w:r w:rsidRPr="00C34C9E">
        <w:t>.</w:t>
      </w:r>
    </w:p>
    <w:p w14:paraId="0A947B3B" w14:textId="77777777" w:rsidR="006703DF" w:rsidRPr="00C34C9E" w:rsidRDefault="00000000" w:rsidP="00FF192C">
      <w:pPr>
        <w:spacing w:line="360" w:lineRule="auto"/>
        <w:ind w:firstLine="720"/>
      </w:pPr>
      <w:r w:rsidRPr="00C34C9E">
        <w:t xml:space="preserve">Migration </w:t>
      </w:r>
      <w:proofErr w:type="spellStart"/>
      <w:r w:rsidRPr="00C34C9E">
        <w:t>ghi</w:t>
      </w:r>
      <w:proofErr w:type="spellEnd"/>
      <w:r w:rsidRPr="00C34C9E">
        <w:t xml:space="preserve"> </w:t>
      </w:r>
      <w:proofErr w:type="spellStart"/>
      <w:r w:rsidRPr="00C34C9E">
        <w:t>cấu</w:t>
      </w:r>
      <w:proofErr w:type="spellEnd"/>
      <w:r w:rsidRPr="00C34C9E">
        <w:t xml:space="preserve"> </w:t>
      </w:r>
      <w:proofErr w:type="spellStart"/>
      <w:r w:rsidRPr="00C34C9E">
        <w:t>trúc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thay</w:t>
      </w:r>
      <w:proofErr w:type="spellEnd"/>
      <w:r w:rsidRPr="00C34C9E">
        <w:t xml:space="preserve"> </w:t>
      </w:r>
      <w:proofErr w:type="spellStart"/>
      <w:r w:rsidRPr="00C34C9E">
        <w:t>đổi</w:t>
      </w:r>
      <w:proofErr w:type="spellEnd"/>
      <w:r w:rsidRPr="00C34C9E">
        <w:t xml:space="preserve"> CSDL </w:t>
      </w:r>
      <w:proofErr w:type="spellStart"/>
      <w:r w:rsidRPr="00C34C9E">
        <w:t>thành</w:t>
      </w:r>
      <w:proofErr w:type="spellEnd"/>
      <w:r w:rsidRPr="00C34C9E">
        <w:t xml:space="preserve"> </w:t>
      </w:r>
      <w:proofErr w:type="spellStart"/>
      <w:r w:rsidRPr="00C34C9E">
        <w:t>mã</w:t>
      </w:r>
      <w:proofErr w:type="spellEnd"/>
      <w:r w:rsidRPr="00C34C9E">
        <w:t xml:space="preserve"> </w:t>
      </w:r>
      <w:proofErr w:type="spellStart"/>
      <w:r w:rsidRPr="00C34C9E">
        <w:t>nguồn</w:t>
      </w:r>
      <w:proofErr w:type="spellEnd"/>
      <w:r w:rsidRPr="00C34C9E">
        <w:t xml:space="preserve">. </w:t>
      </w:r>
      <w:proofErr w:type="spellStart"/>
      <w:r w:rsidRPr="00C34C9E">
        <w:t>Người</w:t>
      </w:r>
      <w:proofErr w:type="spellEnd"/>
      <w:r w:rsidRPr="00C34C9E">
        <w:t xml:space="preserve"> </w:t>
      </w:r>
      <w:proofErr w:type="spellStart"/>
      <w:r w:rsidRPr="00C34C9E">
        <w:t>lấy</w:t>
      </w:r>
      <w:proofErr w:type="spellEnd"/>
      <w:r w:rsidRPr="00C34C9E">
        <w:t xml:space="preserve"> </w:t>
      </w:r>
      <w:proofErr w:type="spellStart"/>
      <w:r w:rsidRPr="00C34C9E">
        <w:t>dự</w:t>
      </w:r>
      <w:proofErr w:type="spellEnd"/>
      <w:r w:rsidRPr="00C34C9E">
        <w:t xml:space="preserve"> </w:t>
      </w:r>
      <w:proofErr w:type="spellStart"/>
      <w:r w:rsidRPr="00C34C9E">
        <w:t>án</w:t>
      </w:r>
      <w:proofErr w:type="spellEnd"/>
      <w:r w:rsidRPr="00C34C9E">
        <w:t xml:space="preserve"> </w:t>
      </w:r>
      <w:proofErr w:type="spellStart"/>
      <w:r w:rsidRPr="00C34C9E">
        <w:t>về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thể</w:t>
      </w:r>
      <w:proofErr w:type="spellEnd"/>
      <w:r w:rsidRPr="00C34C9E">
        <w:t xml:space="preserve"> </w:t>
      </w:r>
      <w:proofErr w:type="spellStart"/>
      <w:r w:rsidRPr="00C34C9E">
        <w:t>tạo</w:t>
      </w:r>
      <w:proofErr w:type="spellEnd"/>
      <w:r w:rsidRPr="00C34C9E">
        <w:t xml:space="preserve"> </w:t>
      </w:r>
      <w:proofErr w:type="spellStart"/>
      <w:r w:rsidRPr="00C34C9E">
        <w:t>các</w:t>
      </w:r>
      <w:proofErr w:type="spellEnd"/>
      <w:r w:rsidRPr="00C34C9E">
        <w:t xml:space="preserve"> </w:t>
      </w:r>
      <w:proofErr w:type="spellStart"/>
      <w:r w:rsidRPr="00C34C9E">
        <w:t>bảng</w:t>
      </w:r>
      <w:proofErr w:type="spellEnd"/>
      <w:r w:rsidRPr="00C34C9E">
        <w:t xml:space="preserve"> </w:t>
      </w:r>
      <w:proofErr w:type="spellStart"/>
      <w:r w:rsidRPr="00C34C9E">
        <w:t>bằng</w:t>
      </w:r>
      <w:proofErr w:type="spellEnd"/>
      <w:r w:rsidRPr="00C34C9E">
        <w:t xml:space="preserve"> </w:t>
      </w:r>
      <w:proofErr w:type="spellStart"/>
      <w:r w:rsidRPr="00C34C9E">
        <w:t>cùng</w:t>
      </w:r>
      <w:proofErr w:type="spellEnd"/>
      <w:r w:rsidRPr="00C34C9E">
        <w:t xml:space="preserve">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chuỗi</w:t>
      </w:r>
      <w:proofErr w:type="spellEnd"/>
      <w:r w:rsidRPr="00C34C9E">
        <w:t xml:space="preserve"> migration. </w:t>
      </w:r>
      <w:proofErr w:type="spellStart"/>
      <w:r w:rsidRPr="00C34C9E">
        <w:t>Với</w:t>
      </w:r>
      <w:proofErr w:type="spellEnd"/>
      <w:r w:rsidRPr="00C34C9E">
        <w:t xml:space="preserve"> </w:t>
      </w:r>
      <w:proofErr w:type="spellStart"/>
      <w:r w:rsidRPr="00C34C9E">
        <w:t>thay</w:t>
      </w:r>
      <w:proofErr w:type="spellEnd"/>
      <w:r w:rsidRPr="00C34C9E">
        <w:t xml:space="preserve"> </w:t>
      </w:r>
      <w:proofErr w:type="spellStart"/>
      <w:r w:rsidRPr="00C34C9E">
        <w:t>đổi</w:t>
      </w:r>
      <w:proofErr w:type="spellEnd"/>
      <w:r w:rsidRPr="00C34C9E">
        <w:t xml:space="preserve"> </w:t>
      </w:r>
      <w:proofErr w:type="spellStart"/>
      <w:r w:rsidRPr="00C34C9E">
        <w:t>checkout_token</w:t>
      </w:r>
      <w:proofErr w:type="spellEnd"/>
      <w:r w:rsidRPr="00C34C9E">
        <w:t xml:space="preserve">, </w:t>
      </w:r>
      <w:proofErr w:type="spellStart"/>
      <w:r w:rsidRPr="00C34C9E">
        <w:t>nhóm</w:t>
      </w:r>
      <w:proofErr w:type="spellEnd"/>
      <w:r w:rsidRPr="00C34C9E">
        <w:t xml:space="preserve"> </w:t>
      </w:r>
      <w:proofErr w:type="spellStart"/>
      <w:r w:rsidRPr="00C34C9E">
        <w:t>thêm</w:t>
      </w:r>
      <w:proofErr w:type="spellEnd"/>
      <w:r w:rsidRPr="00C34C9E">
        <w:t xml:space="preserve"> migration </w:t>
      </w:r>
      <w:proofErr w:type="spellStart"/>
      <w:r w:rsidRPr="00C34C9E">
        <w:t>mới</w:t>
      </w:r>
      <w:proofErr w:type="spellEnd"/>
      <w:r w:rsidRPr="00C34C9E">
        <w:t xml:space="preserve"> </w:t>
      </w:r>
      <w:proofErr w:type="spellStart"/>
      <w:r w:rsidRPr="00C34C9E">
        <w:t>thay</w:t>
      </w:r>
      <w:proofErr w:type="spellEnd"/>
      <w:r w:rsidRPr="00C34C9E">
        <w:t xml:space="preserve"> </w:t>
      </w:r>
      <w:proofErr w:type="spellStart"/>
      <w:r w:rsidRPr="00C34C9E">
        <w:t>vì</w:t>
      </w:r>
      <w:proofErr w:type="spellEnd"/>
      <w:r w:rsidRPr="00C34C9E">
        <w:t xml:space="preserve"> </w:t>
      </w:r>
      <w:proofErr w:type="spellStart"/>
      <w:r w:rsidRPr="00C34C9E">
        <w:t>sửa</w:t>
      </w:r>
      <w:proofErr w:type="spellEnd"/>
      <w:r w:rsidRPr="00C34C9E">
        <w:t xml:space="preserve"> </w:t>
      </w:r>
      <w:proofErr w:type="spellStart"/>
      <w:r w:rsidRPr="00C34C9E">
        <w:t>ngược</w:t>
      </w:r>
      <w:proofErr w:type="spellEnd"/>
      <w:r w:rsidRPr="00C34C9E">
        <w:t xml:space="preserve"> </w:t>
      </w:r>
      <w:proofErr w:type="spellStart"/>
      <w:r w:rsidRPr="00C34C9E">
        <w:t>một</w:t>
      </w:r>
      <w:proofErr w:type="spellEnd"/>
      <w:r w:rsidRPr="00C34C9E">
        <w:t xml:space="preserve"> migration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các</w:t>
      </w:r>
      <w:proofErr w:type="spellEnd"/>
      <w:r w:rsidRPr="00C34C9E">
        <w:t xml:space="preserve"> </w:t>
      </w:r>
      <w:proofErr w:type="spellStart"/>
      <w:r w:rsidRPr="00C34C9E">
        <w:t>thành</w:t>
      </w:r>
      <w:proofErr w:type="spellEnd"/>
      <w:r w:rsidRPr="00C34C9E">
        <w:t xml:space="preserve"> </w:t>
      </w:r>
      <w:proofErr w:type="spellStart"/>
      <w:r w:rsidRPr="00C34C9E">
        <w:t>viên</w:t>
      </w:r>
      <w:proofErr w:type="spellEnd"/>
      <w:r w:rsidRPr="00C34C9E">
        <w:t xml:space="preserve"> </w:t>
      </w:r>
      <w:proofErr w:type="spellStart"/>
      <w:r w:rsidRPr="00C34C9E">
        <w:t>sử</w:t>
      </w:r>
      <w:proofErr w:type="spellEnd"/>
      <w:r w:rsidRPr="00C34C9E">
        <w:t xml:space="preserve"> </w:t>
      </w:r>
      <w:proofErr w:type="spellStart"/>
      <w:r w:rsidRPr="00C34C9E">
        <w:t>dụng</w:t>
      </w:r>
      <w:proofErr w:type="spellEnd"/>
      <w:r w:rsidRPr="00C34C9E">
        <w:t>.</w:t>
      </w:r>
    </w:p>
    <w:p w14:paraId="7D483064" w14:textId="77777777" w:rsidR="006703DF" w:rsidRPr="00C34C9E" w:rsidRDefault="00000000" w:rsidP="00FF192C">
      <w:pPr>
        <w:spacing w:line="360" w:lineRule="auto"/>
        <w:ind w:firstLine="720"/>
      </w:pPr>
      <w:r w:rsidRPr="00C34C9E">
        <w:t xml:space="preserve">Seeder </w:t>
      </w:r>
      <w:proofErr w:type="spellStart"/>
      <w:r w:rsidRPr="00C34C9E">
        <w:t>chuẩn</w:t>
      </w:r>
      <w:proofErr w:type="spellEnd"/>
      <w:r w:rsidRPr="00C34C9E">
        <w:t xml:space="preserve"> </w:t>
      </w:r>
      <w:proofErr w:type="spellStart"/>
      <w:r w:rsidRPr="00C34C9E">
        <w:t>bị</w:t>
      </w:r>
      <w:proofErr w:type="spellEnd"/>
      <w:r w:rsidRPr="00C34C9E">
        <w:t xml:space="preserve"> </w:t>
      </w:r>
      <w:proofErr w:type="spellStart"/>
      <w:r w:rsidRPr="00C34C9E">
        <w:t>tài</w:t>
      </w:r>
      <w:proofErr w:type="spellEnd"/>
      <w:r w:rsidRPr="00C34C9E">
        <w:t xml:space="preserve"> </w:t>
      </w:r>
      <w:proofErr w:type="spellStart"/>
      <w:r w:rsidRPr="00C34C9E">
        <w:t>khoản</w:t>
      </w:r>
      <w:proofErr w:type="spellEnd"/>
      <w:r w:rsidRPr="00C34C9E">
        <w:t xml:space="preserve"> demo </w:t>
      </w:r>
      <w:proofErr w:type="spellStart"/>
      <w:r w:rsidRPr="00C34C9E">
        <w:t>và</w:t>
      </w:r>
      <w:proofErr w:type="spellEnd"/>
      <w:r w:rsidRPr="00C34C9E">
        <w:t xml:space="preserve"> catalog </w:t>
      </w:r>
      <w:proofErr w:type="spellStart"/>
      <w:r w:rsidRPr="00C34C9E">
        <w:t>để</w:t>
      </w:r>
      <w:proofErr w:type="spellEnd"/>
      <w:r w:rsidRPr="00C34C9E">
        <w:t xml:space="preserve"> </w:t>
      </w:r>
      <w:proofErr w:type="spellStart"/>
      <w:r w:rsidRPr="00C34C9E">
        <w:t>chạy</w:t>
      </w:r>
      <w:proofErr w:type="spellEnd"/>
      <w:r w:rsidRPr="00C34C9E">
        <w:t xml:space="preserve"> </w:t>
      </w:r>
      <w:proofErr w:type="spellStart"/>
      <w:r w:rsidRPr="00C34C9E">
        <w:t>thử</w:t>
      </w:r>
      <w:proofErr w:type="spellEnd"/>
      <w:r w:rsidRPr="00C34C9E">
        <w:t xml:space="preserve">. </w:t>
      </w:r>
      <w:proofErr w:type="spellStart"/>
      <w:r w:rsidRPr="00C34C9E">
        <w:t>Chạy</w:t>
      </w:r>
      <w:proofErr w:type="spellEnd"/>
      <w:r w:rsidRPr="00C34C9E">
        <w:t xml:space="preserve"> seed </w:t>
      </w:r>
      <w:proofErr w:type="spellStart"/>
      <w:r w:rsidRPr="00C34C9E">
        <w:t>lần</w:t>
      </w:r>
      <w:proofErr w:type="spellEnd"/>
      <w:r w:rsidRPr="00C34C9E">
        <w:t xml:space="preserve"> </w:t>
      </w:r>
      <w:proofErr w:type="spellStart"/>
      <w:r w:rsidRPr="00C34C9E">
        <w:t>hai</w:t>
      </w:r>
      <w:proofErr w:type="spellEnd"/>
      <w:r w:rsidRPr="00C34C9E">
        <w:t xml:space="preserve">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nên</w:t>
      </w:r>
      <w:proofErr w:type="spellEnd"/>
      <w:r w:rsidRPr="00C34C9E">
        <w:t xml:space="preserve"> </w:t>
      </w:r>
      <w:proofErr w:type="spellStart"/>
      <w:r w:rsidRPr="00C34C9E">
        <w:t>đưa</w:t>
      </w:r>
      <w:proofErr w:type="spellEnd"/>
      <w:r w:rsidRPr="00C34C9E">
        <w:t xml:space="preserve"> </w:t>
      </w:r>
      <w:proofErr w:type="spellStart"/>
      <w:r w:rsidRPr="00C34C9E">
        <w:t>giá</w:t>
      </w:r>
      <w:proofErr w:type="spellEnd"/>
      <w:r w:rsidRPr="00C34C9E">
        <w:t xml:space="preserve">, </w:t>
      </w:r>
      <w:proofErr w:type="spellStart"/>
      <w:r w:rsidRPr="00C34C9E">
        <w:t>tồn</w:t>
      </w:r>
      <w:proofErr w:type="spellEnd"/>
      <w:r w:rsidRPr="00C34C9E">
        <w:t xml:space="preserve"> </w:t>
      </w:r>
      <w:proofErr w:type="spellStart"/>
      <w:r w:rsidRPr="00C34C9E">
        <w:t>kho</w:t>
      </w:r>
      <w:proofErr w:type="spellEnd"/>
      <w:r w:rsidRPr="00C34C9E">
        <w:t xml:space="preserve"> </w:t>
      </w:r>
      <w:proofErr w:type="spellStart"/>
      <w:r w:rsidRPr="00C34C9E">
        <w:t>hoặc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Admin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sửa</w:t>
      </w:r>
      <w:proofErr w:type="spellEnd"/>
      <w:r w:rsidRPr="00C34C9E">
        <w:t xml:space="preserve"> </w:t>
      </w:r>
      <w:proofErr w:type="spellStart"/>
      <w:r w:rsidRPr="00C34C9E">
        <w:t>trở</w:t>
      </w:r>
      <w:proofErr w:type="spellEnd"/>
      <w:r w:rsidRPr="00C34C9E">
        <w:t xml:space="preserve"> </w:t>
      </w:r>
      <w:proofErr w:type="spellStart"/>
      <w:r w:rsidRPr="00C34C9E">
        <w:t>lại</w:t>
      </w:r>
      <w:proofErr w:type="spellEnd"/>
      <w:r w:rsidRPr="00C34C9E">
        <w:t xml:space="preserve"> </w:t>
      </w:r>
      <w:proofErr w:type="spellStart"/>
      <w:r w:rsidRPr="00C34C9E">
        <w:t>mặc</w:t>
      </w:r>
      <w:proofErr w:type="spellEnd"/>
      <w:r w:rsidRPr="00C34C9E">
        <w:t xml:space="preserve"> </w:t>
      </w:r>
      <w:proofErr w:type="spellStart"/>
      <w:r w:rsidRPr="00C34C9E">
        <w:t>định</w:t>
      </w:r>
      <w:proofErr w:type="spellEnd"/>
      <w:r w:rsidRPr="00C34C9E">
        <w:t xml:space="preserve">. </w:t>
      </w:r>
      <w:proofErr w:type="spellStart"/>
      <w:r w:rsidRPr="00C34C9E">
        <w:t>Nhóm</w:t>
      </w:r>
      <w:proofErr w:type="spellEnd"/>
      <w:r w:rsidRPr="00C34C9E">
        <w:t xml:space="preserve">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sửa</w:t>
      </w:r>
      <w:proofErr w:type="spellEnd"/>
      <w:r w:rsidRPr="00C34C9E">
        <w:t xml:space="preserve"> </w:t>
      </w:r>
      <w:proofErr w:type="spellStart"/>
      <w:r w:rsidRPr="00C34C9E">
        <w:t>phần</w:t>
      </w:r>
      <w:proofErr w:type="spellEnd"/>
      <w:r w:rsidRPr="00C34C9E">
        <w:t xml:space="preserve"> </w:t>
      </w:r>
      <w:proofErr w:type="spellStart"/>
      <w:r w:rsidRPr="00C34C9E">
        <w:t>đồng</w:t>
      </w:r>
      <w:proofErr w:type="spellEnd"/>
      <w:r w:rsidRPr="00C34C9E">
        <w:t xml:space="preserve"> </w:t>
      </w:r>
      <w:proofErr w:type="spellStart"/>
      <w:r w:rsidRPr="00C34C9E">
        <w:t>bộ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để</w:t>
      </w:r>
      <w:proofErr w:type="spellEnd"/>
      <w:r w:rsidRPr="00C34C9E">
        <w:t xml:space="preserve"> </w:t>
      </w:r>
      <w:proofErr w:type="spellStart"/>
      <w:r w:rsidRPr="00C34C9E">
        <w:t>bổ</w:t>
      </w:r>
      <w:proofErr w:type="spellEnd"/>
      <w:r w:rsidRPr="00C34C9E">
        <w:t xml:space="preserve"> sung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mẫu</w:t>
      </w:r>
      <w:proofErr w:type="spellEnd"/>
      <w:r w:rsidRPr="00C34C9E">
        <w:t xml:space="preserve"> </w:t>
      </w:r>
      <w:proofErr w:type="spellStart"/>
      <w:r w:rsidRPr="00C34C9E">
        <w:t>khi</w:t>
      </w:r>
      <w:proofErr w:type="spellEnd"/>
      <w:r w:rsidRPr="00C34C9E">
        <w:t xml:space="preserve"> </w:t>
      </w:r>
      <w:proofErr w:type="spellStart"/>
      <w:r w:rsidRPr="00C34C9E">
        <w:t>cần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giữ</w:t>
      </w:r>
      <w:proofErr w:type="spellEnd"/>
      <w:r w:rsidRPr="00C34C9E">
        <w:t xml:space="preserve"> file </w:t>
      </w:r>
      <w:proofErr w:type="spellStart"/>
      <w:r w:rsidRPr="00C34C9E">
        <w:t>hiện</w:t>
      </w:r>
      <w:proofErr w:type="spellEnd"/>
      <w:r w:rsidRPr="00C34C9E">
        <w:t xml:space="preserve"> </w:t>
      </w:r>
      <w:proofErr w:type="spellStart"/>
      <w:r w:rsidRPr="00C34C9E">
        <w:t>hữu</w:t>
      </w:r>
      <w:proofErr w:type="spellEnd"/>
      <w:r w:rsidRPr="00C34C9E">
        <w:t xml:space="preserve">, </w:t>
      </w:r>
      <w:proofErr w:type="spellStart"/>
      <w:r w:rsidRPr="00C34C9E">
        <w:t>thay</w:t>
      </w:r>
      <w:proofErr w:type="spellEnd"/>
      <w:r w:rsidRPr="00C34C9E">
        <w:t xml:space="preserve"> </w:t>
      </w:r>
      <w:proofErr w:type="spellStart"/>
      <w:r w:rsidRPr="00C34C9E">
        <w:t>vì</w:t>
      </w:r>
      <w:proofErr w:type="spellEnd"/>
      <w:r w:rsidRPr="00C34C9E">
        <w:t xml:space="preserve"> </w:t>
      </w:r>
      <w:proofErr w:type="spellStart"/>
      <w:r w:rsidRPr="00C34C9E">
        <w:t>coi</w:t>
      </w:r>
      <w:proofErr w:type="spellEnd"/>
      <w:r w:rsidRPr="00C34C9E">
        <w:t xml:space="preserve"> </w:t>
      </w:r>
      <w:proofErr w:type="spellStart"/>
      <w:r w:rsidRPr="00C34C9E">
        <w:t>mỗi</w:t>
      </w:r>
      <w:proofErr w:type="spellEnd"/>
      <w:r w:rsidRPr="00C34C9E">
        <w:t xml:space="preserve"> </w:t>
      </w:r>
      <w:proofErr w:type="spellStart"/>
      <w:r w:rsidRPr="00C34C9E">
        <w:t>lần</w:t>
      </w:r>
      <w:proofErr w:type="spellEnd"/>
      <w:r w:rsidRPr="00C34C9E">
        <w:t xml:space="preserve"> </w:t>
      </w:r>
      <w:proofErr w:type="spellStart"/>
      <w:r w:rsidRPr="00C34C9E">
        <w:t>mở</w:t>
      </w:r>
      <w:proofErr w:type="spellEnd"/>
      <w:r w:rsidRPr="00C34C9E">
        <w:t xml:space="preserve"> </w:t>
      </w:r>
      <w:proofErr w:type="spellStart"/>
      <w:r w:rsidRPr="00C34C9E">
        <w:t>ứng</w:t>
      </w:r>
      <w:proofErr w:type="spellEnd"/>
      <w:r w:rsidRPr="00C34C9E">
        <w:t xml:space="preserve"> </w:t>
      </w:r>
      <w:proofErr w:type="spellStart"/>
      <w:r w:rsidRPr="00C34C9E">
        <w:t>dụng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lần</w:t>
      </w:r>
      <w:proofErr w:type="spellEnd"/>
      <w:r w:rsidRPr="00C34C9E">
        <w:t xml:space="preserve"> </w:t>
      </w:r>
      <w:proofErr w:type="spellStart"/>
      <w:r w:rsidRPr="00C34C9E">
        <w:t>khởi</w:t>
      </w:r>
      <w:proofErr w:type="spellEnd"/>
      <w:r w:rsidRPr="00C34C9E">
        <w:t xml:space="preserve"> </w:t>
      </w:r>
      <w:proofErr w:type="spellStart"/>
      <w:r w:rsidRPr="00C34C9E">
        <w:t>tạo</w:t>
      </w:r>
      <w:proofErr w:type="spellEnd"/>
      <w:r w:rsidRPr="00C34C9E">
        <w:t xml:space="preserve"> </w:t>
      </w:r>
      <w:proofErr w:type="spellStart"/>
      <w:r w:rsidRPr="00C34C9E">
        <w:t>lại</w:t>
      </w:r>
      <w:proofErr w:type="spellEnd"/>
      <w:r w:rsidRPr="00C34C9E">
        <w:t xml:space="preserve"> </w:t>
      </w:r>
      <w:proofErr w:type="spellStart"/>
      <w:r w:rsidRPr="00C34C9E">
        <w:t>dữ</w:t>
      </w:r>
      <w:proofErr w:type="spellEnd"/>
      <w:r w:rsidRPr="00C34C9E">
        <w:t xml:space="preserve"> </w:t>
      </w:r>
      <w:proofErr w:type="spellStart"/>
      <w:r w:rsidRPr="00C34C9E">
        <w:t>liệu</w:t>
      </w:r>
      <w:proofErr w:type="spellEnd"/>
      <w:r w:rsidRPr="00C34C9E">
        <w:t>.</w:t>
      </w:r>
    </w:p>
    <w:p w14:paraId="557561BD" w14:textId="4D15E23F" w:rsidR="006703DF" w:rsidRPr="00C34C9E" w:rsidRDefault="00000000" w:rsidP="00FF192C">
      <w:pPr>
        <w:pStyle w:val="Heading2"/>
        <w:spacing w:line="360" w:lineRule="auto"/>
        <w:rPr>
          <w:sz w:val="26"/>
          <w:szCs w:val="26"/>
        </w:rPr>
      </w:pPr>
      <w:bookmarkStart w:id="19" w:name="_Toc243253217"/>
      <w:r w:rsidRPr="00C34C9E">
        <w:rPr>
          <w:sz w:val="26"/>
          <w:szCs w:val="26"/>
        </w:rPr>
        <w:t xml:space="preserve">1.4 </w:t>
      </w:r>
      <w:r w:rsidR="002B6707" w:rsidRPr="002B6707">
        <w:rPr>
          <w:sz w:val="26"/>
          <w:szCs w:val="26"/>
        </w:rPr>
        <w:t>SESSION FETCH API VÀ PHẢN HỒI GIAO DIỆN</w:t>
      </w:r>
      <w:bookmarkEnd w:id="19"/>
    </w:p>
    <w:p w14:paraId="133381C7" w14:textId="77777777" w:rsidR="006703DF" w:rsidRPr="00C34C9E" w:rsidRDefault="00000000" w:rsidP="00FF192C">
      <w:pPr>
        <w:spacing w:line="360" w:lineRule="auto"/>
        <w:ind w:firstLine="720"/>
      </w:pPr>
      <w:proofErr w:type="spellStart"/>
      <w:r w:rsidRPr="00C34C9E">
        <w:t>Giỏ</w:t>
      </w:r>
      <w:proofErr w:type="spellEnd"/>
      <w:r w:rsidRPr="00C34C9E">
        <w:t xml:space="preserve"> </w:t>
      </w:r>
      <w:proofErr w:type="spellStart"/>
      <w:r w:rsidRPr="00C34C9E">
        <w:t>lưu</w:t>
      </w:r>
      <w:proofErr w:type="spellEnd"/>
      <w:r w:rsidRPr="00C34C9E">
        <w:t xml:space="preserve"> </w:t>
      </w:r>
      <w:proofErr w:type="spellStart"/>
      <w:r w:rsidRPr="00C34C9E">
        <w:t>trong</w:t>
      </w:r>
      <w:proofErr w:type="spellEnd"/>
      <w:r w:rsidRPr="00C34C9E">
        <w:t xml:space="preserve"> session </w:t>
      </w:r>
      <w:proofErr w:type="spellStart"/>
      <w:r w:rsidRPr="00C34C9E">
        <w:t>dưới</w:t>
      </w:r>
      <w:proofErr w:type="spellEnd"/>
      <w:r w:rsidRPr="00C34C9E">
        <w:t xml:space="preserve"> </w:t>
      </w:r>
      <w:proofErr w:type="spellStart"/>
      <w:r w:rsidRPr="00C34C9E">
        <w:t>dạng</w:t>
      </w:r>
      <w:proofErr w:type="spellEnd"/>
      <w:r w:rsidRPr="00C34C9E">
        <w:t xml:space="preserve"> </w:t>
      </w:r>
      <w:proofErr w:type="spellStart"/>
      <w:r w:rsidRPr="00C34C9E">
        <w:t>mã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số</w:t>
      </w:r>
      <w:proofErr w:type="spellEnd"/>
      <w:r w:rsidRPr="00C34C9E">
        <w:t xml:space="preserve"> </w:t>
      </w:r>
      <w:proofErr w:type="spellStart"/>
      <w:r w:rsidRPr="00C34C9E">
        <w:t>lượng</w:t>
      </w:r>
      <w:proofErr w:type="spellEnd"/>
      <w:r w:rsidRPr="00C34C9E">
        <w:t xml:space="preserve">. Session </w:t>
      </w:r>
      <w:proofErr w:type="spellStart"/>
      <w:r w:rsidRPr="00C34C9E">
        <w:t>cho</w:t>
      </w:r>
      <w:proofErr w:type="spellEnd"/>
      <w:r w:rsidRPr="00C34C9E">
        <w:t xml:space="preserve"> </w:t>
      </w:r>
      <w:proofErr w:type="spellStart"/>
      <w:r w:rsidRPr="00C34C9E">
        <w:t>phép</w:t>
      </w:r>
      <w:proofErr w:type="spellEnd"/>
      <w:r w:rsidRPr="00C34C9E">
        <w:t xml:space="preserve"> </w:t>
      </w:r>
      <w:proofErr w:type="spellStart"/>
      <w:r w:rsidRPr="00C34C9E">
        <w:t>khách</w:t>
      </w:r>
      <w:proofErr w:type="spellEnd"/>
      <w:r w:rsidRPr="00C34C9E">
        <w:t xml:space="preserve"> </w:t>
      </w:r>
      <w:proofErr w:type="spellStart"/>
      <w:r w:rsidRPr="00C34C9E">
        <w:t>vãng</w:t>
      </w:r>
      <w:proofErr w:type="spellEnd"/>
      <w:r w:rsidRPr="00C34C9E">
        <w:t xml:space="preserve"> lai </w:t>
      </w:r>
      <w:proofErr w:type="spellStart"/>
      <w:r w:rsidRPr="00C34C9E">
        <w:t>dùng</w:t>
      </w:r>
      <w:proofErr w:type="spellEnd"/>
      <w:r w:rsidRPr="00C34C9E">
        <w:t xml:space="preserve"> </w:t>
      </w:r>
      <w:proofErr w:type="spellStart"/>
      <w:r w:rsidRPr="00C34C9E">
        <w:t>giỏ</w:t>
      </w:r>
      <w:proofErr w:type="spellEnd"/>
      <w:r w:rsidRPr="00C34C9E">
        <w:t xml:space="preserve"> </w:t>
      </w:r>
      <w:proofErr w:type="spellStart"/>
      <w:r w:rsidRPr="00C34C9E">
        <w:t>trước</w:t>
      </w:r>
      <w:proofErr w:type="spellEnd"/>
      <w:r w:rsidRPr="00C34C9E">
        <w:t xml:space="preserve"> </w:t>
      </w:r>
      <w:proofErr w:type="spellStart"/>
      <w:r w:rsidRPr="00C34C9E">
        <w:t>khi</w:t>
      </w:r>
      <w:proofErr w:type="spellEnd"/>
      <w:r w:rsidRPr="00C34C9E">
        <w:t xml:space="preserve"> </w:t>
      </w:r>
      <w:proofErr w:type="spellStart"/>
      <w:r w:rsidRPr="00C34C9E">
        <w:t>đăng</w:t>
      </w:r>
      <w:proofErr w:type="spellEnd"/>
      <w:r w:rsidRPr="00C34C9E">
        <w:t xml:space="preserve"> </w:t>
      </w:r>
      <w:proofErr w:type="spellStart"/>
      <w:r w:rsidRPr="00C34C9E">
        <w:t>nhập</w:t>
      </w:r>
      <w:proofErr w:type="spellEnd"/>
      <w:r w:rsidRPr="00C34C9E">
        <w:t xml:space="preserve">. Khi </w:t>
      </w:r>
      <w:proofErr w:type="spellStart"/>
      <w:r w:rsidRPr="00C34C9E">
        <w:t>thêm</w:t>
      </w:r>
      <w:proofErr w:type="spellEnd"/>
      <w:r w:rsidRPr="00C34C9E">
        <w:t xml:space="preserve"> </w:t>
      </w:r>
      <w:proofErr w:type="spellStart"/>
      <w:r w:rsidRPr="00C34C9E">
        <w:t>hoặc</w:t>
      </w:r>
      <w:proofErr w:type="spellEnd"/>
      <w:r w:rsidRPr="00C34C9E">
        <w:t xml:space="preserve"> </w:t>
      </w:r>
      <w:proofErr w:type="spellStart"/>
      <w:r w:rsidRPr="00C34C9E">
        <w:t>sửa</w:t>
      </w:r>
      <w:proofErr w:type="spellEnd"/>
      <w:r w:rsidRPr="00C34C9E">
        <w:t xml:space="preserve"> </w:t>
      </w:r>
      <w:proofErr w:type="spellStart"/>
      <w:r w:rsidRPr="00C34C9E">
        <w:t>số</w:t>
      </w:r>
      <w:proofErr w:type="spellEnd"/>
      <w:r w:rsidRPr="00C34C9E">
        <w:t xml:space="preserve"> </w:t>
      </w:r>
      <w:proofErr w:type="spellStart"/>
      <w:r w:rsidRPr="00C34C9E">
        <w:t>lượng</w:t>
      </w:r>
      <w:proofErr w:type="spellEnd"/>
      <w:r w:rsidRPr="00C34C9E">
        <w:t xml:space="preserve">, JavaScript </w:t>
      </w:r>
      <w:proofErr w:type="spellStart"/>
      <w:r w:rsidRPr="00C34C9E">
        <w:t>gửi</w:t>
      </w:r>
      <w:proofErr w:type="spellEnd"/>
      <w:r w:rsidRPr="00C34C9E">
        <w:t xml:space="preserve"> request qua Fetch API </w:t>
      </w:r>
      <w:proofErr w:type="spellStart"/>
      <w:r w:rsidRPr="00C34C9E">
        <w:t>rồi</w:t>
      </w:r>
      <w:proofErr w:type="spellEnd"/>
      <w:r w:rsidRPr="00C34C9E">
        <w:t xml:space="preserve"> </w:t>
      </w:r>
      <w:proofErr w:type="spellStart"/>
      <w:r w:rsidRPr="00C34C9E">
        <w:t>cập</w:t>
      </w:r>
      <w:proofErr w:type="spellEnd"/>
      <w:r w:rsidRPr="00C34C9E">
        <w:t xml:space="preserve"> </w:t>
      </w:r>
      <w:proofErr w:type="spellStart"/>
      <w:r w:rsidRPr="00C34C9E">
        <w:t>nhật</w:t>
      </w:r>
      <w:proofErr w:type="spellEnd"/>
      <w:r w:rsidRPr="00C34C9E">
        <w:t xml:space="preserve"> </w:t>
      </w:r>
      <w:proofErr w:type="spellStart"/>
      <w:r w:rsidRPr="00C34C9E">
        <w:t>dòng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, </w:t>
      </w:r>
      <w:proofErr w:type="spellStart"/>
      <w:r w:rsidRPr="00C34C9E">
        <w:t>tổng</w:t>
      </w:r>
      <w:proofErr w:type="spellEnd"/>
      <w:r w:rsidRPr="00C34C9E">
        <w:t xml:space="preserve"> </w:t>
      </w:r>
      <w:proofErr w:type="spellStart"/>
      <w:r w:rsidRPr="00C34C9E">
        <w:t>tiền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badge. </w:t>
      </w:r>
      <w:proofErr w:type="spellStart"/>
      <w:r w:rsidRPr="00C34C9E">
        <w:t>Người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phải</w:t>
      </w:r>
      <w:proofErr w:type="spellEnd"/>
      <w:r w:rsidRPr="00C34C9E">
        <w:t xml:space="preserve"> </w:t>
      </w:r>
      <w:proofErr w:type="spellStart"/>
      <w:r w:rsidRPr="00C34C9E">
        <w:t>tải</w:t>
      </w:r>
      <w:proofErr w:type="spellEnd"/>
      <w:r w:rsidRPr="00C34C9E">
        <w:t xml:space="preserve"> </w:t>
      </w:r>
      <w:proofErr w:type="spellStart"/>
      <w:r w:rsidRPr="00C34C9E">
        <w:t>lại</w:t>
      </w:r>
      <w:proofErr w:type="spellEnd"/>
      <w:r w:rsidRPr="00C34C9E">
        <w:t xml:space="preserve"> </w:t>
      </w:r>
      <w:proofErr w:type="spellStart"/>
      <w:r w:rsidRPr="00C34C9E">
        <w:t>cả</w:t>
      </w:r>
      <w:proofErr w:type="spellEnd"/>
      <w:r w:rsidRPr="00C34C9E">
        <w:t xml:space="preserve"> </w:t>
      </w:r>
      <w:proofErr w:type="spellStart"/>
      <w:r w:rsidRPr="00C34C9E">
        <w:t>trang</w:t>
      </w:r>
      <w:proofErr w:type="spellEnd"/>
      <w:r w:rsidRPr="00C34C9E">
        <w:t xml:space="preserve"> </w:t>
      </w:r>
      <w:proofErr w:type="spellStart"/>
      <w:r w:rsidRPr="00C34C9E">
        <w:t>để</w:t>
      </w:r>
      <w:proofErr w:type="spellEnd"/>
      <w:r w:rsidRPr="00C34C9E">
        <w:t xml:space="preserve"> </w:t>
      </w:r>
      <w:proofErr w:type="spellStart"/>
      <w:r w:rsidRPr="00C34C9E">
        <w:t>thấy</w:t>
      </w:r>
      <w:proofErr w:type="spellEnd"/>
      <w:r w:rsidRPr="00C34C9E">
        <w:t xml:space="preserve"> </w:t>
      </w:r>
      <w:proofErr w:type="spellStart"/>
      <w:r w:rsidRPr="00C34C9E">
        <w:t>thay</w:t>
      </w:r>
      <w:proofErr w:type="spellEnd"/>
      <w:r w:rsidRPr="00C34C9E">
        <w:t xml:space="preserve"> </w:t>
      </w:r>
      <w:proofErr w:type="spellStart"/>
      <w:r w:rsidRPr="00C34C9E">
        <w:t>đổi</w:t>
      </w:r>
      <w:proofErr w:type="spellEnd"/>
      <w:r w:rsidRPr="00C34C9E">
        <w:t>.</w:t>
      </w:r>
    </w:p>
    <w:p w14:paraId="3A067B45" w14:textId="77777777" w:rsidR="006703DF" w:rsidRPr="00C34C9E" w:rsidRDefault="00000000" w:rsidP="00FF192C">
      <w:pPr>
        <w:spacing w:line="360" w:lineRule="auto"/>
        <w:ind w:firstLine="720"/>
      </w:pPr>
      <w:proofErr w:type="spellStart"/>
      <w:r w:rsidRPr="00C34C9E">
        <w:t>Phản</w:t>
      </w:r>
      <w:proofErr w:type="spellEnd"/>
      <w:r w:rsidRPr="00C34C9E">
        <w:t xml:space="preserve"> </w:t>
      </w:r>
      <w:proofErr w:type="spellStart"/>
      <w:r w:rsidRPr="00C34C9E">
        <w:t>hồi</w:t>
      </w:r>
      <w:proofErr w:type="spellEnd"/>
      <w:r w:rsidRPr="00C34C9E">
        <w:t xml:space="preserve"> </w:t>
      </w:r>
      <w:proofErr w:type="spellStart"/>
      <w:r w:rsidRPr="00C34C9E">
        <w:t>thành</w:t>
      </w:r>
      <w:proofErr w:type="spellEnd"/>
      <w:r w:rsidRPr="00C34C9E">
        <w:t xml:space="preserve"> </w:t>
      </w:r>
      <w:proofErr w:type="spellStart"/>
      <w:r w:rsidRPr="00C34C9E">
        <w:t>công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phản</w:t>
      </w:r>
      <w:proofErr w:type="spellEnd"/>
      <w:r w:rsidRPr="00C34C9E">
        <w:t xml:space="preserve"> </w:t>
      </w:r>
      <w:proofErr w:type="spellStart"/>
      <w:r w:rsidRPr="00C34C9E">
        <w:t>hồi</w:t>
      </w:r>
      <w:proofErr w:type="spellEnd"/>
      <w:r w:rsidRPr="00C34C9E">
        <w:t xml:space="preserve"> </w:t>
      </w:r>
      <w:proofErr w:type="spellStart"/>
      <w:r w:rsidRPr="00C34C9E">
        <w:t>lỗi</w:t>
      </w:r>
      <w:proofErr w:type="spellEnd"/>
      <w:r w:rsidRPr="00C34C9E">
        <w:t xml:space="preserve"> </w:t>
      </w:r>
      <w:proofErr w:type="spellStart"/>
      <w:r w:rsidRPr="00C34C9E">
        <w:t>cần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tách</w:t>
      </w:r>
      <w:proofErr w:type="spellEnd"/>
      <w:r w:rsidRPr="00C34C9E">
        <w:t xml:space="preserve"> </w:t>
      </w:r>
      <w:proofErr w:type="spellStart"/>
      <w:r w:rsidRPr="00C34C9E">
        <w:t>rõ</w:t>
      </w:r>
      <w:proofErr w:type="spellEnd"/>
      <w:r w:rsidRPr="00C34C9E">
        <w:t xml:space="preserve">. </w:t>
      </w:r>
      <w:proofErr w:type="spellStart"/>
      <w:r w:rsidRPr="00C34C9E">
        <w:t>Nếu</w:t>
      </w:r>
      <w:proofErr w:type="spellEnd"/>
      <w:r w:rsidRPr="00C34C9E">
        <w:t xml:space="preserve"> </w:t>
      </w:r>
      <w:proofErr w:type="spellStart"/>
      <w:r w:rsidRPr="00C34C9E">
        <w:t>yêu</w:t>
      </w:r>
      <w:proofErr w:type="spellEnd"/>
      <w:r w:rsidRPr="00C34C9E">
        <w:t xml:space="preserve"> </w:t>
      </w:r>
      <w:proofErr w:type="spellStart"/>
      <w:r w:rsidRPr="00C34C9E">
        <w:t>cầu</w:t>
      </w:r>
      <w:proofErr w:type="spellEnd"/>
      <w:r w:rsidRPr="00C34C9E">
        <w:t xml:space="preserve"> </w:t>
      </w:r>
      <w:proofErr w:type="spellStart"/>
      <w:r w:rsidRPr="00C34C9E">
        <w:t>sửa</w:t>
      </w:r>
      <w:proofErr w:type="spellEnd"/>
      <w:r w:rsidRPr="00C34C9E">
        <w:t xml:space="preserve"> </w:t>
      </w:r>
      <w:proofErr w:type="spellStart"/>
      <w:r w:rsidRPr="00C34C9E">
        <w:t>số</w:t>
      </w:r>
      <w:proofErr w:type="spellEnd"/>
      <w:r w:rsidRPr="00C34C9E">
        <w:t xml:space="preserve"> </w:t>
      </w:r>
      <w:proofErr w:type="spellStart"/>
      <w:r w:rsidRPr="00C34C9E">
        <w:t>lượng</w:t>
      </w:r>
      <w:proofErr w:type="spellEnd"/>
      <w:r w:rsidRPr="00C34C9E">
        <w:t xml:space="preserve"> </w:t>
      </w:r>
      <w:proofErr w:type="spellStart"/>
      <w:r w:rsidRPr="00C34C9E">
        <w:t>bị</w:t>
      </w:r>
      <w:proofErr w:type="spellEnd"/>
      <w:r w:rsidRPr="00C34C9E">
        <w:t xml:space="preserve"> </w:t>
      </w:r>
      <w:proofErr w:type="spellStart"/>
      <w:r w:rsidRPr="00C34C9E">
        <w:t>từ</w:t>
      </w:r>
      <w:proofErr w:type="spellEnd"/>
      <w:r w:rsidRPr="00C34C9E">
        <w:t xml:space="preserve"> </w:t>
      </w:r>
      <w:proofErr w:type="spellStart"/>
      <w:r w:rsidRPr="00C34C9E">
        <w:t>chối</w:t>
      </w:r>
      <w:proofErr w:type="spellEnd"/>
      <w:r w:rsidRPr="00C34C9E">
        <w:t xml:space="preserve"> </w:t>
      </w:r>
      <w:proofErr w:type="spellStart"/>
      <w:r w:rsidRPr="00C34C9E">
        <w:t>vì</w:t>
      </w:r>
      <w:proofErr w:type="spellEnd"/>
      <w:r w:rsidRPr="00C34C9E">
        <w:t xml:space="preserve"> </w:t>
      </w:r>
      <w:proofErr w:type="spellStart"/>
      <w:r w:rsidRPr="00C34C9E">
        <w:t>hết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, </w:t>
      </w:r>
      <w:proofErr w:type="spellStart"/>
      <w:r w:rsidRPr="00C34C9E">
        <w:t>giao</w:t>
      </w:r>
      <w:proofErr w:type="spellEnd"/>
      <w:r w:rsidRPr="00C34C9E">
        <w:t xml:space="preserve"> </w:t>
      </w:r>
      <w:proofErr w:type="spellStart"/>
      <w:r w:rsidRPr="00C34C9E">
        <w:t>diện</w:t>
      </w:r>
      <w:proofErr w:type="spellEnd"/>
      <w:r w:rsidRPr="00C34C9E">
        <w:t xml:space="preserve"> </w:t>
      </w:r>
      <w:proofErr w:type="spellStart"/>
      <w:r w:rsidRPr="00C34C9E">
        <w:t>phải</w:t>
      </w:r>
      <w:proofErr w:type="spellEnd"/>
      <w:r w:rsidRPr="00C34C9E">
        <w:t xml:space="preserve"> </w:t>
      </w:r>
      <w:proofErr w:type="spellStart"/>
      <w:r w:rsidRPr="00C34C9E">
        <w:t>hiển</w:t>
      </w:r>
      <w:proofErr w:type="spellEnd"/>
      <w:r w:rsidRPr="00C34C9E">
        <w:t xml:space="preserve"> </w:t>
      </w:r>
      <w:proofErr w:type="spellStart"/>
      <w:r w:rsidRPr="00C34C9E">
        <w:t>thị</w:t>
      </w:r>
      <w:proofErr w:type="spellEnd"/>
      <w:r w:rsidRPr="00C34C9E">
        <w:t xml:space="preserve"> </w:t>
      </w:r>
      <w:proofErr w:type="spellStart"/>
      <w:r w:rsidRPr="00C34C9E">
        <w:t>lý</w:t>
      </w:r>
      <w:proofErr w:type="spellEnd"/>
      <w:r w:rsidRPr="00C34C9E">
        <w:t xml:space="preserve"> do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tự</w:t>
      </w:r>
      <w:proofErr w:type="spellEnd"/>
      <w:r w:rsidRPr="00C34C9E">
        <w:t xml:space="preserve"> </w:t>
      </w:r>
      <w:proofErr w:type="spellStart"/>
      <w:r w:rsidRPr="00C34C9E">
        <w:t>nhận</w:t>
      </w:r>
      <w:proofErr w:type="spellEnd"/>
      <w:r w:rsidRPr="00C34C9E">
        <w:t xml:space="preserve"> </w:t>
      </w:r>
      <w:proofErr w:type="spellStart"/>
      <w:r w:rsidRPr="00C34C9E">
        <w:t>thao</w:t>
      </w:r>
      <w:proofErr w:type="spellEnd"/>
      <w:r w:rsidRPr="00C34C9E">
        <w:t xml:space="preserve"> </w:t>
      </w:r>
      <w:proofErr w:type="spellStart"/>
      <w:r w:rsidRPr="00C34C9E">
        <w:t>tác</w:t>
      </w:r>
      <w:proofErr w:type="spellEnd"/>
      <w:r w:rsidRPr="00C34C9E">
        <w:t xml:space="preserve"> </w:t>
      </w:r>
      <w:proofErr w:type="spellStart"/>
      <w:r w:rsidRPr="00C34C9E">
        <w:lastRenderedPageBreak/>
        <w:t>đã</w:t>
      </w:r>
      <w:proofErr w:type="spellEnd"/>
      <w:r w:rsidRPr="00C34C9E">
        <w:t xml:space="preserve"> </w:t>
      </w:r>
      <w:proofErr w:type="spellStart"/>
      <w:r w:rsidRPr="00C34C9E">
        <w:t>thành</w:t>
      </w:r>
      <w:proofErr w:type="spellEnd"/>
      <w:r w:rsidRPr="00C34C9E">
        <w:t xml:space="preserve"> </w:t>
      </w:r>
      <w:proofErr w:type="spellStart"/>
      <w:r w:rsidRPr="00C34C9E">
        <w:t>công</w:t>
      </w:r>
      <w:proofErr w:type="spellEnd"/>
      <w:r w:rsidRPr="00C34C9E">
        <w:t xml:space="preserve">. </w:t>
      </w:r>
      <w:proofErr w:type="spellStart"/>
      <w:r w:rsidRPr="00C34C9E">
        <w:t>Tên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trong</w:t>
      </w:r>
      <w:proofErr w:type="spellEnd"/>
      <w:r w:rsidRPr="00C34C9E">
        <w:t xml:space="preserve"> </w:t>
      </w:r>
      <w:proofErr w:type="spellStart"/>
      <w:r w:rsidRPr="00C34C9E">
        <w:t>thông</w:t>
      </w:r>
      <w:proofErr w:type="spellEnd"/>
      <w:r w:rsidRPr="00C34C9E">
        <w:t xml:space="preserve"> </w:t>
      </w:r>
      <w:proofErr w:type="spellStart"/>
      <w:r w:rsidRPr="00C34C9E">
        <w:t>báo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đưa</w:t>
      </w:r>
      <w:proofErr w:type="spellEnd"/>
      <w:r w:rsidRPr="00C34C9E">
        <w:t xml:space="preserve"> </w:t>
      </w:r>
      <w:proofErr w:type="spellStart"/>
      <w:r w:rsidRPr="00C34C9E">
        <w:t>vào</w:t>
      </w:r>
      <w:proofErr w:type="spellEnd"/>
      <w:r w:rsidRPr="00C34C9E">
        <w:t xml:space="preserve"> </w:t>
      </w:r>
      <w:proofErr w:type="spellStart"/>
      <w:r w:rsidRPr="00C34C9E">
        <w:t>dưới</w:t>
      </w:r>
      <w:proofErr w:type="spellEnd"/>
      <w:r w:rsidRPr="00C34C9E">
        <w:t xml:space="preserve"> </w:t>
      </w:r>
      <w:proofErr w:type="spellStart"/>
      <w:r w:rsidRPr="00C34C9E">
        <w:t>dạng</w:t>
      </w:r>
      <w:proofErr w:type="spellEnd"/>
      <w:r w:rsidRPr="00C34C9E">
        <w:t xml:space="preserve"> </w:t>
      </w:r>
      <w:proofErr w:type="spellStart"/>
      <w:r w:rsidRPr="00C34C9E">
        <w:t>văn</w:t>
      </w:r>
      <w:proofErr w:type="spellEnd"/>
      <w:r w:rsidRPr="00C34C9E">
        <w:t xml:space="preserve"> </w:t>
      </w:r>
      <w:proofErr w:type="spellStart"/>
      <w:r w:rsidRPr="00C34C9E">
        <w:t>bản</w:t>
      </w:r>
      <w:proofErr w:type="spellEnd"/>
      <w:r w:rsidRPr="00C34C9E">
        <w:t xml:space="preserve"> </w:t>
      </w:r>
      <w:proofErr w:type="spellStart"/>
      <w:r w:rsidRPr="00C34C9E">
        <w:t>để</w:t>
      </w:r>
      <w:proofErr w:type="spellEnd"/>
      <w:r w:rsidRPr="00C34C9E">
        <w:t xml:space="preserve"> </w:t>
      </w:r>
      <w:proofErr w:type="spellStart"/>
      <w:r w:rsidRPr="00C34C9E">
        <w:t>tránh</w:t>
      </w:r>
      <w:proofErr w:type="spellEnd"/>
      <w:r w:rsidRPr="00C34C9E">
        <w:t xml:space="preserve"> </w:t>
      </w:r>
      <w:proofErr w:type="spellStart"/>
      <w:r w:rsidRPr="00C34C9E">
        <w:t>biến</w:t>
      </w:r>
      <w:proofErr w:type="spellEnd"/>
      <w:r w:rsidRPr="00C34C9E">
        <w:t xml:space="preserve"> </w:t>
      </w:r>
      <w:proofErr w:type="spellStart"/>
      <w:r w:rsidRPr="00C34C9E">
        <w:t>dữ</w:t>
      </w:r>
      <w:proofErr w:type="spellEnd"/>
      <w:r w:rsidRPr="00C34C9E">
        <w:t xml:space="preserve"> </w:t>
      </w:r>
      <w:proofErr w:type="spellStart"/>
      <w:r w:rsidRPr="00C34C9E">
        <w:t>liệu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thành</w:t>
      </w:r>
      <w:proofErr w:type="spellEnd"/>
      <w:r w:rsidRPr="00C34C9E">
        <w:t xml:space="preserve"> HTML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thể</w:t>
      </w:r>
      <w:proofErr w:type="spellEnd"/>
      <w:r w:rsidRPr="00C34C9E">
        <w:t xml:space="preserve"> </w:t>
      </w:r>
      <w:proofErr w:type="spellStart"/>
      <w:r w:rsidRPr="00C34C9E">
        <w:t>thực</w:t>
      </w:r>
      <w:proofErr w:type="spellEnd"/>
      <w:r w:rsidRPr="00C34C9E">
        <w:t xml:space="preserve"> </w:t>
      </w:r>
      <w:proofErr w:type="spellStart"/>
      <w:r w:rsidRPr="00C34C9E">
        <w:t>thi</w:t>
      </w:r>
      <w:proofErr w:type="spellEnd"/>
      <w:r w:rsidRPr="00C34C9E">
        <w:t>.</w:t>
      </w:r>
    </w:p>
    <w:p w14:paraId="25B3E6F3" w14:textId="07C45F04" w:rsidR="006703DF" w:rsidRPr="00C34C9E" w:rsidRDefault="00000000" w:rsidP="00FF192C">
      <w:pPr>
        <w:pStyle w:val="Heading2"/>
        <w:spacing w:line="360" w:lineRule="auto"/>
        <w:rPr>
          <w:sz w:val="26"/>
          <w:szCs w:val="26"/>
        </w:rPr>
      </w:pPr>
      <w:bookmarkStart w:id="20" w:name="_Toc243253218"/>
      <w:r w:rsidRPr="00C34C9E">
        <w:rPr>
          <w:sz w:val="26"/>
          <w:szCs w:val="26"/>
        </w:rPr>
        <w:t xml:space="preserve">1.5 </w:t>
      </w:r>
      <w:r w:rsidR="002B6707" w:rsidRPr="002B6707">
        <w:rPr>
          <w:sz w:val="26"/>
          <w:szCs w:val="26"/>
        </w:rPr>
        <w:t>TÌM ẢNH BẰNG MÔ HÌNH CÓ SẴN</w:t>
      </w:r>
      <w:bookmarkEnd w:id="20"/>
    </w:p>
    <w:p w14:paraId="01AFCCCD" w14:textId="3A8F6EA9" w:rsidR="006703DF" w:rsidRPr="00C34C9E" w:rsidRDefault="00000000" w:rsidP="00FF192C">
      <w:pPr>
        <w:spacing w:line="360" w:lineRule="auto"/>
        <w:ind w:firstLine="720"/>
      </w:pPr>
      <w:r w:rsidRPr="00C34C9E">
        <w:t xml:space="preserve">Khi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biết</w:t>
      </w:r>
      <w:proofErr w:type="spellEnd"/>
      <w:r w:rsidRPr="00C34C9E">
        <w:t xml:space="preserve"> </w:t>
      </w:r>
      <w:proofErr w:type="spellStart"/>
      <w:r w:rsidRPr="00C34C9E">
        <w:t>tên</w:t>
      </w:r>
      <w:proofErr w:type="spellEnd"/>
      <w:r w:rsidRPr="00C34C9E">
        <w:t xml:space="preserve"> </w:t>
      </w:r>
      <w:proofErr w:type="spellStart"/>
      <w:r w:rsidRPr="00C34C9E">
        <w:t>món</w:t>
      </w:r>
      <w:proofErr w:type="spellEnd"/>
      <w:r w:rsidRPr="00C34C9E">
        <w:t xml:space="preserve"> </w:t>
      </w:r>
      <w:proofErr w:type="spellStart"/>
      <w:r w:rsidRPr="00C34C9E">
        <w:t>đồ</w:t>
      </w:r>
      <w:proofErr w:type="spellEnd"/>
      <w:r w:rsidRPr="00C34C9E">
        <w:t xml:space="preserve">, </w:t>
      </w:r>
      <w:proofErr w:type="spellStart"/>
      <w:r w:rsidRPr="00C34C9E">
        <w:t>người</w:t>
      </w:r>
      <w:proofErr w:type="spellEnd"/>
      <w:r w:rsidRPr="00C34C9E">
        <w:t xml:space="preserve"> </w:t>
      </w:r>
      <w:proofErr w:type="spellStart"/>
      <w:r w:rsidRPr="00C34C9E">
        <w:t>mua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thể</w:t>
      </w:r>
      <w:proofErr w:type="spellEnd"/>
      <w:r w:rsidRPr="00C34C9E">
        <w:t xml:space="preserve"> </w:t>
      </w:r>
      <w:proofErr w:type="spellStart"/>
      <w:r w:rsidRPr="00C34C9E">
        <w:t>gửi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để</w:t>
      </w:r>
      <w:proofErr w:type="spellEnd"/>
      <w:r w:rsidRPr="00C34C9E">
        <w:t xml:space="preserve"> </w:t>
      </w:r>
      <w:proofErr w:type="spellStart"/>
      <w:r w:rsidRPr="00C34C9E">
        <w:t>tìm</w:t>
      </w:r>
      <w:proofErr w:type="spellEnd"/>
      <w:r w:rsidRPr="00C34C9E">
        <w:t xml:space="preserve"> </w:t>
      </w:r>
      <w:proofErr w:type="spellStart"/>
      <w:r w:rsidRPr="00C34C9E">
        <w:t>trong</w:t>
      </w:r>
      <w:proofErr w:type="spellEnd"/>
      <w:r w:rsidRPr="00C34C9E">
        <w:t xml:space="preserve"> catalog. </w:t>
      </w:r>
      <w:proofErr w:type="spellStart"/>
      <w:r w:rsidRPr="00C34C9E">
        <w:t>Nhóm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image encoder </w:t>
      </w:r>
      <w:proofErr w:type="spellStart"/>
      <w:r w:rsidRPr="00C34C9E">
        <w:t>OpenCLIP</w:t>
      </w:r>
      <w:proofErr w:type="spellEnd"/>
      <w:r w:rsidRPr="00C34C9E">
        <w:t xml:space="preserve"> ViT-B-32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trọng</w:t>
      </w:r>
      <w:proofErr w:type="spellEnd"/>
      <w:r w:rsidRPr="00C34C9E">
        <w:t xml:space="preserve"> </w:t>
      </w:r>
      <w:proofErr w:type="spellStart"/>
      <w:r w:rsidRPr="00C34C9E">
        <w:t>số</w:t>
      </w:r>
      <w:proofErr w:type="spellEnd"/>
      <w:r w:rsidRPr="00C34C9E">
        <w:t xml:space="preserve"> laion2b_s34b_b79k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huấn</w:t>
      </w:r>
      <w:proofErr w:type="spellEnd"/>
      <w:r w:rsidRPr="00C34C9E">
        <w:t xml:space="preserve"> </w:t>
      </w:r>
      <w:proofErr w:type="spellStart"/>
      <w:r w:rsidRPr="00C34C9E">
        <w:t>luyện</w:t>
      </w:r>
      <w:proofErr w:type="spellEnd"/>
      <w:r w:rsidRPr="00C34C9E">
        <w:t xml:space="preserve"> </w:t>
      </w:r>
      <w:proofErr w:type="spellStart"/>
      <w:r w:rsidRPr="00C34C9E">
        <w:t>sẵn</w:t>
      </w:r>
      <w:proofErr w:type="spellEnd"/>
      <w:r w:rsidRPr="00C34C9E">
        <w:t xml:space="preserve">. </w:t>
      </w:r>
      <w:proofErr w:type="spellStart"/>
      <w:r w:rsidRPr="00C34C9E">
        <w:t>Mô</w:t>
      </w:r>
      <w:proofErr w:type="spellEnd"/>
      <w:r w:rsidRPr="00C34C9E">
        <w:t xml:space="preserve"> </w:t>
      </w:r>
      <w:proofErr w:type="spellStart"/>
      <w:r w:rsidRPr="00C34C9E">
        <w:t>hình</w:t>
      </w:r>
      <w:proofErr w:type="spellEnd"/>
      <w:r w:rsidRPr="00C34C9E">
        <w:t xml:space="preserve"> </w:t>
      </w:r>
      <w:proofErr w:type="spellStart"/>
      <w:r w:rsidRPr="00C34C9E">
        <w:t>biến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thành</w:t>
      </w:r>
      <w:proofErr w:type="spellEnd"/>
      <w:r w:rsidRPr="00C34C9E">
        <w:t xml:space="preserve"> vector; </w:t>
      </w:r>
      <w:proofErr w:type="spellStart"/>
      <w:r w:rsidRPr="00C34C9E">
        <w:t>hệ</w:t>
      </w:r>
      <w:proofErr w:type="spellEnd"/>
      <w:r w:rsidRPr="00C34C9E">
        <w:t xml:space="preserve"> </w:t>
      </w:r>
      <w:proofErr w:type="spellStart"/>
      <w:r w:rsidRPr="00C34C9E">
        <w:t>thống</w:t>
      </w:r>
      <w:proofErr w:type="spellEnd"/>
      <w:r w:rsidRPr="00C34C9E">
        <w:t xml:space="preserve"> so </w:t>
      </w:r>
      <w:proofErr w:type="spellStart"/>
      <w:r w:rsidRPr="00C34C9E">
        <w:t>sánh</w:t>
      </w:r>
      <w:proofErr w:type="spellEnd"/>
      <w:r w:rsidRPr="00C34C9E">
        <w:t xml:space="preserve"> </w:t>
      </w:r>
      <w:proofErr w:type="spellStart"/>
      <w:r w:rsidRPr="00C34C9E">
        <w:t>các</w:t>
      </w:r>
      <w:proofErr w:type="spellEnd"/>
      <w:r w:rsidRPr="00C34C9E">
        <w:t xml:space="preserve"> vector </w:t>
      </w:r>
      <w:proofErr w:type="spellStart"/>
      <w:r w:rsidRPr="00C34C9E">
        <w:t>để</w:t>
      </w:r>
      <w:proofErr w:type="spellEnd"/>
      <w:r w:rsidRPr="00C34C9E">
        <w:t xml:space="preserve"> </w:t>
      </w:r>
      <w:proofErr w:type="spellStart"/>
      <w:r w:rsidRPr="00C34C9E">
        <w:t>xếp</w:t>
      </w:r>
      <w:proofErr w:type="spellEnd"/>
      <w:r w:rsidRPr="00C34C9E">
        <w:t xml:space="preserve"> </w:t>
      </w:r>
      <w:proofErr w:type="spellStart"/>
      <w:r w:rsidRPr="00C34C9E">
        <w:t>hạng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. </w:t>
      </w:r>
      <w:proofErr w:type="spellStart"/>
      <w:r w:rsidRPr="00C34C9E">
        <w:t>Nhóm</w:t>
      </w:r>
      <w:proofErr w:type="spellEnd"/>
      <w:r w:rsidRPr="00C34C9E">
        <w:t xml:space="preserve"> </w:t>
      </w:r>
      <w:proofErr w:type="spellStart"/>
      <w:r w:rsidRPr="00C34C9E">
        <w:t>tích</w:t>
      </w:r>
      <w:proofErr w:type="spellEnd"/>
      <w:r w:rsidRPr="00C34C9E">
        <w:t xml:space="preserve"> </w:t>
      </w:r>
      <w:proofErr w:type="spellStart"/>
      <w:r w:rsidRPr="00C34C9E">
        <w:t>hợp</w:t>
      </w:r>
      <w:proofErr w:type="spellEnd"/>
      <w:r w:rsidRPr="00C34C9E">
        <w:t xml:space="preserve"> </w:t>
      </w:r>
      <w:proofErr w:type="spellStart"/>
      <w:r w:rsidRPr="00C34C9E">
        <w:t>mô</w:t>
      </w:r>
      <w:proofErr w:type="spellEnd"/>
      <w:r w:rsidRPr="00C34C9E">
        <w:t xml:space="preserve"> </w:t>
      </w:r>
      <w:proofErr w:type="spellStart"/>
      <w:r w:rsidRPr="00C34C9E">
        <w:t>hình</w:t>
      </w:r>
      <w:proofErr w:type="spellEnd"/>
      <w:r w:rsidRPr="00C34C9E">
        <w:t xml:space="preserve">, </w:t>
      </w:r>
      <w:proofErr w:type="spellStart"/>
      <w:r w:rsidRPr="00C34C9E">
        <w:t>chỉ</w:t>
      </w:r>
      <w:proofErr w:type="spellEnd"/>
      <w:r w:rsidRPr="00C34C9E">
        <w:t xml:space="preserve"> </w:t>
      </w:r>
      <w:proofErr w:type="spellStart"/>
      <w:r w:rsidRPr="00C34C9E">
        <w:t>mục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giao</w:t>
      </w:r>
      <w:proofErr w:type="spellEnd"/>
      <w:r w:rsidRPr="00C34C9E">
        <w:t xml:space="preserve"> </w:t>
      </w:r>
      <w:proofErr w:type="spellStart"/>
      <w:r w:rsidRPr="00C34C9E">
        <w:t>diện</w:t>
      </w:r>
      <w:proofErr w:type="spellEnd"/>
      <w:r w:rsidRPr="00C34C9E">
        <w:t xml:space="preserve">,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tự</w:t>
      </w:r>
      <w:proofErr w:type="spellEnd"/>
      <w:r w:rsidRPr="00C34C9E">
        <w:t xml:space="preserve"> </w:t>
      </w:r>
      <w:proofErr w:type="spellStart"/>
      <w:r w:rsidRPr="00C34C9E">
        <w:t>huấn</w:t>
      </w:r>
      <w:proofErr w:type="spellEnd"/>
      <w:r w:rsidRPr="00C34C9E">
        <w:t xml:space="preserve"> </w:t>
      </w:r>
      <w:proofErr w:type="spellStart"/>
      <w:r w:rsidRPr="00C34C9E">
        <w:t>luyện</w:t>
      </w:r>
      <w:proofErr w:type="spellEnd"/>
      <w:r w:rsidRPr="00C34C9E">
        <w:t xml:space="preserve">. </w:t>
      </w:r>
      <w:proofErr w:type="spellStart"/>
      <w:r w:rsidRPr="00C34C9E">
        <w:t>Kết</w:t>
      </w:r>
      <w:proofErr w:type="spellEnd"/>
      <w:r w:rsidRPr="00C34C9E">
        <w:t xml:space="preserve"> </w:t>
      </w:r>
      <w:proofErr w:type="spellStart"/>
      <w:r w:rsidRPr="00C34C9E">
        <w:t>quả</w:t>
      </w:r>
      <w:proofErr w:type="spellEnd"/>
      <w:r w:rsidRPr="00C34C9E">
        <w:t xml:space="preserve"> </w:t>
      </w:r>
      <w:proofErr w:type="spellStart"/>
      <w:r w:rsidRPr="00C34C9E">
        <w:t>gần</w:t>
      </w:r>
      <w:proofErr w:type="spellEnd"/>
      <w:r w:rsidRPr="00C34C9E">
        <w:t xml:space="preserve"> </w:t>
      </w:r>
      <w:proofErr w:type="spellStart"/>
      <w:r w:rsidRPr="00C34C9E">
        <w:t>nhau</w:t>
      </w:r>
      <w:proofErr w:type="spellEnd"/>
      <w:r w:rsidRPr="00C34C9E">
        <w:t xml:space="preserve"> </w:t>
      </w:r>
      <w:proofErr w:type="spellStart"/>
      <w:r w:rsidRPr="00C34C9E">
        <w:t>về</w:t>
      </w:r>
      <w:proofErr w:type="spellEnd"/>
      <w:r w:rsidRPr="00C34C9E">
        <w:t xml:space="preserve"> </w:t>
      </w:r>
      <w:proofErr w:type="spellStart"/>
      <w:r w:rsidRPr="00C34C9E">
        <w:t>hình</w:t>
      </w:r>
      <w:proofErr w:type="spellEnd"/>
      <w:r w:rsidRPr="00C34C9E">
        <w:t xml:space="preserve"> </w:t>
      </w:r>
      <w:proofErr w:type="spellStart"/>
      <w:r w:rsidRPr="00C34C9E">
        <w:t>thức</w:t>
      </w:r>
      <w:proofErr w:type="spellEnd"/>
      <w:r w:rsidRPr="00C34C9E">
        <w:t xml:space="preserve"> </w:t>
      </w:r>
      <w:proofErr w:type="spellStart"/>
      <w:r w:rsidRPr="00C34C9E">
        <w:t>chưa</w:t>
      </w:r>
      <w:proofErr w:type="spellEnd"/>
      <w:r w:rsidRPr="00C34C9E">
        <w:t xml:space="preserve"> </w:t>
      </w:r>
      <w:proofErr w:type="spellStart"/>
      <w:r w:rsidRPr="00C34C9E">
        <w:t>chắc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</w:t>
      </w:r>
      <w:proofErr w:type="spellStart"/>
      <w:r w:rsidRPr="00C34C9E">
        <w:t>cùng</w:t>
      </w:r>
      <w:proofErr w:type="spellEnd"/>
      <w:r w:rsidRPr="00C34C9E">
        <w:t xml:space="preserve"> </w:t>
      </w:r>
      <w:proofErr w:type="spellStart"/>
      <w:r w:rsidRPr="00C34C9E">
        <w:t>mã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; </w:t>
      </w:r>
      <w:proofErr w:type="spellStart"/>
      <w:r w:rsidRPr="00C34C9E">
        <w:t>cách</w:t>
      </w:r>
      <w:proofErr w:type="spellEnd"/>
      <w:r w:rsidRPr="00C34C9E">
        <w:t xml:space="preserve"> </w:t>
      </w:r>
      <w:proofErr w:type="spellStart"/>
      <w:r w:rsidRPr="00C34C9E">
        <w:t>xử</w:t>
      </w:r>
      <w:proofErr w:type="spellEnd"/>
      <w:r w:rsidRPr="00C34C9E">
        <w:t xml:space="preserve"> </w:t>
      </w:r>
      <w:proofErr w:type="spellStart"/>
      <w:r w:rsidRPr="00C34C9E">
        <w:t>lý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trình</w:t>
      </w:r>
      <w:proofErr w:type="spellEnd"/>
      <w:r w:rsidRPr="00C34C9E">
        <w:t xml:space="preserve"> </w:t>
      </w:r>
      <w:proofErr w:type="spellStart"/>
      <w:r w:rsidRPr="00C34C9E">
        <w:t>bày</w:t>
      </w:r>
      <w:proofErr w:type="spellEnd"/>
      <w:r w:rsidRPr="00C34C9E">
        <w:t xml:space="preserve"> </w:t>
      </w:r>
      <w:proofErr w:type="spellStart"/>
      <w:r w:rsidRPr="00C34C9E">
        <w:t>tại</w:t>
      </w:r>
      <w:proofErr w:type="spellEnd"/>
      <w:r w:rsidRPr="00C34C9E">
        <w:t xml:space="preserve"> </w:t>
      </w:r>
      <w:proofErr w:type="spellStart"/>
      <w:r w:rsidRPr="00C34C9E">
        <w:t>mục</w:t>
      </w:r>
      <w:proofErr w:type="spellEnd"/>
      <w:r w:rsidRPr="00C34C9E">
        <w:t xml:space="preserve"> 3.6.</w:t>
      </w:r>
    </w:p>
    <w:p w14:paraId="505083C0" w14:textId="77777777" w:rsidR="006703DF" w:rsidRPr="002B6707" w:rsidRDefault="00000000" w:rsidP="00C34C9E">
      <w:pPr>
        <w:pStyle w:val="Heading1"/>
        <w:pageBreakBefore/>
        <w:spacing w:line="360" w:lineRule="auto"/>
      </w:pPr>
      <w:bookmarkStart w:id="21" w:name="_Toc243253219"/>
      <w:r w:rsidRPr="002B6707">
        <w:lastRenderedPageBreak/>
        <w:t>CHƯƠNG 2 PHÂN TÍCH VÀ THIẾT KẾ HỆ THỐNG</w:t>
      </w:r>
      <w:bookmarkEnd w:id="21"/>
    </w:p>
    <w:p w14:paraId="3BDB4E32" w14:textId="39B707AF" w:rsidR="006703DF" w:rsidRPr="00C34C9E" w:rsidRDefault="00000000" w:rsidP="00FF192C">
      <w:pPr>
        <w:pStyle w:val="Heading2"/>
        <w:spacing w:line="360" w:lineRule="auto"/>
        <w:rPr>
          <w:sz w:val="26"/>
          <w:szCs w:val="26"/>
        </w:rPr>
      </w:pPr>
      <w:bookmarkStart w:id="22" w:name="_Toc243253220"/>
      <w:r w:rsidRPr="00C34C9E">
        <w:rPr>
          <w:sz w:val="26"/>
          <w:szCs w:val="26"/>
        </w:rPr>
        <w:t xml:space="preserve">2.1 </w:t>
      </w:r>
      <w:r w:rsidR="006B1486" w:rsidRPr="006B1486">
        <w:rPr>
          <w:sz w:val="26"/>
          <w:szCs w:val="26"/>
        </w:rPr>
        <w:t>TÁC NHÂN VÀ QUYỀN TRUY CẬP</w:t>
      </w:r>
      <w:bookmarkEnd w:id="22"/>
    </w:p>
    <w:p w14:paraId="67539ECA" w14:textId="147B01AE" w:rsidR="006703DF" w:rsidRPr="00C34C9E" w:rsidRDefault="00000000" w:rsidP="00FF192C">
      <w:pPr>
        <w:pStyle w:val="bang"/>
      </w:pPr>
      <w:bookmarkStart w:id="23" w:name="_Toc243253510"/>
      <w:bookmarkStart w:id="24" w:name="_Toc243253609"/>
      <w:proofErr w:type="spellStart"/>
      <w:r w:rsidRPr="00C34C9E">
        <w:t>Bảng</w:t>
      </w:r>
      <w:proofErr w:type="spellEnd"/>
      <w:r w:rsidRPr="00C34C9E">
        <w:t xml:space="preserve"> </w:t>
      </w:r>
      <w:bookmarkStart w:id="25" w:name="_Toc26481"/>
      <w:r w:rsidR="00C76480">
        <w:t>2</w:t>
      </w:r>
      <w:r w:rsidR="00C76480">
        <w:rPr>
          <w:lang w:val="vi-VN"/>
        </w:rPr>
        <w:t xml:space="preserve">.1 </w:t>
      </w:r>
      <w:r w:rsidR="00C76480" w:rsidRPr="00C34C9E">
        <w:t xml:space="preserve">Quyền </w:t>
      </w:r>
      <w:proofErr w:type="spellStart"/>
      <w:r w:rsidR="00C76480" w:rsidRPr="00C34C9E">
        <w:t>sử</w:t>
      </w:r>
      <w:proofErr w:type="spellEnd"/>
      <w:r w:rsidR="00C76480" w:rsidRPr="00C34C9E">
        <w:t xml:space="preserve"> </w:t>
      </w:r>
      <w:proofErr w:type="spellStart"/>
      <w:r w:rsidR="00C76480" w:rsidRPr="00C34C9E">
        <w:t>dụng</w:t>
      </w:r>
      <w:proofErr w:type="spellEnd"/>
      <w:r w:rsidR="00C76480" w:rsidRPr="00C34C9E">
        <w:t xml:space="preserve"> </w:t>
      </w:r>
      <w:proofErr w:type="spellStart"/>
      <w:r w:rsidR="00C76480" w:rsidRPr="00C34C9E">
        <w:t>theo</w:t>
      </w:r>
      <w:proofErr w:type="spellEnd"/>
      <w:r w:rsidR="00C76480" w:rsidRPr="00C34C9E">
        <w:t xml:space="preserve"> </w:t>
      </w:r>
      <w:proofErr w:type="spellStart"/>
      <w:r w:rsidR="00C76480" w:rsidRPr="00C34C9E">
        <w:t>tác</w:t>
      </w:r>
      <w:proofErr w:type="spellEnd"/>
      <w:r w:rsidR="00C76480" w:rsidRPr="00C34C9E">
        <w:t xml:space="preserve"> </w:t>
      </w:r>
      <w:proofErr w:type="spellStart"/>
      <w:r w:rsidR="00C76480" w:rsidRPr="00C34C9E">
        <w:t>nhân</w:t>
      </w:r>
      <w:bookmarkEnd w:id="23"/>
      <w:bookmarkEnd w:id="24"/>
      <w:bookmarkEnd w:id="2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7"/>
        <w:gridCol w:w="4025"/>
        <w:gridCol w:w="3288"/>
      </w:tblGrid>
      <w:tr w:rsidR="006703DF" w:rsidRPr="00C34C9E" w14:paraId="3DBCFC9C" w14:textId="77777777" w:rsidTr="006B1486">
        <w:tc>
          <w:tcPr>
            <w:tcW w:w="1587" w:type="dxa"/>
          </w:tcPr>
          <w:p w14:paraId="0DFFA84B" w14:textId="77777777" w:rsidR="006703DF" w:rsidRPr="00557E9C" w:rsidRDefault="00000000" w:rsidP="00FF192C">
            <w:pPr>
              <w:keepNext/>
              <w:spacing w:after="40" w:line="360" w:lineRule="auto"/>
              <w:ind w:firstLine="0"/>
              <w:jc w:val="left"/>
              <w:rPr>
                <w:bCs/>
              </w:rPr>
            </w:pPr>
            <w:proofErr w:type="spellStart"/>
            <w:r w:rsidRPr="00557E9C">
              <w:rPr>
                <w:bCs/>
              </w:rPr>
              <w:t>Tác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nhân</w:t>
            </w:r>
            <w:proofErr w:type="spellEnd"/>
          </w:p>
        </w:tc>
        <w:tc>
          <w:tcPr>
            <w:tcW w:w="4025" w:type="dxa"/>
          </w:tcPr>
          <w:p w14:paraId="23E7F0DB" w14:textId="77777777" w:rsidR="006703DF" w:rsidRPr="00557E9C" w:rsidRDefault="00000000" w:rsidP="00FF192C">
            <w:pPr>
              <w:keepNext/>
              <w:spacing w:after="40" w:line="360" w:lineRule="auto"/>
              <w:ind w:firstLine="0"/>
              <w:jc w:val="left"/>
              <w:rPr>
                <w:bCs/>
              </w:rPr>
            </w:pPr>
            <w:proofErr w:type="spellStart"/>
            <w:r w:rsidRPr="00557E9C">
              <w:rPr>
                <w:bCs/>
              </w:rPr>
              <w:t>Được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thực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hiện</w:t>
            </w:r>
            <w:proofErr w:type="spellEnd"/>
          </w:p>
        </w:tc>
        <w:tc>
          <w:tcPr>
            <w:tcW w:w="3288" w:type="dxa"/>
          </w:tcPr>
          <w:p w14:paraId="140FD076" w14:textId="77777777" w:rsidR="006703DF" w:rsidRPr="00557E9C" w:rsidRDefault="00000000" w:rsidP="00FF192C">
            <w:pPr>
              <w:keepNext/>
              <w:spacing w:after="40" w:line="360" w:lineRule="auto"/>
              <w:ind w:firstLine="0"/>
              <w:jc w:val="left"/>
              <w:rPr>
                <w:bCs/>
              </w:rPr>
            </w:pPr>
            <w:proofErr w:type="spellStart"/>
            <w:r w:rsidRPr="00557E9C">
              <w:rPr>
                <w:bCs/>
              </w:rPr>
              <w:t>Giới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hạn</w:t>
            </w:r>
            <w:proofErr w:type="spellEnd"/>
          </w:p>
        </w:tc>
      </w:tr>
      <w:tr w:rsidR="006703DF" w:rsidRPr="00C34C9E" w14:paraId="502AD218" w14:textId="77777777" w:rsidTr="006B1486">
        <w:tc>
          <w:tcPr>
            <w:tcW w:w="1587" w:type="dxa"/>
          </w:tcPr>
          <w:p w14:paraId="1633B9ED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Khách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vãng</w:t>
            </w:r>
            <w:proofErr w:type="spellEnd"/>
            <w:r w:rsidRPr="00C34C9E">
              <w:t xml:space="preserve"> lai</w:t>
            </w:r>
          </w:p>
        </w:tc>
        <w:tc>
          <w:tcPr>
            <w:tcW w:w="4025" w:type="dxa"/>
          </w:tcPr>
          <w:p w14:paraId="597076FD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Xem, </w:t>
            </w:r>
            <w:proofErr w:type="spellStart"/>
            <w:r w:rsidRPr="00C34C9E">
              <w:t>lọc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tìm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sản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phẩm</w:t>
            </w:r>
            <w:proofErr w:type="spellEnd"/>
            <w:r w:rsidRPr="00C34C9E">
              <w:t xml:space="preserve">; </w:t>
            </w:r>
            <w:proofErr w:type="spellStart"/>
            <w:r w:rsidRPr="00C34C9E">
              <w:t>xem</w:t>
            </w:r>
            <w:proofErr w:type="spellEnd"/>
            <w:r w:rsidRPr="00C34C9E">
              <w:t xml:space="preserve"> chi </w:t>
            </w:r>
            <w:proofErr w:type="spellStart"/>
            <w:r w:rsidRPr="00C34C9E">
              <w:t>tiết</w:t>
            </w:r>
            <w:proofErr w:type="spellEnd"/>
            <w:r w:rsidRPr="00C34C9E">
              <w:t xml:space="preserve">; </w:t>
            </w:r>
            <w:proofErr w:type="spellStart"/>
            <w:r w:rsidRPr="00C34C9E">
              <w:t>dùng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giỏ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tìm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bằng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ảnh</w:t>
            </w:r>
            <w:proofErr w:type="spellEnd"/>
            <w:r w:rsidRPr="00C34C9E">
              <w:t>.</w:t>
            </w:r>
          </w:p>
        </w:tc>
        <w:tc>
          <w:tcPr>
            <w:tcW w:w="3288" w:type="dxa"/>
          </w:tcPr>
          <w:p w14:paraId="4A91A319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Phải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đăng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nhập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trước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khi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đặt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hàng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xem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lịch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sử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đơn</w:t>
            </w:r>
            <w:proofErr w:type="spellEnd"/>
            <w:r w:rsidRPr="00C34C9E">
              <w:t>.</w:t>
            </w:r>
          </w:p>
        </w:tc>
      </w:tr>
      <w:tr w:rsidR="006703DF" w:rsidRPr="00C34C9E" w14:paraId="20A86813" w14:textId="77777777" w:rsidTr="006B1486">
        <w:tc>
          <w:tcPr>
            <w:tcW w:w="1587" w:type="dxa"/>
          </w:tcPr>
          <w:p w14:paraId="15CABEA9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Khách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hàng</w:t>
            </w:r>
            <w:proofErr w:type="spellEnd"/>
          </w:p>
        </w:tc>
        <w:tc>
          <w:tcPr>
            <w:tcW w:w="4025" w:type="dxa"/>
          </w:tcPr>
          <w:p w14:paraId="1E010801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Đặt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hàng</w:t>
            </w:r>
            <w:proofErr w:type="spellEnd"/>
            <w:r w:rsidRPr="00C34C9E">
              <w:t xml:space="preserve"> COD, </w:t>
            </w:r>
            <w:proofErr w:type="spellStart"/>
            <w:r w:rsidRPr="00C34C9E">
              <w:t>xem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đơn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của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mình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hủy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đơn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đang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chờ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xác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nhận</w:t>
            </w:r>
            <w:proofErr w:type="spellEnd"/>
            <w:r w:rsidRPr="00C34C9E">
              <w:t>.</w:t>
            </w:r>
          </w:p>
        </w:tc>
        <w:tc>
          <w:tcPr>
            <w:tcW w:w="3288" w:type="dxa"/>
          </w:tcPr>
          <w:p w14:paraId="289CC117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Không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được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xem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đơn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của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tài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khoản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khác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hoặc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truy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cập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trang</w:t>
            </w:r>
            <w:proofErr w:type="spellEnd"/>
            <w:r w:rsidRPr="00C34C9E">
              <w:t xml:space="preserve"> Admin.</w:t>
            </w:r>
          </w:p>
        </w:tc>
      </w:tr>
      <w:tr w:rsidR="006703DF" w:rsidRPr="00C34C9E" w14:paraId="17FE6FBA" w14:textId="77777777" w:rsidTr="006B1486">
        <w:tc>
          <w:tcPr>
            <w:tcW w:w="1587" w:type="dxa"/>
          </w:tcPr>
          <w:p w14:paraId="77AD56C6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Quản </w:t>
            </w:r>
            <w:proofErr w:type="spellStart"/>
            <w:r w:rsidRPr="00C34C9E">
              <w:t>trị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viên</w:t>
            </w:r>
            <w:proofErr w:type="spellEnd"/>
          </w:p>
        </w:tc>
        <w:tc>
          <w:tcPr>
            <w:tcW w:w="4025" w:type="dxa"/>
          </w:tcPr>
          <w:p w14:paraId="4FE6DAC5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Quản </w:t>
            </w:r>
            <w:proofErr w:type="spellStart"/>
            <w:r w:rsidRPr="00C34C9E">
              <w:t>lý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danh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mục</w:t>
            </w:r>
            <w:proofErr w:type="spellEnd"/>
            <w:r w:rsidRPr="00C34C9E">
              <w:t>/</w:t>
            </w:r>
            <w:proofErr w:type="spellStart"/>
            <w:r w:rsidRPr="00C34C9E">
              <w:t>sản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phẩm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xem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xử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lý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đơn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xem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tổng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quan</w:t>
            </w:r>
            <w:proofErr w:type="spellEnd"/>
            <w:r w:rsidRPr="00C34C9E">
              <w:t>.</w:t>
            </w:r>
          </w:p>
        </w:tc>
        <w:tc>
          <w:tcPr>
            <w:tcW w:w="3288" w:type="dxa"/>
          </w:tcPr>
          <w:p w14:paraId="6663A6AF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Phải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tuân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theo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luồng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trạng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thái</w:t>
            </w:r>
            <w:proofErr w:type="spellEnd"/>
            <w:r w:rsidRPr="00C34C9E">
              <w:t xml:space="preserve">; </w:t>
            </w:r>
            <w:proofErr w:type="spellStart"/>
            <w:r w:rsidRPr="00C34C9E">
              <w:t>không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hủy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đơn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đã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hoàn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thành</w:t>
            </w:r>
            <w:proofErr w:type="spellEnd"/>
            <w:r w:rsidRPr="00C34C9E">
              <w:t>.</w:t>
            </w:r>
          </w:p>
        </w:tc>
      </w:tr>
    </w:tbl>
    <w:p w14:paraId="1710F87B" w14:textId="77777777" w:rsidR="006703DF" w:rsidRPr="00C34C9E" w:rsidRDefault="006703DF" w:rsidP="00FF192C">
      <w:pPr>
        <w:spacing w:after="0" w:line="360" w:lineRule="auto"/>
      </w:pPr>
    </w:p>
    <w:p w14:paraId="01194C39" w14:textId="77777777" w:rsidR="006703DF" w:rsidRPr="00C34C9E" w:rsidRDefault="00000000" w:rsidP="00FF192C">
      <w:pPr>
        <w:spacing w:line="360" w:lineRule="auto"/>
        <w:ind w:firstLine="720"/>
      </w:pP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người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thể</w:t>
      </w:r>
      <w:proofErr w:type="spellEnd"/>
      <w:r w:rsidRPr="00C34C9E">
        <w:t xml:space="preserve"> </w:t>
      </w:r>
      <w:proofErr w:type="spellStart"/>
      <w:r w:rsidRPr="00C34C9E">
        <w:t>sửa</w:t>
      </w:r>
      <w:proofErr w:type="spellEnd"/>
      <w:r w:rsidRPr="00C34C9E">
        <w:t xml:space="preserve"> URL </w:t>
      </w:r>
      <w:proofErr w:type="spellStart"/>
      <w:r w:rsidRPr="00C34C9E">
        <w:t>hoặc</w:t>
      </w:r>
      <w:proofErr w:type="spellEnd"/>
      <w:r w:rsidRPr="00C34C9E">
        <w:t xml:space="preserve"> </w:t>
      </w:r>
      <w:proofErr w:type="spellStart"/>
      <w:r w:rsidRPr="00C34C9E">
        <w:t>tự</w:t>
      </w:r>
      <w:proofErr w:type="spellEnd"/>
      <w:r w:rsidRPr="00C34C9E">
        <w:t xml:space="preserve"> </w:t>
      </w:r>
      <w:proofErr w:type="spellStart"/>
      <w:r w:rsidRPr="00C34C9E">
        <w:t>gửi</w:t>
      </w:r>
      <w:proofErr w:type="spellEnd"/>
      <w:r w:rsidRPr="00C34C9E">
        <w:t xml:space="preserve"> request, </w:t>
      </w:r>
      <w:proofErr w:type="spellStart"/>
      <w:r w:rsidRPr="00C34C9E">
        <w:t>nên</w:t>
      </w:r>
      <w:proofErr w:type="spellEnd"/>
      <w:r w:rsidRPr="00C34C9E">
        <w:t xml:space="preserve"> </w:t>
      </w:r>
      <w:proofErr w:type="spellStart"/>
      <w:r w:rsidRPr="00C34C9E">
        <w:t>quyền</w:t>
      </w:r>
      <w:proofErr w:type="spellEnd"/>
      <w:r w:rsidRPr="00C34C9E">
        <w:t xml:space="preserve"> </w:t>
      </w:r>
      <w:proofErr w:type="spellStart"/>
      <w:r w:rsidRPr="00C34C9E">
        <w:t>phải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tra</w:t>
      </w:r>
      <w:proofErr w:type="spellEnd"/>
      <w:r w:rsidRPr="00C34C9E">
        <w:t xml:space="preserve"> ở server. Trang chi </w:t>
      </w:r>
      <w:proofErr w:type="spellStart"/>
      <w:r w:rsidRPr="00C34C9E">
        <w:t>tiết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của</w:t>
      </w:r>
      <w:proofErr w:type="spellEnd"/>
      <w:r w:rsidRPr="00C34C9E">
        <w:t xml:space="preserve"> </w:t>
      </w:r>
      <w:proofErr w:type="spellStart"/>
      <w:r w:rsidRPr="00C34C9E">
        <w:t>khách</w:t>
      </w:r>
      <w:proofErr w:type="spellEnd"/>
      <w:r w:rsidRPr="00C34C9E">
        <w:t xml:space="preserve"> </w:t>
      </w:r>
      <w:proofErr w:type="spellStart"/>
      <w:r w:rsidRPr="00C34C9E">
        <w:t>truy</w:t>
      </w:r>
      <w:proofErr w:type="spellEnd"/>
      <w:r w:rsidRPr="00C34C9E">
        <w:t xml:space="preserve"> </w:t>
      </w:r>
      <w:proofErr w:type="spellStart"/>
      <w:r w:rsidRPr="00C34C9E">
        <w:t>vấn</w:t>
      </w:r>
      <w:proofErr w:type="spellEnd"/>
      <w:r w:rsidRPr="00C34C9E">
        <w:t xml:space="preserve"> </w:t>
      </w:r>
      <w:proofErr w:type="spellStart"/>
      <w:r w:rsidRPr="00C34C9E">
        <w:t>từ</w:t>
      </w:r>
      <w:proofErr w:type="spellEnd"/>
      <w:r w:rsidRPr="00C34C9E">
        <w:t xml:space="preserve"> </w:t>
      </w:r>
      <w:proofErr w:type="spellStart"/>
      <w:r w:rsidRPr="00C34C9E">
        <w:t>quan</w:t>
      </w:r>
      <w:proofErr w:type="spellEnd"/>
      <w:r w:rsidRPr="00C34C9E">
        <w:t xml:space="preserve"> </w:t>
      </w:r>
      <w:proofErr w:type="spellStart"/>
      <w:r w:rsidRPr="00C34C9E">
        <w:t>hệ</w:t>
      </w:r>
      <w:proofErr w:type="spellEnd"/>
      <w:r w:rsidRPr="00C34C9E">
        <w:t xml:space="preserve"> orders </w:t>
      </w:r>
      <w:proofErr w:type="spellStart"/>
      <w:r w:rsidRPr="00C34C9E">
        <w:t>của</w:t>
      </w:r>
      <w:proofErr w:type="spellEnd"/>
      <w:r w:rsidRPr="00C34C9E">
        <w:t xml:space="preserve"> </w:t>
      </w:r>
      <w:proofErr w:type="spellStart"/>
      <w:r w:rsidRPr="00C34C9E">
        <w:t>tài</w:t>
      </w:r>
      <w:proofErr w:type="spellEnd"/>
      <w:r w:rsidRPr="00C34C9E">
        <w:t xml:space="preserve"> </w:t>
      </w:r>
      <w:proofErr w:type="spellStart"/>
      <w:r w:rsidRPr="00C34C9E">
        <w:t>khoản</w:t>
      </w:r>
      <w:proofErr w:type="spellEnd"/>
      <w:r w:rsidRPr="00C34C9E">
        <w:t xml:space="preserve"> </w:t>
      </w:r>
      <w:proofErr w:type="spellStart"/>
      <w:r w:rsidRPr="00C34C9E">
        <w:t>đang</w:t>
      </w:r>
      <w:proofErr w:type="spellEnd"/>
      <w:r w:rsidRPr="00C34C9E">
        <w:t xml:space="preserve"> </w:t>
      </w:r>
      <w:proofErr w:type="spellStart"/>
      <w:r w:rsidRPr="00C34C9E">
        <w:t>đăng</w:t>
      </w:r>
      <w:proofErr w:type="spellEnd"/>
      <w:r w:rsidRPr="00C34C9E">
        <w:t xml:space="preserve"> </w:t>
      </w:r>
      <w:proofErr w:type="spellStart"/>
      <w:r w:rsidRPr="00C34C9E">
        <w:t>nhập</w:t>
      </w:r>
      <w:proofErr w:type="spellEnd"/>
      <w:r w:rsidRPr="00C34C9E">
        <w:t xml:space="preserve">. </w:t>
      </w:r>
      <w:proofErr w:type="spellStart"/>
      <w:r w:rsidRPr="00C34C9E">
        <w:t>Nếu</w:t>
      </w:r>
      <w:proofErr w:type="spellEnd"/>
      <w:r w:rsidRPr="00C34C9E">
        <w:t xml:space="preserve"> </w:t>
      </w:r>
      <w:proofErr w:type="spellStart"/>
      <w:r w:rsidRPr="00C34C9E">
        <w:t>chỉ</w:t>
      </w:r>
      <w:proofErr w:type="spellEnd"/>
      <w:r w:rsidRPr="00C34C9E">
        <w:t xml:space="preserve"> </w:t>
      </w:r>
      <w:proofErr w:type="spellStart"/>
      <w:r w:rsidRPr="00C34C9E">
        <w:t>tìm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theo</w:t>
      </w:r>
      <w:proofErr w:type="spellEnd"/>
      <w:r w:rsidRPr="00C34C9E">
        <w:t xml:space="preserve"> id </w:t>
      </w:r>
      <w:proofErr w:type="spellStart"/>
      <w:r w:rsidRPr="00C34C9E">
        <w:t>rồi</w:t>
      </w:r>
      <w:proofErr w:type="spellEnd"/>
      <w:r w:rsidRPr="00C34C9E">
        <w:t xml:space="preserve"> </w:t>
      </w:r>
      <w:proofErr w:type="spellStart"/>
      <w:r w:rsidRPr="00C34C9E">
        <w:t>hiển</w:t>
      </w:r>
      <w:proofErr w:type="spellEnd"/>
      <w:r w:rsidRPr="00C34C9E">
        <w:t xml:space="preserve"> </w:t>
      </w:r>
      <w:proofErr w:type="spellStart"/>
      <w:r w:rsidRPr="00C34C9E">
        <w:t>thị</w:t>
      </w:r>
      <w:proofErr w:type="spellEnd"/>
      <w:r w:rsidRPr="00C34C9E">
        <w:t xml:space="preserve">, </w:t>
      </w:r>
      <w:proofErr w:type="spellStart"/>
      <w:r w:rsidRPr="00C34C9E">
        <w:t>việc</w:t>
      </w:r>
      <w:proofErr w:type="spellEnd"/>
      <w:r w:rsidRPr="00C34C9E">
        <w:t xml:space="preserve"> </w:t>
      </w:r>
      <w:proofErr w:type="spellStart"/>
      <w:r w:rsidRPr="00C34C9E">
        <w:t>đoán</w:t>
      </w:r>
      <w:proofErr w:type="spellEnd"/>
      <w:r w:rsidRPr="00C34C9E">
        <w:t xml:space="preserve">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số</w:t>
      </w:r>
      <w:proofErr w:type="spellEnd"/>
      <w:r w:rsidRPr="00C34C9E">
        <w:t xml:space="preserve"> id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thể</w:t>
      </w:r>
      <w:proofErr w:type="spellEnd"/>
      <w:r w:rsidRPr="00C34C9E">
        <w:t xml:space="preserve"> </w:t>
      </w:r>
      <w:proofErr w:type="spellStart"/>
      <w:r w:rsidRPr="00C34C9E">
        <w:t>làm</w:t>
      </w:r>
      <w:proofErr w:type="spellEnd"/>
      <w:r w:rsidRPr="00C34C9E">
        <w:t xml:space="preserve"> </w:t>
      </w:r>
      <w:proofErr w:type="spellStart"/>
      <w:r w:rsidRPr="00C34C9E">
        <w:t>lộ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của</w:t>
      </w:r>
      <w:proofErr w:type="spellEnd"/>
      <w:r w:rsidRPr="00C34C9E">
        <w:t xml:space="preserve"> </w:t>
      </w:r>
      <w:proofErr w:type="spellStart"/>
      <w:r w:rsidRPr="00C34C9E">
        <w:t>người</w:t>
      </w:r>
      <w:proofErr w:type="spellEnd"/>
      <w:r w:rsidRPr="00C34C9E">
        <w:t xml:space="preserve"> </w:t>
      </w:r>
      <w:proofErr w:type="spellStart"/>
      <w:r w:rsidRPr="00C34C9E">
        <w:t>khác</w:t>
      </w:r>
      <w:proofErr w:type="spellEnd"/>
      <w:r w:rsidRPr="00C34C9E">
        <w:t>.</w:t>
      </w:r>
    </w:p>
    <w:p w14:paraId="428DC966" w14:textId="294D18BF" w:rsidR="006703DF" w:rsidRPr="006B1486" w:rsidRDefault="00000000" w:rsidP="00FF192C">
      <w:pPr>
        <w:pStyle w:val="Heading2"/>
        <w:spacing w:line="360" w:lineRule="auto"/>
        <w:rPr>
          <w:sz w:val="26"/>
          <w:szCs w:val="26"/>
          <w:lang w:val="vi-VN"/>
        </w:rPr>
      </w:pPr>
      <w:bookmarkStart w:id="26" w:name="_Toc243253221"/>
      <w:r w:rsidRPr="00C34C9E">
        <w:rPr>
          <w:sz w:val="26"/>
          <w:szCs w:val="26"/>
        </w:rPr>
        <w:t xml:space="preserve">2.2 UML </w:t>
      </w:r>
      <w:r w:rsidR="006B1486">
        <w:rPr>
          <w:sz w:val="26"/>
          <w:szCs w:val="26"/>
        </w:rPr>
        <w:t>USE</w:t>
      </w:r>
      <w:r w:rsidR="006B1486">
        <w:rPr>
          <w:sz w:val="26"/>
          <w:szCs w:val="26"/>
          <w:lang w:val="vi-VN"/>
        </w:rPr>
        <w:t xml:space="preserve"> CASE</w:t>
      </w:r>
      <w:bookmarkEnd w:id="26"/>
    </w:p>
    <w:p w14:paraId="54742BB7" w14:textId="77777777" w:rsidR="006703DF" w:rsidRPr="00C34C9E" w:rsidRDefault="00000000" w:rsidP="00FF192C">
      <w:pPr>
        <w:spacing w:line="360" w:lineRule="auto"/>
        <w:ind w:firstLine="720"/>
      </w:pPr>
      <w:r w:rsidRPr="00C34C9E">
        <w:t xml:space="preserve">Use Case </w:t>
      </w:r>
      <w:proofErr w:type="spellStart"/>
      <w:r w:rsidRPr="00C34C9E">
        <w:t>khách</w:t>
      </w:r>
      <w:proofErr w:type="spellEnd"/>
      <w:r w:rsidRPr="00C34C9E">
        <w:t xml:space="preserve"> </w:t>
      </w:r>
      <w:proofErr w:type="spellStart"/>
      <w:r w:rsidRPr="00C34C9E">
        <w:t>mô</w:t>
      </w:r>
      <w:proofErr w:type="spellEnd"/>
      <w:r w:rsidRPr="00C34C9E">
        <w:t xml:space="preserve"> </w:t>
      </w:r>
      <w:proofErr w:type="spellStart"/>
      <w:r w:rsidRPr="00C34C9E">
        <w:t>tả</w:t>
      </w:r>
      <w:proofErr w:type="spellEnd"/>
      <w:r w:rsidRPr="00C34C9E">
        <w:t xml:space="preserve"> </w:t>
      </w:r>
      <w:proofErr w:type="spellStart"/>
      <w:r w:rsidRPr="00C34C9E">
        <w:t>từ</w:t>
      </w:r>
      <w:proofErr w:type="spellEnd"/>
      <w:r w:rsidRPr="00C34C9E">
        <w:t xml:space="preserve"> </w:t>
      </w:r>
      <w:proofErr w:type="spellStart"/>
      <w:r w:rsidRPr="00C34C9E">
        <w:t>việc</w:t>
      </w:r>
      <w:proofErr w:type="spellEnd"/>
      <w:r w:rsidRPr="00C34C9E">
        <w:t xml:space="preserve"> </w:t>
      </w:r>
      <w:proofErr w:type="spellStart"/>
      <w:r w:rsidRPr="00C34C9E">
        <w:t>tìm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đến</w:t>
      </w:r>
      <w:proofErr w:type="spellEnd"/>
      <w:r w:rsidRPr="00C34C9E">
        <w:t xml:space="preserve"> </w:t>
      </w:r>
      <w:proofErr w:type="spellStart"/>
      <w:r w:rsidRPr="00C34C9E">
        <w:t>đặt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xem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. </w:t>
      </w:r>
      <w:proofErr w:type="spellStart"/>
      <w:r w:rsidRPr="00C34C9E">
        <w:t>Đăng</w:t>
      </w:r>
      <w:proofErr w:type="spellEnd"/>
      <w:r w:rsidRPr="00C34C9E">
        <w:t xml:space="preserve"> </w:t>
      </w:r>
      <w:proofErr w:type="spellStart"/>
      <w:r w:rsidRPr="00C34C9E">
        <w:t>nhập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</w:t>
      </w:r>
      <w:proofErr w:type="spellStart"/>
      <w:r w:rsidRPr="00C34C9E">
        <w:t>điều</w:t>
      </w:r>
      <w:proofErr w:type="spellEnd"/>
      <w:r w:rsidRPr="00C34C9E">
        <w:t xml:space="preserve"> </w:t>
      </w:r>
      <w:proofErr w:type="spellStart"/>
      <w:r w:rsidRPr="00C34C9E">
        <w:t>kiện</w:t>
      </w:r>
      <w:proofErr w:type="spellEnd"/>
      <w:r w:rsidRPr="00C34C9E">
        <w:t xml:space="preserve"> </w:t>
      </w:r>
      <w:proofErr w:type="spellStart"/>
      <w:r w:rsidRPr="00C34C9E">
        <w:t>để</w:t>
      </w:r>
      <w:proofErr w:type="spellEnd"/>
      <w:r w:rsidRPr="00C34C9E">
        <w:t xml:space="preserve"> checkout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xem</w:t>
      </w:r>
      <w:proofErr w:type="spellEnd"/>
      <w:r w:rsidRPr="00C34C9E">
        <w:t xml:space="preserve"> </w:t>
      </w:r>
      <w:proofErr w:type="spellStart"/>
      <w:r w:rsidRPr="00C34C9E">
        <w:t>lịch</w:t>
      </w:r>
      <w:proofErr w:type="spellEnd"/>
      <w:r w:rsidRPr="00C34C9E">
        <w:t xml:space="preserve"> </w:t>
      </w:r>
      <w:proofErr w:type="spellStart"/>
      <w:r w:rsidRPr="00C34C9E">
        <w:t>sử</w:t>
      </w:r>
      <w:proofErr w:type="spellEnd"/>
      <w:r w:rsidRPr="00C34C9E">
        <w:t xml:space="preserve">,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phải</w:t>
      </w:r>
      <w:proofErr w:type="spellEnd"/>
      <w:r w:rsidRPr="00C34C9E">
        <w:t xml:space="preserve"> </w:t>
      </w:r>
      <w:proofErr w:type="spellStart"/>
      <w:r w:rsidRPr="00C34C9E">
        <w:t>điều</w:t>
      </w:r>
      <w:proofErr w:type="spellEnd"/>
      <w:r w:rsidRPr="00C34C9E">
        <w:t xml:space="preserve"> </w:t>
      </w:r>
      <w:proofErr w:type="spellStart"/>
      <w:r w:rsidRPr="00C34C9E">
        <w:t>kiện</w:t>
      </w:r>
      <w:proofErr w:type="spellEnd"/>
      <w:r w:rsidRPr="00C34C9E">
        <w:t xml:space="preserve"> </w:t>
      </w:r>
      <w:proofErr w:type="spellStart"/>
      <w:r w:rsidRPr="00C34C9E">
        <w:t>để</w:t>
      </w:r>
      <w:proofErr w:type="spellEnd"/>
      <w:r w:rsidRPr="00C34C9E">
        <w:t xml:space="preserve"> </w:t>
      </w:r>
      <w:proofErr w:type="spellStart"/>
      <w:r w:rsidRPr="00C34C9E">
        <w:t>xem</w:t>
      </w:r>
      <w:proofErr w:type="spellEnd"/>
      <w:r w:rsidRPr="00C34C9E">
        <w:t xml:space="preserve"> catalog. </w:t>
      </w:r>
      <w:proofErr w:type="spellStart"/>
      <w:r w:rsidRPr="00C34C9E">
        <w:t>Chức</w:t>
      </w:r>
      <w:proofErr w:type="spellEnd"/>
      <w:r w:rsidRPr="00C34C9E">
        <w:t xml:space="preserve"> </w:t>
      </w:r>
      <w:proofErr w:type="spellStart"/>
      <w:r w:rsidRPr="00C34C9E">
        <w:t>năng</w:t>
      </w:r>
      <w:proofErr w:type="spellEnd"/>
      <w:r w:rsidRPr="00C34C9E">
        <w:t xml:space="preserve"> </w:t>
      </w:r>
      <w:proofErr w:type="spellStart"/>
      <w:r w:rsidRPr="00C34C9E">
        <w:t>hủy</w:t>
      </w:r>
      <w:proofErr w:type="spellEnd"/>
      <w:r w:rsidRPr="00C34C9E">
        <w:t xml:space="preserve"> </w:t>
      </w:r>
      <w:proofErr w:type="spellStart"/>
      <w:r w:rsidRPr="00C34C9E">
        <w:t>bổ</w:t>
      </w:r>
      <w:proofErr w:type="spellEnd"/>
      <w:r w:rsidRPr="00C34C9E">
        <w:t xml:space="preserve"> sung </w:t>
      </w:r>
      <w:proofErr w:type="spellStart"/>
      <w:r w:rsidRPr="00C34C9E">
        <w:t>điều</w:t>
      </w:r>
      <w:proofErr w:type="spellEnd"/>
      <w:r w:rsidRPr="00C34C9E">
        <w:t xml:space="preserve"> </w:t>
      </w:r>
      <w:proofErr w:type="spellStart"/>
      <w:r w:rsidRPr="00C34C9E">
        <w:t>kiện</w:t>
      </w:r>
      <w:proofErr w:type="spellEnd"/>
      <w:r w:rsidRPr="00C34C9E">
        <w:t xml:space="preserve"> </w:t>
      </w:r>
      <w:proofErr w:type="spellStart"/>
      <w:r w:rsidRPr="00C34C9E">
        <w:t>trạng</w:t>
      </w:r>
      <w:proofErr w:type="spellEnd"/>
      <w:r w:rsidRPr="00C34C9E">
        <w:t xml:space="preserve"> </w:t>
      </w:r>
      <w:proofErr w:type="spellStart"/>
      <w:r w:rsidRPr="00C34C9E">
        <w:t>thái</w:t>
      </w:r>
      <w:proofErr w:type="spellEnd"/>
      <w:r w:rsidRPr="00C34C9E">
        <w:t xml:space="preserve">: </w:t>
      </w:r>
      <w:proofErr w:type="spellStart"/>
      <w:r w:rsidRPr="00C34C9E">
        <w:t>khách</w:t>
      </w:r>
      <w:proofErr w:type="spellEnd"/>
      <w:r w:rsidRPr="00C34C9E">
        <w:t xml:space="preserve"> </w:t>
      </w:r>
      <w:proofErr w:type="spellStart"/>
      <w:r w:rsidRPr="00C34C9E">
        <w:t>chỉ</w:t>
      </w:r>
      <w:proofErr w:type="spellEnd"/>
      <w:r w:rsidRPr="00C34C9E">
        <w:t xml:space="preserve"> </w:t>
      </w:r>
      <w:proofErr w:type="spellStart"/>
      <w:r w:rsidRPr="00C34C9E">
        <w:t>hủy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của</w:t>
      </w:r>
      <w:proofErr w:type="spellEnd"/>
      <w:r w:rsidRPr="00C34C9E">
        <w:t xml:space="preserve"> </w:t>
      </w:r>
      <w:proofErr w:type="spellStart"/>
      <w:r w:rsidRPr="00C34C9E">
        <w:t>mình</w:t>
      </w:r>
      <w:proofErr w:type="spellEnd"/>
      <w:r w:rsidRPr="00C34C9E">
        <w:t xml:space="preserve"> </w:t>
      </w:r>
      <w:proofErr w:type="spellStart"/>
      <w:r w:rsidRPr="00C34C9E">
        <w:t>khi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còn</w:t>
      </w:r>
      <w:proofErr w:type="spellEnd"/>
      <w:r w:rsidRPr="00C34C9E">
        <w:t xml:space="preserve"> pending.</w:t>
      </w:r>
    </w:p>
    <w:p w14:paraId="07BDF2BC" w14:textId="77777777" w:rsidR="006703DF" w:rsidRPr="00C34C9E" w:rsidRDefault="00000000" w:rsidP="00FF192C">
      <w:pPr>
        <w:keepNext/>
        <w:spacing w:after="60" w:line="360" w:lineRule="auto"/>
        <w:jc w:val="center"/>
      </w:pPr>
      <w:r w:rsidRPr="00C34C9E">
        <w:rPr>
          <w:noProof/>
        </w:rPr>
        <w:lastRenderedPageBreak/>
        <w:drawing>
          <wp:inline distT="0" distB="0" distL="114300" distR="114300" wp14:anchorId="68AAAF96" wp14:editId="771F0A05">
            <wp:extent cx="4912995" cy="6119495"/>
            <wp:effectExtent l="0" t="0" r="9525" b="6985"/>
            <wp:docPr id="3" name="Picture 3" descr="Use Case khách vãng lai và khách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Use Case khách vãng lai và khách hà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3196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D550" w14:textId="4B598E14" w:rsidR="006703DF" w:rsidRPr="00C34C9E" w:rsidRDefault="00000000" w:rsidP="00FF192C">
      <w:pPr>
        <w:pStyle w:val="hinh"/>
      </w:pPr>
      <w:bookmarkStart w:id="27" w:name="_Toc243253574"/>
      <w:proofErr w:type="spellStart"/>
      <w:r w:rsidRPr="00C34C9E">
        <w:t>Hình</w:t>
      </w:r>
      <w:proofErr w:type="spellEnd"/>
      <w:r w:rsidRPr="00C34C9E">
        <w:t xml:space="preserve"> </w:t>
      </w:r>
      <w:r w:rsidR="00C76480">
        <w:t>2</w:t>
      </w:r>
      <w:r w:rsidR="00C76480">
        <w:rPr>
          <w:lang w:val="vi-VN"/>
        </w:rPr>
        <w:t xml:space="preserve">.1 </w:t>
      </w:r>
      <w:r w:rsidRPr="00C34C9E">
        <w:t xml:space="preserve">Use Case </w:t>
      </w:r>
      <w:proofErr w:type="spellStart"/>
      <w:r w:rsidRPr="00C34C9E">
        <w:t>khách</w:t>
      </w:r>
      <w:proofErr w:type="spellEnd"/>
      <w:r w:rsidRPr="00C34C9E">
        <w:t xml:space="preserve"> </w:t>
      </w:r>
      <w:proofErr w:type="spellStart"/>
      <w:r w:rsidRPr="00C34C9E">
        <w:t>vãng</w:t>
      </w:r>
      <w:proofErr w:type="spellEnd"/>
      <w:r w:rsidRPr="00C34C9E">
        <w:t xml:space="preserve"> lai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khách</w:t>
      </w:r>
      <w:proofErr w:type="spellEnd"/>
      <w:r w:rsidRPr="00C34C9E">
        <w:t xml:space="preserve"> </w:t>
      </w:r>
      <w:proofErr w:type="spellStart"/>
      <w:r w:rsidRPr="00C34C9E">
        <w:t>hàng</w:t>
      </w:r>
      <w:bookmarkEnd w:id="27"/>
      <w:proofErr w:type="spellEnd"/>
    </w:p>
    <w:p w14:paraId="69A52EAF" w14:textId="77777777" w:rsidR="006703DF" w:rsidRPr="00C34C9E" w:rsidRDefault="00000000" w:rsidP="00FF192C">
      <w:pPr>
        <w:spacing w:line="360" w:lineRule="auto"/>
        <w:ind w:firstLine="720"/>
      </w:pPr>
      <w:r w:rsidRPr="00C34C9E">
        <w:t xml:space="preserve">Use Case Admin </w:t>
      </w:r>
      <w:proofErr w:type="spellStart"/>
      <w:r w:rsidRPr="00C34C9E">
        <w:t>tập</w:t>
      </w:r>
      <w:proofErr w:type="spellEnd"/>
      <w:r w:rsidRPr="00C34C9E">
        <w:t xml:space="preserve"> </w:t>
      </w:r>
      <w:proofErr w:type="spellStart"/>
      <w:r w:rsidRPr="00C34C9E">
        <w:t>trung</w:t>
      </w:r>
      <w:proofErr w:type="spellEnd"/>
      <w:r w:rsidRPr="00C34C9E">
        <w:t xml:space="preserve"> </w:t>
      </w:r>
      <w:proofErr w:type="spellStart"/>
      <w:r w:rsidRPr="00C34C9E">
        <w:t>vào</w:t>
      </w:r>
      <w:proofErr w:type="spellEnd"/>
      <w:r w:rsidRPr="00C34C9E">
        <w:t xml:space="preserve"> </w:t>
      </w:r>
      <w:proofErr w:type="spellStart"/>
      <w:r w:rsidRPr="00C34C9E">
        <w:t>quản</w:t>
      </w:r>
      <w:proofErr w:type="spellEnd"/>
      <w:r w:rsidRPr="00C34C9E">
        <w:t xml:space="preserve"> </w:t>
      </w:r>
      <w:proofErr w:type="spellStart"/>
      <w:r w:rsidRPr="00C34C9E">
        <w:t>lý</w:t>
      </w:r>
      <w:proofErr w:type="spellEnd"/>
      <w:r w:rsidRPr="00C34C9E">
        <w:t xml:space="preserve"> </w:t>
      </w:r>
      <w:proofErr w:type="spellStart"/>
      <w:r w:rsidRPr="00C34C9E">
        <w:t>dữ</w:t>
      </w:r>
      <w:proofErr w:type="spellEnd"/>
      <w:r w:rsidRPr="00C34C9E">
        <w:t xml:space="preserve"> </w:t>
      </w:r>
      <w:proofErr w:type="spellStart"/>
      <w:r w:rsidRPr="00C34C9E">
        <w:t>liệu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. </w:t>
      </w:r>
      <w:proofErr w:type="spellStart"/>
      <w:r w:rsidRPr="00C34C9E">
        <w:t>Việc</w:t>
      </w:r>
      <w:proofErr w:type="spellEnd"/>
      <w:r w:rsidRPr="00C34C9E">
        <w:t xml:space="preserve"> </w:t>
      </w:r>
      <w:proofErr w:type="spellStart"/>
      <w:r w:rsidRPr="00C34C9E">
        <w:t>xóa</w:t>
      </w:r>
      <w:proofErr w:type="spellEnd"/>
      <w:r w:rsidRPr="00C34C9E">
        <w:t xml:space="preserve"> </w:t>
      </w:r>
      <w:proofErr w:type="spellStart"/>
      <w:r w:rsidRPr="00C34C9E">
        <w:t>danh</w:t>
      </w:r>
      <w:proofErr w:type="spellEnd"/>
      <w:r w:rsidRPr="00C34C9E">
        <w:t xml:space="preserve"> </w:t>
      </w:r>
      <w:proofErr w:type="spellStart"/>
      <w:r w:rsidRPr="00C34C9E">
        <w:t>mục</w:t>
      </w:r>
      <w:proofErr w:type="spellEnd"/>
      <w:r w:rsidRPr="00C34C9E">
        <w:t xml:space="preserve"> hay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hiểu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</w:t>
      </w:r>
      <w:proofErr w:type="spellStart"/>
      <w:r w:rsidRPr="00C34C9E">
        <w:t>luôn</w:t>
      </w:r>
      <w:proofErr w:type="spellEnd"/>
      <w:r w:rsidRPr="00C34C9E">
        <w:t xml:space="preserve"> </w:t>
      </w:r>
      <w:proofErr w:type="spellStart"/>
      <w:r w:rsidRPr="00C34C9E">
        <w:t>thành</w:t>
      </w:r>
      <w:proofErr w:type="spellEnd"/>
      <w:r w:rsidRPr="00C34C9E">
        <w:t xml:space="preserve"> </w:t>
      </w:r>
      <w:proofErr w:type="spellStart"/>
      <w:r w:rsidRPr="00C34C9E">
        <w:t>công</w:t>
      </w:r>
      <w:proofErr w:type="spellEnd"/>
      <w:r w:rsidRPr="00C34C9E">
        <w:t xml:space="preserve">; server </w:t>
      </w:r>
      <w:proofErr w:type="spellStart"/>
      <w:r w:rsidRPr="00C34C9E">
        <w:t>còn</w:t>
      </w:r>
      <w:proofErr w:type="spellEnd"/>
      <w:r w:rsidRPr="00C34C9E">
        <w:t xml:space="preserve">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tra</w:t>
      </w:r>
      <w:proofErr w:type="spellEnd"/>
      <w:r w:rsidRPr="00C34C9E">
        <w:t xml:space="preserve"> </w:t>
      </w:r>
      <w:proofErr w:type="spellStart"/>
      <w:r w:rsidRPr="00C34C9E">
        <w:t>các</w:t>
      </w:r>
      <w:proofErr w:type="spellEnd"/>
      <w:r w:rsidRPr="00C34C9E">
        <w:t xml:space="preserve"> </w:t>
      </w:r>
      <w:proofErr w:type="spellStart"/>
      <w:r w:rsidRPr="00C34C9E">
        <w:t>bản</w:t>
      </w:r>
      <w:proofErr w:type="spellEnd"/>
      <w:r w:rsidRPr="00C34C9E">
        <w:t xml:space="preserve"> </w:t>
      </w:r>
      <w:proofErr w:type="spellStart"/>
      <w:r w:rsidRPr="00C34C9E">
        <w:t>ghi</w:t>
      </w:r>
      <w:proofErr w:type="spellEnd"/>
      <w:r w:rsidRPr="00C34C9E">
        <w:t xml:space="preserve"> </w:t>
      </w:r>
      <w:proofErr w:type="spellStart"/>
      <w:r w:rsidRPr="00C34C9E">
        <w:t>liên</w:t>
      </w:r>
      <w:proofErr w:type="spellEnd"/>
      <w:r w:rsidRPr="00C34C9E">
        <w:t xml:space="preserve"> </w:t>
      </w:r>
      <w:proofErr w:type="spellStart"/>
      <w:r w:rsidRPr="00C34C9E">
        <w:t>quan</w:t>
      </w:r>
      <w:proofErr w:type="spellEnd"/>
      <w:r w:rsidRPr="00C34C9E">
        <w:t xml:space="preserve">. </w:t>
      </w:r>
      <w:proofErr w:type="spellStart"/>
      <w:r w:rsidRPr="00C34C9E">
        <w:t>Với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, Admin </w:t>
      </w:r>
      <w:proofErr w:type="spellStart"/>
      <w:r w:rsidRPr="00C34C9E">
        <w:t>thực</w:t>
      </w:r>
      <w:proofErr w:type="spellEnd"/>
      <w:r w:rsidRPr="00C34C9E">
        <w:t xml:space="preserve"> </w:t>
      </w:r>
      <w:proofErr w:type="spellStart"/>
      <w:r w:rsidRPr="00C34C9E">
        <w:t>hiện</w:t>
      </w:r>
      <w:proofErr w:type="spellEnd"/>
      <w:r w:rsidRPr="00C34C9E">
        <w:t xml:space="preserve"> </w:t>
      </w:r>
      <w:proofErr w:type="spellStart"/>
      <w:r w:rsidRPr="00C34C9E">
        <w:t>chuyển</w:t>
      </w:r>
      <w:proofErr w:type="spellEnd"/>
      <w:r w:rsidRPr="00C34C9E">
        <w:t xml:space="preserve"> </w:t>
      </w:r>
      <w:proofErr w:type="spellStart"/>
      <w:r w:rsidRPr="00C34C9E">
        <w:t>trạng</w:t>
      </w:r>
      <w:proofErr w:type="spellEnd"/>
      <w:r w:rsidRPr="00C34C9E">
        <w:t xml:space="preserve"> </w:t>
      </w:r>
      <w:proofErr w:type="spellStart"/>
      <w:r w:rsidRPr="00C34C9E">
        <w:t>thái</w:t>
      </w:r>
      <w:proofErr w:type="spellEnd"/>
      <w:r w:rsidRPr="00C34C9E">
        <w:t xml:space="preserve"> </w:t>
      </w:r>
      <w:proofErr w:type="spellStart"/>
      <w:r w:rsidRPr="00C34C9E">
        <w:t>theo</w:t>
      </w:r>
      <w:proofErr w:type="spellEnd"/>
      <w:r w:rsidRPr="00C34C9E">
        <w:t xml:space="preserve"> </w:t>
      </w:r>
      <w:proofErr w:type="spellStart"/>
      <w:r w:rsidRPr="00C34C9E">
        <w:t>quy</w:t>
      </w:r>
      <w:proofErr w:type="spellEnd"/>
      <w:r w:rsidRPr="00C34C9E">
        <w:t xml:space="preserve"> </w:t>
      </w:r>
      <w:proofErr w:type="spellStart"/>
      <w:r w:rsidRPr="00C34C9E">
        <w:t>tắc</w:t>
      </w:r>
      <w:proofErr w:type="spellEnd"/>
      <w:r w:rsidRPr="00C34C9E">
        <w:t xml:space="preserve"> ở </w:t>
      </w:r>
      <w:proofErr w:type="spellStart"/>
      <w:r w:rsidRPr="00C34C9E">
        <w:t>mục</w:t>
      </w:r>
      <w:proofErr w:type="spellEnd"/>
      <w:r w:rsidRPr="00C34C9E">
        <w:t xml:space="preserve"> 2.5.</w:t>
      </w:r>
    </w:p>
    <w:p w14:paraId="00FCDA80" w14:textId="77777777" w:rsidR="006703DF" w:rsidRPr="00C34C9E" w:rsidRDefault="00000000" w:rsidP="00FF192C">
      <w:pPr>
        <w:keepNext/>
        <w:spacing w:after="60" w:line="360" w:lineRule="auto"/>
        <w:jc w:val="center"/>
      </w:pPr>
      <w:r w:rsidRPr="00C34C9E">
        <w:rPr>
          <w:noProof/>
        </w:rPr>
        <w:lastRenderedPageBreak/>
        <w:drawing>
          <wp:inline distT="0" distB="0" distL="114300" distR="114300" wp14:anchorId="7CD05DAB" wp14:editId="60A67310">
            <wp:extent cx="5507990" cy="5056505"/>
            <wp:effectExtent l="0" t="0" r="8890" b="3175"/>
            <wp:docPr id="4" name="Picture 4" descr="Use Case quản trị viê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Use Case quản trị viên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505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1BB1" w14:textId="120AC449" w:rsidR="006703DF" w:rsidRPr="00C34C9E" w:rsidRDefault="00000000" w:rsidP="00FF192C">
      <w:pPr>
        <w:pStyle w:val="hinh"/>
      </w:pPr>
      <w:bookmarkStart w:id="28" w:name="_Toc243253267"/>
      <w:bookmarkStart w:id="29" w:name="_Toc243253575"/>
      <w:proofErr w:type="spellStart"/>
      <w:r w:rsidRPr="00C34C9E">
        <w:t>Hình</w:t>
      </w:r>
      <w:proofErr w:type="spellEnd"/>
      <w:r w:rsidRPr="00C34C9E">
        <w:t xml:space="preserve"> </w:t>
      </w:r>
      <w:r w:rsidRPr="00C34C9E">
        <w:fldChar w:fldCharType="begin"/>
      </w:r>
      <w:r w:rsidRPr="00C34C9E">
        <w:instrText>SEQ Hình \* ARABIC</w:instrText>
      </w:r>
      <w:r w:rsidRPr="00C34C9E">
        <w:fldChar w:fldCharType="separate"/>
      </w:r>
      <w:r w:rsidRPr="00C34C9E">
        <w:t>2</w:t>
      </w:r>
      <w:r w:rsidRPr="00C34C9E">
        <w:fldChar w:fldCharType="end"/>
      </w:r>
      <w:r w:rsidR="00C76480">
        <w:rPr>
          <w:lang w:val="vi-VN"/>
        </w:rPr>
        <w:t>.2</w:t>
      </w:r>
      <w:r w:rsidRPr="00C34C9E">
        <w:t xml:space="preserve"> Use Case </w:t>
      </w:r>
      <w:proofErr w:type="spellStart"/>
      <w:r w:rsidRPr="00C34C9E">
        <w:t>quản</w:t>
      </w:r>
      <w:proofErr w:type="spellEnd"/>
      <w:r w:rsidRPr="00C34C9E">
        <w:t xml:space="preserve"> </w:t>
      </w:r>
      <w:proofErr w:type="spellStart"/>
      <w:r w:rsidRPr="00C34C9E">
        <w:t>trị</w:t>
      </w:r>
      <w:proofErr w:type="spellEnd"/>
      <w:r w:rsidRPr="00C34C9E">
        <w:t xml:space="preserve"> </w:t>
      </w:r>
      <w:proofErr w:type="spellStart"/>
      <w:r w:rsidRPr="00C34C9E">
        <w:t>viên</w:t>
      </w:r>
      <w:bookmarkEnd w:id="28"/>
      <w:bookmarkEnd w:id="29"/>
      <w:proofErr w:type="spellEnd"/>
    </w:p>
    <w:p w14:paraId="4BCE422C" w14:textId="2AA9E7FC" w:rsidR="006703DF" w:rsidRPr="00C34C9E" w:rsidRDefault="00000000" w:rsidP="00FF192C">
      <w:pPr>
        <w:pStyle w:val="Heading2"/>
        <w:spacing w:line="360" w:lineRule="auto"/>
        <w:rPr>
          <w:sz w:val="26"/>
          <w:szCs w:val="26"/>
        </w:rPr>
      </w:pPr>
      <w:bookmarkStart w:id="30" w:name="_Toc243253222"/>
      <w:r w:rsidRPr="00C34C9E">
        <w:rPr>
          <w:sz w:val="26"/>
          <w:szCs w:val="26"/>
        </w:rPr>
        <w:t xml:space="preserve">2.3 </w:t>
      </w:r>
      <w:r w:rsidR="006B1486" w:rsidRPr="006B1486">
        <w:rPr>
          <w:sz w:val="26"/>
          <w:szCs w:val="26"/>
        </w:rPr>
        <w:t>KIẾN TRÚC VÀ ĐƯỜNG ĐI CỦA DỮ LIỆU</w:t>
      </w:r>
      <w:bookmarkEnd w:id="30"/>
    </w:p>
    <w:p w14:paraId="42CD7484" w14:textId="77777777" w:rsidR="006703DF" w:rsidRPr="00C34C9E" w:rsidRDefault="00000000" w:rsidP="00FF192C">
      <w:pPr>
        <w:spacing w:line="360" w:lineRule="auto"/>
        <w:ind w:firstLine="720"/>
      </w:pPr>
      <w:proofErr w:type="spellStart"/>
      <w:r w:rsidRPr="00C34C9E">
        <w:t>Trình</w:t>
      </w:r>
      <w:proofErr w:type="spellEnd"/>
      <w:r w:rsidRPr="00C34C9E">
        <w:t xml:space="preserve"> </w:t>
      </w:r>
      <w:proofErr w:type="spellStart"/>
      <w:r w:rsidRPr="00C34C9E">
        <w:t>duyệt</w:t>
      </w:r>
      <w:proofErr w:type="spellEnd"/>
      <w:r w:rsidRPr="00C34C9E">
        <w:t xml:space="preserve"> </w:t>
      </w:r>
      <w:proofErr w:type="spellStart"/>
      <w:r w:rsidRPr="00C34C9E">
        <w:t>gửi</w:t>
      </w:r>
      <w:proofErr w:type="spellEnd"/>
      <w:r w:rsidRPr="00C34C9E">
        <w:t xml:space="preserve"> request </w:t>
      </w:r>
      <w:proofErr w:type="spellStart"/>
      <w:r w:rsidRPr="00C34C9E">
        <w:t>đến</w:t>
      </w:r>
      <w:proofErr w:type="spellEnd"/>
      <w:r w:rsidRPr="00C34C9E">
        <w:t xml:space="preserve"> </w:t>
      </w:r>
      <w:proofErr w:type="spellStart"/>
      <w:r w:rsidRPr="00C34C9E">
        <w:t>ứng</w:t>
      </w:r>
      <w:proofErr w:type="spellEnd"/>
      <w:r w:rsidRPr="00C34C9E">
        <w:t xml:space="preserve"> </w:t>
      </w:r>
      <w:proofErr w:type="spellStart"/>
      <w:r w:rsidRPr="00C34C9E">
        <w:t>dụng</w:t>
      </w:r>
      <w:proofErr w:type="spellEnd"/>
      <w:r w:rsidRPr="00C34C9E">
        <w:t xml:space="preserve"> Laravel. Các </w:t>
      </w:r>
      <w:proofErr w:type="spellStart"/>
      <w:r w:rsidRPr="00C34C9E">
        <w:t>chức</w:t>
      </w:r>
      <w:proofErr w:type="spellEnd"/>
      <w:r w:rsidRPr="00C34C9E">
        <w:t xml:space="preserve"> </w:t>
      </w:r>
      <w:proofErr w:type="spellStart"/>
      <w:r w:rsidRPr="00C34C9E">
        <w:t>năng</w:t>
      </w:r>
      <w:proofErr w:type="spellEnd"/>
      <w:r w:rsidRPr="00C34C9E">
        <w:t xml:space="preserve"> </w:t>
      </w:r>
      <w:proofErr w:type="spellStart"/>
      <w:r w:rsidRPr="00C34C9E">
        <w:t>thông</w:t>
      </w:r>
      <w:proofErr w:type="spellEnd"/>
      <w:r w:rsidRPr="00C34C9E">
        <w:t xml:space="preserve"> </w:t>
      </w:r>
      <w:proofErr w:type="spellStart"/>
      <w:r w:rsidRPr="00C34C9E">
        <w:t>thường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controller, Eloquent </w:t>
      </w:r>
      <w:proofErr w:type="spellStart"/>
      <w:r w:rsidRPr="00C34C9E">
        <w:t>và</w:t>
      </w:r>
      <w:proofErr w:type="spellEnd"/>
      <w:r w:rsidRPr="00C34C9E">
        <w:t xml:space="preserve"> MySQL </w:t>
      </w:r>
      <w:proofErr w:type="spellStart"/>
      <w:r w:rsidRPr="00C34C9E">
        <w:t>rồi</w:t>
      </w:r>
      <w:proofErr w:type="spellEnd"/>
      <w:r w:rsidRPr="00C34C9E">
        <w:t xml:space="preserve"> </w:t>
      </w:r>
      <w:proofErr w:type="spellStart"/>
      <w:r w:rsidRPr="00C34C9E">
        <w:t>trả</w:t>
      </w:r>
      <w:proofErr w:type="spellEnd"/>
      <w:r w:rsidRPr="00C34C9E">
        <w:t xml:space="preserve"> view Blade </w:t>
      </w:r>
      <w:proofErr w:type="spellStart"/>
      <w:r w:rsidRPr="00C34C9E">
        <w:t>hoặc</w:t>
      </w:r>
      <w:proofErr w:type="spellEnd"/>
      <w:r w:rsidRPr="00C34C9E">
        <w:t xml:space="preserve"> JSON. </w:t>
      </w:r>
      <w:proofErr w:type="spellStart"/>
      <w:r w:rsidRPr="00C34C9E">
        <w:t>Tìm</w:t>
      </w:r>
      <w:proofErr w:type="spellEnd"/>
      <w:r w:rsidRPr="00C34C9E">
        <w:t xml:space="preserve"> </w:t>
      </w:r>
      <w:proofErr w:type="spellStart"/>
      <w:r w:rsidRPr="00C34C9E">
        <w:t>bằng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thêm</w:t>
      </w:r>
      <w:proofErr w:type="spellEnd"/>
      <w:r w:rsidRPr="00C34C9E">
        <w:t xml:space="preserve">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tiến</w:t>
      </w:r>
      <w:proofErr w:type="spellEnd"/>
      <w:r w:rsidRPr="00C34C9E">
        <w:t xml:space="preserve"> </w:t>
      </w:r>
      <w:proofErr w:type="spellStart"/>
      <w:r w:rsidRPr="00C34C9E">
        <w:t>trình</w:t>
      </w:r>
      <w:proofErr w:type="spellEnd"/>
      <w:r w:rsidRPr="00C34C9E">
        <w:t xml:space="preserve"> Python </w:t>
      </w:r>
      <w:proofErr w:type="spellStart"/>
      <w:r w:rsidRPr="00C34C9E">
        <w:t>chạy</w:t>
      </w:r>
      <w:proofErr w:type="spellEnd"/>
      <w:r w:rsidRPr="00C34C9E">
        <w:t xml:space="preserve"> </w:t>
      </w:r>
      <w:proofErr w:type="spellStart"/>
      <w:r w:rsidRPr="00C34C9E">
        <w:t>nội</w:t>
      </w:r>
      <w:proofErr w:type="spellEnd"/>
      <w:r w:rsidRPr="00C34C9E">
        <w:t xml:space="preserve"> </w:t>
      </w:r>
      <w:proofErr w:type="spellStart"/>
      <w:r w:rsidRPr="00C34C9E">
        <w:t>bộ</w:t>
      </w:r>
      <w:proofErr w:type="spellEnd"/>
      <w:r w:rsidRPr="00C34C9E">
        <w:t xml:space="preserve">; Laravel </w:t>
      </w:r>
      <w:proofErr w:type="spellStart"/>
      <w:r w:rsidRPr="00C34C9E">
        <w:t>làm</w:t>
      </w:r>
      <w:proofErr w:type="spellEnd"/>
      <w:r w:rsidRPr="00C34C9E">
        <w:t xml:space="preserve"> </w:t>
      </w:r>
      <w:proofErr w:type="spellStart"/>
      <w:r w:rsidRPr="00C34C9E">
        <w:t>đầu</w:t>
      </w:r>
      <w:proofErr w:type="spellEnd"/>
      <w:r w:rsidRPr="00C34C9E">
        <w:t xml:space="preserve"> </w:t>
      </w:r>
      <w:proofErr w:type="spellStart"/>
      <w:r w:rsidRPr="00C34C9E">
        <w:t>mối</w:t>
      </w:r>
      <w:proofErr w:type="spellEnd"/>
      <w:r w:rsidRPr="00C34C9E">
        <w:t xml:space="preserve">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tra</w:t>
      </w:r>
      <w:proofErr w:type="spellEnd"/>
      <w:r w:rsidRPr="00C34C9E">
        <w:t xml:space="preserve"> request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ghép</w:t>
      </w:r>
      <w:proofErr w:type="spellEnd"/>
      <w:r w:rsidRPr="00C34C9E">
        <w:t xml:space="preserve"> </w:t>
      </w:r>
      <w:proofErr w:type="spellStart"/>
      <w:r w:rsidRPr="00C34C9E">
        <w:t>kết</w:t>
      </w:r>
      <w:proofErr w:type="spellEnd"/>
      <w:r w:rsidRPr="00C34C9E">
        <w:t xml:space="preserve"> </w:t>
      </w:r>
      <w:proofErr w:type="spellStart"/>
      <w:r w:rsidRPr="00C34C9E">
        <w:t>quả</w:t>
      </w:r>
      <w:proofErr w:type="spellEnd"/>
      <w:r w:rsidRPr="00C34C9E">
        <w:t xml:space="preserve"> </w:t>
      </w:r>
      <w:proofErr w:type="spellStart"/>
      <w:r w:rsidRPr="00C34C9E">
        <w:t>với</w:t>
      </w:r>
      <w:proofErr w:type="spellEnd"/>
      <w:r w:rsidRPr="00C34C9E">
        <w:t xml:space="preserve"> </w:t>
      </w:r>
      <w:proofErr w:type="spellStart"/>
      <w:r w:rsidRPr="00C34C9E">
        <w:t>dữ</w:t>
      </w:r>
      <w:proofErr w:type="spellEnd"/>
      <w:r w:rsidRPr="00C34C9E">
        <w:t xml:space="preserve"> </w:t>
      </w:r>
      <w:proofErr w:type="spellStart"/>
      <w:r w:rsidRPr="00C34C9E">
        <w:t>liệu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hiện</w:t>
      </w:r>
      <w:proofErr w:type="spellEnd"/>
      <w:r w:rsidRPr="00C34C9E">
        <w:t xml:space="preserve"> </w:t>
      </w:r>
      <w:proofErr w:type="spellStart"/>
      <w:r w:rsidRPr="00C34C9E">
        <w:t>hành</w:t>
      </w:r>
      <w:proofErr w:type="spellEnd"/>
      <w:r w:rsidRPr="00C34C9E">
        <w:t>.</w:t>
      </w:r>
    </w:p>
    <w:p w14:paraId="5EFBC052" w14:textId="77777777" w:rsidR="006703DF" w:rsidRPr="00C34C9E" w:rsidRDefault="00000000" w:rsidP="00FF192C">
      <w:pPr>
        <w:spacing w:line="360" w:lineRule="auto"/>
        <w:ind w:firstLine="720"/>
      </w:pPr>
      <w:proofErr w:type="spellStart"/>
      <w:r w:rsidRPr="00C34C9E">
        <w:t>Đường</w:t>
      </w:r>
      <w:proofErr w:type="spellEnd"/>
      <w:r w:rsidRPr="00C34C9E">
        <w:t xml:space="preserve"> </w:t>
      </w:r>
      <w:proofErr w:type="spellStart"/>
      <w:r w:rsidRPr="00C34C9E">
        <w:t>đi</w:t>
      </w:r>
      <w:proofErr w:type="spellEnd"/>
      <w:r w:rsidRPr="00C34C9E">
        <w:t xml:space="preserve"> </w:t>
      </w:r>
      <w:proofErr w:type="spellStart"/>
      <w:r w:rsidRPr="00C34C9E">
        <w:t>của</w:t>
      </w:r>
      <w:proofErr w:type="spellEnd"/>
      <w:r w:rsidRPr="00C34C9E">
        <w:t xml:space="preserve">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lần</w:t>
      </w:r>
      <w:proofErr w:type="spellEnd"/>
      <w:r w:rsidRPr="00C34C9E">
        <w:t xml:space="preserve"> </w:t>
      </w:r>
      <w:proofErr w:type="spellStart"/>
      <w:r w:rsidRPr="00C34C9E">
        <w:t>tìm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: </w:t>
      </w:r>
      <w:proofErr w:type="spellStart"/>
      <w:r w:rsidRPr="00C34C9E">
        <w:t>trình</w:t>
      </w:r>
      <w:proofErr w:type="spellEnd"/>
      <w:r w:rsidRPr="00C34C9E">
        <w:t xml:space="preserve"> </w:t>
      </w:r>
      <w:proofErr w:type="spellStart"/>
      <w:r w:rsidRPr="00C34C9E">
        <w:t>duyệt</w:t>
      </w:r>
      <w:proofErr w:type="spellEnd"/>
      <w:r w:rsidRPr="00C34C9E">
        <w:t xml:space="preserve"> </w:t>
      </w:r>
      <w:proofErr w:type="spellStart"/>
      <w:r w:rsidRPr="00C34C9E">
        <w:t>gửi</w:t>
      </w:r>
      <w:proofErr w:type="spellEnd"/>
      <w:r w:rsidRPr="00C34C9E">
        <w:t xml:space="preserve"> file → Laravel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tra</w:t>
      </w:r>
      <w:proofErr w:type="spellEnd"/>
      <w:r w:rsidRPr="00C34C9E">
        <w:t xml:space="preserve"> file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tạo</w:t>
      </w:r>
      <w:proofErr w:type="spellEnd"/>
      <w:r w:rsidRPr="00C34C9E">
        <w:t xml:space="preserve"> </w:t>
      </w:r>
      <w:proofErr w:type="spellStart"/>
      <w:r w:rsidRPr="00C34C9E">
        <w:t>danh</w:t>
      </w:r>
      <w:proofErr w:type="spellEnd"/>
      <w:r w:rsidRPr="00C34C9E">
        <w:t xml:space="preserve"> </w:t>
      </w:r>
      <w:proofErr w:type="spellStart"/>
      <w:r w:rsidRPr="00C34C9E">
        <w:t>sách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hợp</w:t>
      </w:r>
      <w:proofErr w:type="spellEnd"/>
      <w:r w:rsidRPr="00C34C9E">
        <w:t xml:space="preserve"> </w:t>
      </w:r>
      <w:proofErr w:type="spellStart"/>
      <w:r w:rsidRPr="00C34C9E">
        <w:t>lệ</w:t>
      </w:r>
      <w:proofErr w:type="spellEnd"/>
      <w:r w:rsidRPr="00C34C9E">
        <w:t xml:space="preserve"> → </w:t>
      </w:r>
      <w:proofErr w:type="spellStart"/>
      <w:r w:rsidRPr="00C34C9E">
        <w:t>dịch</w:t>
      </w:r>
      <w:proofErr w:type="spellEnd"/>
      <w:r w:rsidRPr="00C34C9E">
        <w:t xml:space="preserve"> </w:t>
      </w:r>
      <w:proofErr w:type="spellStart"/>
      <w:r w:rsidRPr="00C34C9E">
        <w:t>vụ</w:t>
      </w:r>
      <w:proofErr w:type="spellEnd"/>
      <w:r w:rsidRPr="00C34C9E">
        <w:t xml:space="preserve"> Python </w:t>
      </w:r>
      <w:proofErr w:type="spellStart"/>
      <w:r w:rsidRPr="00C34C9E">
        <w:t>mã</w:t>
      </w:r>
      <w:proofErr w:type="spellEnd"/>
      <w:r w:rsidRPr="00C34C9E">
        <w:t xml:space="preserve"> </w:t>
      </w:r>
      <w:proofErr w:type="spellStart"/>
      <w:r w:rsidRPr="00C34C9E">
        <w:t>hóa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so </w:t>
      </w:r>
      <w:proofErr w:type="spellStart"/>
      <w:r w:rsidRPr="00C34C9E">
        <w:t>sánh</w:t>
      </w:r>
      <w:proofErr w:type="spellEnd"/>
      <w:r w:rsidRPr="00C34C9E">
        <w:t xml:space="preserve"> vector → Laravel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tra</w:t>
      </w:r>
      <w:proofErr w:type="spellEnd"/>
      <w:r w:rsidRPr="00C34C9E">
        <w:t xml:space="preserve"> </w:t>
      </w:r>
      <w:proofErr w:type="spellStart"/>
      <w:r w:rsidRPr="00C34C9E">
        <w:t>mã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, </w:t>
      </w:r>
      <w:proofErr w:type="spellStart"/>
      <w:r w:rsidRPr="00C34C9E">
        <w:t>lấy</w:t>
      </w:r>
      <w:proofErr w:type="spellEnd"/>
      <w:r w:rsidRPr="00C34C9E">
        <w:t xml:space="preserve"> </w:t>
      </w:r>
      <w:proofErr w:type="spellStart"/>
      <w:r w:rsidRPr="00C34C9E">
        <w:t>thông</w:t>
      </w:r>
      <w:proofErr w:type="spellEnd"/>
      <w:r w:rsidRPr="00C34C9E">
        <w:t xml:space="preserve"> tin DB → </w:t>
      </w:r>
      <w:proofErr w:type="spellStart"/>
      <w:r w:rsidRPr="00C34C9E">
        <w:t>trình</w:t>
      </w:r>
      <w:proofErr w:type="spellEnd"/>
      <w:r w:rsidRPr="00C34C9E">
        <w:t xml:space="preserve"> </w:t>
      </w:r>
      <w:proofErr w:type="spellStart"/>
      <w:r w:rsidRPr="00C34C9E">
        <w:t>duyệt</w:t>
      </w:r>
      <w:proofErr w:type="spellEnd"/>
      <w:r w:rsidRPr="00C34C9E">
        <w:t xml:space="preserve"> </w:t>
      </w:r>
      <w:proofErr w:type="spellStart"/>
      <w:r w:rsidRPr="00C34C9E">
        <w:t>hiển</w:t>
      </w:r>
      <w:proofErr w:type="spellEnd"/>
      <w:r w:rsidRPr="00C34C9E">
        <w:t xml:space="preserve"> </w:t>
      </w:r>
      <w:proofErr w:type="spellStart"/>
      <w:r w:rsidRPr="00C34C9E">
        <w:t>thị</w:t>
      </w:r>
      <w:proofErr w:type="spellEnd"/>
      <w:r w:rsidRPr="00C34C9E">
        <w:t xml:space="preserve"> </w:t>
      </w:r>
      <w:proofErr w:type="spellStart"/>
      <w:r w:rsidRPr="00C34C9E">
        <w:t>các</w:t>
      </w:r>
      <w:proofErr w:type="spellEnd"/>
      <w:r w:rsidRPr="00C34C9E">
        <w:t xml:space="preserve"> </w:t>
      </w:r>
      <w:proofErr w:type="spellStart"/>
      <w:r w:rsidRPr="00C34C9E">
        <w:t>thẻ</w:t>
      </w:r>
      <w:proofErr w:type="spellEnd"/>
      <w:r w:rsidRPr="00C34C9E">
        <w:t xml:space="preserve"> </w:t>
      </w:r>
      <w:proofErr w:type="spellStart"/>
      <w:r w:rsidRPr="00C34C9E">
        <w:t>kết</w:t>
      </w:r>
      <w:proofErr w:type="spellEnd"/>
      <w:r w:rsidRPr="00C34C9E">
        <w:t xml:space="preserve"> </w:t>
      </w:r>
      <w:proofErr w:type="spellStart"/>
      <w:r w:rsidRPr="00C34C9E">
        <w:t>quả</w:t>
      </w:r>
      <w:proofErr w:type="spellEnd"/>
      <w:r w:rsidRPr="00C34C9E">
        <w:t xml:space="preserve">. Python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tự</w:t>
      </w:r>
      <w:proofErr w:type="spellEnd"/>
      <w:r w:rsidRPr="00C34C9E">
        <w:t xml:space="preserve"> </w:t>
      </w:r>
      <w:proofErr w:type="spellStart"/>
      <w:r w:rsidRPr="00C34C9E">
        <w:t>quyết</w:t>
      </w:r>
      <w:proofErr w:type="spellEnd"/>
      <w:r w:rsidRPr="00C34C9E">
        <w:t xml:space="preserve"> </w:t>
      </w:r>
      <w:proofErr w:type="spellStart"/>
      <w:r w:rsidRPr="00C34C9E">
        <w:t>định</w:t>
      </w:r>
      <w:proofErr w:type="spellEnd"/>
      <w:r w:rsidRPr="00C34C9E">
        <w:t xml:space="preserve"> </w:t>
      </w:r>
      <w:proofErr w:type="spellStart"/>
      <w:r w:rsidRPr="00C34C9E">
        <w:t>giá</w:t>
      </w:r>
      <w:proofErr w:type="spellEnd"/>
      <w:r w:rsidRPr="00C34C9E">
        <w:t xml:space="preserve"> </w:t>
      </w:r>
      <w:proofErr w:type="spellStart"/>
      <w:r w:rsidRPr="00C34C9E">
        <w:t>bán</w:t>
      </w:r>
      <w:proofErr w:type="spellEnd"/>
      <w:r w:rsidRPr="00C34C9E">
        <w:t xml:space="preserve"> </w:t>
      </w:r>
      <w:proofErr w:type="spellStart"/>
      <w:r w:rsidRPr="00C34C9E">
        <w:t>hoặc</w:t>
      </w:r>
      <w:proofErr w:type="spellEnd"/>
      <w:r w:rsidRPr="00C34C9E">
        <w:t xml:space="preserve"> </w:t>
      </w:r>
      <w:proofErr w:type="spellStart"/>
      <w:r w:rsidRPr="00C34C9E">
        <w:t>tồn</w:t>
      </w:r>
      <w:proofErr w:type="spellEnd"/>
      <w:r w:rsidRPr="00C34C9E">
        <w:t xml:space="preserve"> </w:t>
      </w:r>
      <w:proofErr w:type="spellStart"/>
      <w:r w:rsidRPr="00C34C9E">
        <w:t>kho</w:t>
      </w:r>
      <w:proofErr w:type="spellEnd"/>
      <w:r w:rsidRPr="00C34C9E">
        <w:t xml:space="preserve">. Khi </w:t>
      </w:r>
      <w:proofErr w:type="spellStart"/>
      <w:r w:rsidRPr="00C34C9E">
        <w:t>bấm</w:t>
      </w:r>
      <w:proofErr w:type="spellEnd"/>
      <w:r w:rsidRPr="00C34C9E">
        <w:t xml:space="preserve"> </w:t>
      </w:r>
      <w:proofErr w:type="spellStart"/>
      <w:r w:rsidRPr="00C34C9E">
        <w:t>thêm</w:t>
      </w:r>
      <w:proofErr w:type="spellEnd"/>
      <w:r w:rsidRPr="00C34C9E">
        <w:t xml:space="preserve"> </w:t>
      </w:r>
      <w:proofErr w:type="spellStart"/>
      <w:r w:rsidRPr="00C34C9E">
        <w:t>vào</w:t>
      </w:r>
      <w:proofErr w:type="spellEnd"/>
      <w:r w:rsidRPr="00C34C9E">
        <w:t xml:space="preserve"> </w:t>
      </w:r>
      <w:proofErr w:type="spellStart"/>
      <w:r w:rsidRPr="00C34C9E">
        <w:t>giỏ</w:t>
      </w:r>
      <w:proofErr w:type="spellEnd"/>
      <w:r w:rsidRPr="00C34C9E">
        <w:t xml:space="preserve"> </w:t>
      </w:r>
      <w:proofErr w:type="spellStart"/>
      <w:r w:rsidRPr="00C34C9E">
        <w:t>từ</w:t>
      </w:r>
      <w:proofErr w:type="spellEnd"/>
      <w:r w:rsidRPr="00C34C9E">
        <w:t xml:space="preserve"> </w:t>
      </w:r>
      <w:proofErr w:type="spellStart"/>
      <w:r w:rsidRPr="00C34C9E">
        <w:t>kết</w:t>
      </w:r>
      <w:proofErr w:type="spellEnd"/>
      <w:r w:rsidRPr="00C34C9E">
        <w:t xml:space="preserve"> </w:t>
      </w:r>
      <w:proofErr w:type="spellStart"/>
      <w:r w:rsidRPr="00C34C9E">
        <w:t>quả</w:t>
      </w:r>
      <w:proofErr w:type="spellEnd"/>
      <w:r w:rsidRPr="00C34C9E">
        <w:t xml:space="preserve"> </w:t>
      </w:r>
      <w:proofErr w:type="spellStart"/>
      <w:r w:rsidRPr="00C34C9E">
        <w:t>tìm</w:t>
      </w:r>
      <w:proofErr w:type="spellEnd"/>
      <w:r w:rsidRPr="00C34C9E">
        <w:t xml:space="preserve">, </w:t>
      </w:r>
      <w:proofErr w:type="spellStart"/>
      <w:r w:rsidRPr="00C34C9E">
        <w:t>hệ</w:t>
      </w:r>
      <w:proofErr w:type="spellEnd"/>
      <w:r w:rsidRPr="00C34C9E">
        <w:t xml:space="preserve"> </w:t>
      </w:r>
      <w:proofErr w:type="spellStart"/>
      <w:r w:rsidRPr="00C34C9E">
        <w:t>thống</w:t>
      </w:r>
      <w:proofErr w:type="spellEnd"/>
      <w:r w:rsidRPr="00C34C9E">
        <w:t xml:space="preserve"> </w:t>
      </w:r>
      <w:proofErr w:type="spellStart"/>
      <w:r w:rsidRPr="00C34C9E">
        <w:t>vẫn</w:t>
      </w:r>
      <w:proofErr w:type="spellEnd"/>
      <w:r w:rsidRPr="00C34C9E">
        <w:t xml:space="preserve"> </w:t>
      </w:r>
      <w:proofErr w:type="spellStart"/>
      <w:r w:rsidRPr="00C34C9E">
        <w:t>đi</w:t>
      </w:r>
      <w:proofErr w:type="spellEnd"/>
      <w:r w:rsidRPr="00C34C9E">
        <w:t xml:space="preserve"> qua </w:t>
      </w:r>
      <w:proofErr w:type="spellStart"/>
      <w:r w:rsidRPr="00C34C9E">
        <w:t>luồng</w:t>
      </w:r>
      <w:proofErr w:type="spellEnd"/>
      <w:r w:rsidRPr="00C34C9E">
        <w:t xml:space="preserve"> </w:t>
      </w:r>
      <w:proofErr w:type="spellStart"/>
      <w:r w:rsidRPr="00C34C9E">
        <w:t>giỏ</w:t>
      </w:r>
      <w:proofErr w:type="spellEnd"/>
      <w:r w:rsidRPr="00C34C9E">
        <w:t xml:space="preserve"> </w:t>
      </w:r>
      <w:proofErr w:type="spellStart"/>
      <w:r w:rsidRPr="00C34C9E">
        <w:t>thông</w:t>
      </w:r>
      <w:proofErr w:type="spellEnd"/>
      <w:r w:rsidRPr="00C34C9E">
        <w:t xml:space="preserve"> </w:t>
      </w:r>
      <w:proofErr w:type="spellStart"/>
      <w:r w:rsidRPr="00C34C9E">
        <w:t>thường</w:t>
      </w:r>
      <w:proofErr w:type="spellEnd"/>
      <w:r w:rsidRPr="00C34C9E">
        <w:t>.</w:t>
      </w:r>
    </w:p>
    <w:p w14:paraId="7B0DF7DB" w14:textId="3C28A1DF" w:rsidR="006703DF" w:rsidRPr="00C34C9E" w:rsidRDefault="00000000" w:rsidP="00FF192C">
      <w:pPr>
        <w:pStyle w:val="bang"/>
      </w:pPr>
      <w:bookmarkStart w:id="31" w:name="_Toc243253511"/>
      <w:bookmarkStart w:id="32" w:name="_Toc243253610"/>
      <w:proofErr w:type="spellStart"/>
      <w:r w:rsidRPr="00C34C9E">
        <w:lastRenderedPageBreak/>
        <w:t>Bảng</w:t>
      </w:r>
      <w:proofErr w:type="spellEnd"/>
      <w:r w:rsidRPr="00C34C9E">
        <w:t xml:space="preserve"> </w:t>
      </w:r>
      <w:bookmarkStart w:id="33" w:name="_Toc28519"/>
      <w:r w:rsidR="00C76480">
        <w:t>2</w:t>
      </w:r>
      <w:r w:rsidR="00C76480">
        <w:rPr>
          <w:lang w:val="vi-VN"/>
        </w:rPr>
        <w:t xml:space="preserve">.2 </w:t>
      </w:r>
      <w:r w:rsidRPr="00C34C9E">
        <w:t xml:space="preserve">Các </w:t>
      </w:r>
      <w:proofErr w:type="spellStart"/>
      <w:r w:rsidRPr="00C34C9E">
        <w:t>thành</w:t>
      </w:r>
      <w:proofErr w:type="spellEnd"/>
      <w:r w:rsidRPr="00C34C9E">
        <w:t xml:space="preserve"> </w:t>
      </w:r>
      <w:proofErr w:type="spellStart"/>
      <w:r w:rsidRPr="00C34C9E">
        <w:t>phần</w:t>
      </w:r>
      <w:proofErr w:type="spellEnd"/>
      <w:r w:rsidRPr="00C34C9E">
        <w:t xml:space="preserve"> </w:t>
      </w:r>
      <w:proofErr w:type="spellStart"/>
      <w:r w:rsidRPr="00C34C9E">
        <w:t>trong</w:t>
      </w:r>
      <w:proofErr w:type="spellEnd"/>
      <w:r w:rsidRPr="00C34C9E">
        <w:t xml:space="preserve"> </w:t>
      </w:r>
      <w:proofErr w:type="spellStart"/>
      <w:r w:rsidRPr="00C34C9E">
        <w:t>kiến</w:t>
      </w:r>
      <w:proofErr w:type="spellEnd"/>
      <w:r w:rsidRPr="00C34C9E">
        <w:t xml:space="preserve"> </w:t>
      </w:r>
      <w:proofErr w:type="spellStart"/>
      <w:r w:rsidRPr="00C34C9E">
        <w:t>trúc</w:t>
      </w:r>
      <w:bookmarkEnd w:id="31"/>
      <w:bookmarkEnd w:id="32"/>
      <w:bookmarkEnd w:id="33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515"/>
        <w:gridCol w:w="3685"/>
      </w:tblGrid>
      <w:tr w:rsidR="006703DF" w:rsidRPr="00C34C9E" w14:paraId="078411EC" w14:textId="77777777" w:rsidTr="00F457C7">
        <w:trPr>
          <w:jc w:val="center"/>
        </w:trPr>
        <w:tc>
          <w:tcPr>
            <w:tcW w:w="1701" w:type="dxa"/>
          </w:tcPr>
          <w:p w14:paraId="61EA863E" w14:textId="77777777" w:rsidR="006703DF" w:rsidRPr="00557E9C" w:rsidRDefault="00000000" w:rsidP="00FF192C">
            <w:pPr>
              <w:keepNext/>
              <w:spacing w:after="40" w:line="360" w:lineRule="auto"/>
              <w:ind w:firstLine="0"/>
              <w:jc w:val="left"/>
              <w:rPr>
                <w:bCs/>
              </w:rPr>
            </w:pPr>
            <w:r w:rsidRPr="00557E9C">
              <w:rPr>
                <w:bCs/>
              </w:rPr>
              <w:t xml:space="preserve">Thành </w:t>
            </w:r>
            <w:proofErr w:type="spellStart"/>
            <w:r w:rsidRPr="00557E9C">
              <w:rPr>
                <w:bCs/>
              </w:rPr>
              <w:t>phần</w:t>
            </w:r>
            <w:proofErr w:type="spellEnd"/>
          </w:p>
        </w:tc>
        <w:tc>
          <w:tcPr>
            <w:tcW w:w="3515" w:type="dxa"/>
          </w:tcPr>
          <w:p w14:paraId="7D2CD1C2" w14:textId="77777777" w:rsidR="006703DF" w:rsidRPr="00557E9C" w:rsidRDefault="00000000" w:rsidP="00FF192C">
            <w:pPr>
              <w:keepNext/>
              <w:spacing w:after="40" w:line="360" w:lineRule="auto"/>
              <w:ind w:firstLine="0"/>
              <w:jc w:val="left"/>
              <w:rPr>
                <w:bCs/>
              </w:rPr>
            </w:pPr>
            <w:r w:rsidRPr="00557E9C">
              <w:rPr>
                <w:bCs/>
              </w:rPr>
              <w:t xml:space="preserve">Vai </w:t>
            </w:r>
            <w:proofErr w:type="spellStart"/>
            <w:r w:rsidRPr="00557E9C">
              <w:rPr>
                <w:bCs/>
              </w:rPr>
              <w:t>trò</w:t>
            </w:r>
            <w:proofErr w:type="spellEnd"/>
          </w:p>
        </w:tc>
        <w:tc>
          <w:tcPr>
            <w:tcW w:w="3685" w:type="dxa"/>
          </w:tcPr>
          <w:p w14:paraId="3B780C7E" w14:textId="77777777" w:rsidR="006703DF" w:rsidRPr="00557E9C" w:rsidRDefault="00000000" w:rsidP="00FF192C">
            <w:pPr>
              <w:keepNext/>
              <w:spacing w:after="40" w:line="360" w:lineRule="auto"/>
              <w:ind w:firstLine="0"/>
              <w:jc w:val="left"/>
              <w:rPr>
                <w:bCs/>
              </w:rPr>
            </w:pPr>
            <w:proofErr w:type="spellStart"/>
            <w:r w:rsidRPr="00557E9C">
              <w:rPr>
                <w:bCs/>
              </w:rPr>
              <w:t>Ví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dụ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trong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dự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án</w:t>
            </w:r>
            <w:proofErr w:type="spellEnd"/>
          </w:p>
        </w:tc>
      </w:tr>
      <w:tr w:rsidR="006703DF" w:rsidRPr="00C34C9E" w14:paraId="6B0EB0B3" w14:textId="77777777" w:rsidTr="00F457C7">
        <w:trPr>
          <w:jc w:val="center"/>
        </w:trPr>
        <w:tc>
          <w:tcPr>
            <w:tcW w:w="1701" w:type="dxa"/>
          </w:tcPr>
          <w:p w14:paraId="70B03D88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Trình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duyệt</w:t>
            </w:r>
            <w:proofErr w:type="spellEnd"/>
          </w:p>
        </w:tc>
        <w:tc>
          <w:tcPr>
            <w:tcW w:w="3515" w:type="dxa"/>
          </w:tcPr>
          <w:p w14:paraId="34359074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Hiển </w:t>
            </w:r>
            <w:proofErr w:type="spellStart"/>
            <w:r w:rsidRPr="00C34C9E">
              <w:t>thị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nhận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thao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tác</w:t>
            </w:r>
            <w:proofErr w:type="spellEnd"/>
            <w:r w:rsidRPr="00C34C9E">
              <w:t xml:space="preserve">; </w:t>
            </w:r>
            <w:proofErr w:type="spellStart"/>
            <w:r w:rsidRPr="00C34C9E">
              <w:t>gửi</w:t>
            </w:r>
            <w:proofErr w:type="spellEnd"/>
            <w:r w:rsidRPr="00C34C9E">
              <w:t xml:space="preserve"> Fetch.</w:t>
            </w:r>
          </w:p>
        </w:tc>
        <w:tc>
          <w:tcPr>
            <w:tcW w:w="3685" w:type="dxa"/>
          </w:tcPr>
          <w:p w14:paraId="05F38A56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>Blade, Bootstrap, cart.js, image-search.js.</w:t>
            </w:r>
          </w:p>
        </w:tc>
      </w:tr>
      <w:tr w:rsidR="006703DF" w:rsidRPr="00C34C9E" w14:paraId="4FB78A53" w14:textId="77777777" w:rsidTr="00F457C7">
        <w:trPr>
          <w:jc w:val="center"/>
        </w:trPr>
        <w:tc>
          <w:tcPr>
            <w:tcW w:w="1701" w:type="dxa"/>
          </w:tcPr>
          <w:p w14:paraId="2D9DAA5B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>Laravel</w:t>
            </w:r>
          </w:p>
        </w:tc>
        <w:tc>
          <w:tcPr>
            <w:tcW w:w="3515" w:type="dxa"/>
          </w:tcPr>
          <w:p w14:paraId="149D2B1F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Xác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thực</w:t>
            </w:r>
            <w:proofErr w:type="spellEnd"/>
            <w:r w:rsidRPr="00C34C9E">
              <w:t xml:space="preserve">, validation, </w:t>
            </w:r>
            <w:proofErr w:type="spellStart"/>
            <w:r w:rsidRPr="00C34C9E">
              <w:t>nghiệp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vụ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nối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các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thành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phần</w:t>
            </w:r>
            <w:proofErr w:type="spellEnd"/>
            <w:r w:rsidRPr="00C34C9E">
              <w:t>.</w:t>
            </w:r>
          </w:p>
        </w:tc>
        <w:tc>
          <w:tcPr>
            <w:tcW w:w="3685" w:type="dxa"/>
          </w:tcPr>
          <w:p w14:paraId="6C8BF15E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CheckoutController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ImageSearchController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ImageSearchService</w:t>
            </w:r>
            <w:proofErr w:type="spellEnd"/>
            <w:r w:rsidRPr="00C34C9E">
              <w:t>.</w:t>
            </w:r>
          </w:p>
        </w:tc>
      </w:tr>
      <w:tr w:rsidR="006703DF" w:rsidRPr="00C34C9E" w14:paraId="7DAD3421" w14:textId="77777777" w:rsidTr="00F457C7">
        <w:trPr>
          <w:jc w:val="center"/>
        </w:trPr>
        <w:tc>
          <w:tcPr>
            <w:tcW w:w="1701" w:type="dxa"/>
          </w:tcPr>
          <w:p w14:paraId="4F4270A3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MySQL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storage</w:t>
            </w:r>
          </w:p>
        </w:tc>
        <w:tc>
          <w:tcPr>
            <w:tcW w:w="3515" w:type="dxa"/>
          </w:tcPr>
          <w:p w14:paraId="42E7F8ED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Lưu </w:t>
            </w:r>
            <w:proofErr w:type="spellStart"/>
            <w:r w:rsidRPr="00C34C9E">
              <w:t>dữ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liệu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nghiệp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vụ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ảnh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sản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phẩm</w:t>
            </w:r>
            <w:proofErr w:type="spellEnd"/>
            <w:r w:rsidRPr="00C34C9E">
              <w:t>.</w:t>
            </w:r>
          </w:p>
        </w:tc>
        <w:tc>
          <w:tcPr>
            <w:tcW w:w="3685" w:type="dxa"/>
          </w:tcPr>
          <w:p w14:paraId="58458286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5 </w:t>
            </w:r>
            <w:proofErr w:type="spellStart"/>
            <w:r w:rsidRPr="00C34C9E">
              <w:t>bảng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nghiệp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vụ</w:t>
            </w:r>
            <w:proofErr w:type="spellEnd"/>
            <w:r w:rsidRPr="00C34C9E">
              <w:t xml:space="preserve">; </w:t>
            </w:r>
            <w:proofErr w:type="spellStart"/>
            <w:r w:rsidRPr="00C34C9E">
              <w:t>ảnh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nằm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trên</w:t>
            </w:r>
            <w:proofErr w:type="spellEnd"/>
            <w:r w:rsidRPr="00C34C9E">
              <w:t xml:space="preserve"> public disk.</w:t>
            </w:r>
          </w:p>
        </w:tc>
      </w:tr>
      <w:tr w:rsidR="006703DF" w:rsidRPr="00C34C9E" w14:paraId="22CB9650" w14:textId="77777777" w:rsidTr="00F457C7">
        <w:trPr>
          <w:jc w:val="center"/>
        </w:trPr>
        <w:tc>
          <w:tcPr>
            <w:tcW w:w="1701" w:type="dxa"/>
          </w:tcPr>
          <w:p w14:paraId="78B5D3F1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Python </w:t>
            </w:r>
            <w:proofErr w:type="spellStart"/>
            <w:r w:rsidRPr="00C34C9E">
              <w:t>nội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bộ</w:t>
            </w:r>
            <w:proofErr w:type="spellEnd"/>
          </w:p>
        </w:tc>
        <w:tc>
          <w:tcPr>
            <w:tcW w:w="3515" w:type="dxa"/>
          </w:tcPr>
          <w:p w14:paraId="7290AB6D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Trích</w:t>
            </w:r>
            <w:proofErr w:type="spellEnd"/>
            <w:r w:rsidRPr="00C34C9E">
              <w:t xml:space="preserve"> vector, cache </w:t>
            </w:r>
            <w:proofErr w:type="spellStart"/>
            <w:r w:rsidRPr="00C34C9E">
              <w:t>đặc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trưng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xếp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hạng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ảnh</w:t>
            </w:r>
            <w:proofErr w:type="spellEnd"/>
            <w:r w:rsidRPr="00C34C9E">
              <w:t>.</w:t>
            </w:r>
          </w:p>
        </w:tc>
        <w:tc>
          <w:tcPr>
            <w:tcW w:w="3685" w:type="dxa"/>
          </w:tcPr>
          <w:p w14:paraId="330D5D93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visual_search.py; </w:t>
            </w:r>
            <w:proofErr w:type="spellStart"/>
            <w:r w:rsidRPr="00C34C9E">
              <w:t>cổng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mặc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định</w:t>
            </w:r>
            <w:proofErr w:type="spellEnd"/>
            <w:r w:rsidRPr="00C34C9E">
              <w:t xml:space="preserve"> 8020, </w:t>
            </w:r>
            <w:proofErr w:type="spellStart"/>
            <w:r w:rsidRPr="00C34C9E">
              <w:t>có</w:t>
            </w:r>
            <w:proofErr w:type="spellEnd"/>
            <w:r w:rsidRPr="00C34C9E">
              <w:t xml:space="preserve"> token.</w:t>
            </w:r>
          </w:p>
        </w:tc>
      </w:tr>
      <w:tr w:rsidR="006703DF" w:rsidRPr="00C34C9E" w14:paraId="4DBC5508" w14:textId="77777777" w:rsidTr="00F457C7">
        <w:trPr>
          <w:jc w:val="center"/>
        </w:trPr>
        <w:tc>
          <w:tcPr>
            <w:tcW w:w="1701" w:type="dxa"/>
          </w:tcPr>
          <w:p w14:paraId="77524098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API </w:t>
            </w:r>
            <w:proofErr w:type="spellStart"/>
            <w:r w:rsidRPr="00C34C9E">
              <w:t>thời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tiết</w:t>
            </w:r>
            <w:proofErr w:type="spellEnd"/>
          </w:p>
        </w:tc>
        <w:tc>
          <w:tcPr>
            <w:tcW w:w="3515" w:type="dxa"/>
          </w:tcPr>
          <w:p w14:paraId="2984F6A4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Bổ</w:t>
            </w:r>
            <w:proofErr w:type="spellEnd"/>
            <w:r w:rsidRPr="00C34C9E">
              <w:t xml:space="preserve"> sung </w:t>
            </w:r>
            <w:proofErr w:type="spellStart"/>
            <w:r w:rsidRPr="00C34C9E">
              <w:t>tiện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ích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hiển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thị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thời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tiết</w:t>
            </w:r>
            <w:proofErr w:type="spellEnd"/>
            <w:r w:rsidRPr="00C34C9E">
              <w:t>.</w:t>
            </w:r>
          </w:p>
        </w:tc>
        <w:tc>
          <w:tcPr>
            <w:tcW w:w="3685" w:type="dxa"/>
          </w:tcPr>
          <w:p w14:paraId="6CF6A8F3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>Open-</w:t>
            </w:r>
            <w:proofErr w:type="spellStart"/>
            <w:r w:rsidRPr="00C34C9E">
              <w:t>Meteo</w:t>
            </w:r>
            <w:proofErr w:type="spellEnd"/>
            <w:r w:rsidRPr="00C34C9E">
              <w:t xml:space="preserve">; </w:t>
            </w:r>
            <w:proofErr w:type="spellStart"/>
            <w:r w:rsidRPr="00C34C9E">
              <w:t>không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tham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gia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tính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tiền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hoặc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tạo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đơn</w:t>
            </w:r>
            <w:proofErr w:type="spellEnd"/>
            <w:r w:rsidRPr="00C34C9E">
              <w:t>.</w:t>
            </w:r>
          </w:p>
        </w:tc>
      </w:tr>
    </w:tbl>
    <w:p w14:paraId="4D16FD54" w14:textId="77777777" w:rsidR="006703DF" w:rsidRPr="00C34C9E" w:rsidRDefault="006703DF" w:rsidP="00FF192C">
      <w:pPr>
        <w:spacing w:after="0" w:line="360" w:lineRule="auto"/>
      </w:pPr>
    </w:p>
    <w:p w14:paraId="06016F2A" w14:textId="2935BCE6" w:rsidR="006703DF" w:rsidRPr="00C34C9E" w:rsidRDefault="00000000" w:rsidP="00FF192C">
      <w:pPr>
        <w:pStyle w:val="Heading2"/>
        <w:spacing w:line="360" w:lineRule="auto"/>
        <w:rPr>
          <w:sz w:val="26"/>
          <w:szCs w:val="26"/>
        </w:rPr>
      </w:pPr>
      <w:bookmarkStart w:id="34" w:name="_Toc243253223"/>
      <w:r w:rsidRPr="00C34C9E">
        <w:rPr>
          <w:sz w:val="26"/>
          <w:szCs w:val="26"/>
        </w:rPr>
        <w:t xml:space="preserve">2.4 </w:t>
      </w:r>
      <w:r w:rsidR="006B1486" w:rsidRPr="006B1486">
        <w:rPr>
          <w:sz w:val="26"/>
          <w:szCs w:val="26"/>
        </w:rPr>
        <w:t>THIẾT KẾ CƠ SỞ DỮ LIỆU</w:t>
      </w:r>
      <w:bookmarkEnd w:id="34"/>
    </w:p>
    <w:p w14:paraId="0012441A" w14:textId="77777777" w:rsidR="006703DF" w:rsidRPr="00C34C9E" w:rsidRDefault="00000000" w:rsidP="00FF192C">
      <w:pPr>
        <w:spacing w:line="360" w:lineRule="auto"/>
        <w:ind w:firstLine="720"/>
      </w:pPr>
      <w:r w:rsidRPr="00C34C9E">
        <w:t xml:space="preserve">CSDL </w:t>
      </w:r>
      <w:proofErr w:type="spellStart"/>
      <w:r w:rsidRPr="00C34C9E">
        <w:t>có</w:t>
      </w:r>
      <w:proofErr w:type="spellEnd"/>
      <w:r w:rsidRPr="00C34C9E">
        <w:t xml:space="preserve"> 5 </w:t>
      </w:r>
      <w:proofErr w:type="spellStart"/>
      <w:r w:rsidRPr="00C34C9E">
        <w:t>bảng</w:t>
      </w:r>
      <w:proofErr w:type="spellEnd"/>
      <w:r w:rsidRPr="00C34C9E">
        <w:t xml:space="preserve"> </w:t>
      </w:r>
      <w:proofErr w:type="spellStart"/>
      <w:r w:rsidRPr="00C34C9E">
        <w:t>nghiệp</w:t>
      </w:r>
      <w:proofErr w:type="spellEnd"/>
      <w:r w:rsidRPr="00C34C9E">
        <w:t xml:space="preserve"> </w:t>
      </w:r>
      <w:proofErr w:type="spellStart"/>
      <w:r w:rsidRPr="00C34C9E">
        <w:t>vụ</w:t>
      </w:r>
      <w:proofErr w:type="spellEnd"/>
      <w:r w:rsidRPr="00C34C9E">
        <w:t xml:space="preserve">: users, categories, products, orders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order_items</w:t>
      </w:r>
      <w:proofErr w:type="spellEnd"/>
      <w:r w:rsidRPr="00C34C9E">
        <w:t xml:space="preserve">. Các </w:t>
      </w:r>
      <w:proofErr w:type="spellStart"/>
      <w:r w:rsidRPr="00C34C9E">
        <w:t>bảng</w:t>
      </w:r>
      <w:proofErr w:type="spellEnd"/>
      <w:r w:rsidRPr="00C34C9E">
        <w:t xml:space="preserve"> session, cache </w:t>
      </w:r>
      <w:proofErr w:type="spellStart"/>
      <w:r w:rsidRPr="00C34C9E">
        <w:t>hoặc</w:t>
      </w:r>
      <w:proofErr w:type="spellEnd"/>
      <w:r w:rsidRPr="00C34C9E">
        <w:t xml:space="preserve"> jobs </w:t>
      </w:r>
      <w:proofErr w:type="spellStart"/>
      <w:r w:rsidRPr="00C34C9E">
        <w:t>thuộc</w:t>
      </w:r>
      <w:proofErr w:type="spellEnd"/>
      <w:r w:rsidRPr="00C34C9E">
        <w:t xml:space="preserve"> </w:t>
      </w:r>
      <w:proofErr w:type="spellStart"/>
      <w:r w:rsidRPr="00C34C9E">
        <w:t>phần</w:t>
      </w:r>
      <w:proofErr w:type="spellEnd"/>
      <w:r w:rsidRPr="00C34C9E">
        <w:t xml:space="preserve"> </w:t>
      </w:r>
      <w:proofErr w:type="spellStart"/>
      <w:r w:rsidRPr="00C34C9E">
        <w:t>hỗ</w:t>
      </w:r>
      <w:proofErr w:type="spellEnd"/>
      <w:r w:rsidRPr="00C34C9E">
        <w:t xml:space="preserve"> </w:t>
      </w:r>
      <w:proofErr w:type="spellStart"/>
      <w:r w:rsidRPr="00C34C9E">
        <w:t>trợ</w:t>
      </w:r>
      <w:proofErr w:type="spellEnd"/>
      <w:r w:rsidRPr="00C34C9E">
        <w:t xml:space="preserve"> </w:t>
      </w:r>
      <w:proofErr w:type="spellStart"/>
      <w:r w:rsidRPr="00C34C9E">
        <w:t>của</w:t>
      </w:r>
      <w:proofErr w:type="spellEnd"/>
      <w:r w:rsidRPr="00C34C9E">
        <w:t xml:space="preserve"> Laravel. </w:t>
      </w:r>
      <w:proofErr w:type="spellStart"/>
      <w:r w:rsidRPr="00C34C9E">
        <w:t>Tách</w:t>
      </w:r>
      <w:proofErr w:type="spellEnd"/>
      <w:r w:rsidRPr="00C34C9E">
        <w:t xml:space="preserve"> orders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order_items</w:t>
      </w:r>
      <w:proofErr w:type="spellEnd"/>
      <w:r w:rsidRPr="00C34C9E">
        <w:t xml:space="preserve"> </w:t>
      </w:r>
      <w:proofErr w:type="spellStart"/>
      <w:r w:rsidRPr="00C34C9E">
        <w:t>cho</w:t>
      </w:r>
      <w:proofErr w:type="spellEnd"/>
      <w:r w:rsidRPr="00C34C9E">
        <w:t xml:space="preserve"> </w:t>
      </w:r>
      <w:proofErr w:type="spellStart"/>
      <w:r w:rsidRPr="00C34C9E">
        <w:t>phép</w:t>
      </w:r>
      <w:proofErr w:type="spellEnd"/>
      <w:r w:rsidRPr="00C34C9E">
        <w:t xml:space="preserve">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chứa</w:t>
      </w:r>
      <w:proofErr w:type="spellEnd"/>
      <w:r w:rsidRPr="00C34C9E">
        <w:t xml:space="preserve"> </w:t>
      </w:r>
      <w:proofErr w:type="spellStart"/>
      <w:r w:rsidRPr="00C34C9E">
        <w:t>nhiều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, </w:t>
      </w:r>
      <w:proofErr w:type="spellStart"/>
      <w:r w:rsidRPr="00C34C9E">
        <w:t>đồng</w:t>
      </w:r>
      <w:proofErr w:type="spellEnd"/>
      <w:r w:rsidRPr="00C34C9E">
        <w:t xml:space="preserve"> </w:t>
      </w:r>
      <w:proofErr w:type="spellStart"/>
      <w:r w:rsidRPr="00C34C9E">
        <w:t>thời</w:t>
      </w:r>
      <w:proofErr w:type="spellEnd"/>
      <w:r w:rsidRPr="00C34C9E">
        <w:t xml:space="preserve"> </w:t>
      </w:r>
      <w:proofErr w:type="spellStart"/>
      <w:r w:rsidRPr="00C34C9E">
        <w:t>mỗi</w:t>
      </w:r>
      <w:proofErr w:type="spellEnd"/>
      <w:r w:rsidRPr="00C34C9E">
        <w:t xml:space="preserve"> </w:t>
      </w:r>
      <w:proofErr w:type="spellStart"/>
      <w:r w:rsidRPr="00C34C9E">
        <w:t>dòng</w:t>
      </w:r>
      <w:proofErr w:type="spellEnd"/>
      <w:r w:rsidRPr="00C34C9E">
        <w:t xml:space="preserve"> </w:t>
      </w:r>
      <w:proofErr w:type="spellStart"/>
      <w:r w:rsidRPr="00C34C9E">
        <w:t>giữ</w:t>
      </w:r>
      <w:proofErr w:type="spellEnd"/>
      <w:r w:rsidRPr="00C34C9E">
        <w:t xml:space="preserve"> </w:t>
      </w:r>
      <w:proofErr w:type="spellStart"/>
      <w:r w:rsidRPr="00C34C9E">
        <w:t>số</w:t>
      </w:r>
      <w:proofErr w:type="spellEnd"/>
      <w:r w:rsidRPr="00C34C9E">
        <w:t xml:space="preserve"> </w:t>
      </w:r>
      <w:proofErr w:type="spellStart"/>
      <w:r w:rsidRPr="00C34C9E">
        <w:t>lượng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giá</w:t>
      </w:r>
      <w:proofErr w:type="spellEnd"/>
      <w:r w:rsidRPr="00C34C9E">
        <w:t xml:space="preserve"> </w:t>
      </w:r>
      <w:proofErr w:type="spellStart"/>
      <w:r w:rsidRPr="00C34C9E">
        <w:t>mua</w:t>
      </w:r>
      <w:proofErr w:type="spellEnd"/>
      <w:r w:rsidRPr="00C34C9E">
        <w:t xml:space="preserve"> </w:t>
      </w:r>
      <w:proofErr w:type="spellStart"/>
      <w:r w:rsidRPr="00C34C9E">
        <w:t>riêng</w:t>
      </w:r>
      <w:proofErr w:type="spellEnd"/>
      <w:r w:rsidRPr="00C34C9E">
        <w:t>.</w:t>
      </w:r>
    </w:p>
    <w:p w14:paraId="57CB4281" w14:textId="77777777" w:rsidR="006703DF" w:rsidRPr="00C34C9E" w:rsidRDefault="00000000" w:rsidP="00FF192C">
      <w:pPr>
        <w:keepNext/>
        <w:spacing w:after="60" w:line="360" w:lineRule="auto"/>
        <w:jc w:val="center"/>
      </w:pPr>
      <w:r w:rsidRPr="00C34C9E">
        <w:rPr>
          <w:noProof/>
        </w:rPr>
        <w:drawing>
          <wp:inline distT="0" distB="0" distL="114300" distR="114300" wp14:anchorId="6C991616" wp14:editId="0354944B">
            <wp:extent cx="3878103" cy="2720213"/>
            <wp:effectExtent l="0" t="0" r="8255" b="4445"/>
            <wp:docPr id="5" name="Picture 5" descr="ERD các bảng nghiệp vụ SmartC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ERD các bảng nghiệp vụ SmartCart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539" cy="27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3D63" w14:textId="3BE84198" w:rsidR="006703DF" w:rsidRPr="00C34C9E" w:rsidRDefault="00000000" w:rsidP="00E51C1A">
      <w:pPr>
        <w:pStyle w:val="hinh"/>
      </w:pPr>
      <w:bookmarkStart w:id="35" w:name="_Toc243253576"/>
      <w:proofErr w:type="spellStart"/>
      <w:r w:rsidRPr="00C34C9E">
        <w:t>Hình</w:t>
      </w:r>
      <w:proofErr w:type="spellEnd"/>
      <w:r w:rsidRPr="00C34C9E">
        <w:t xml:space="preserve"> </w:t>
      </w:r>
      <w:r w:rsidR="00E51C1A">
        <w:t>2</w:t>
      </w:r>
      <w:r w:rsidR="00E51C1A">
        <w:rPr>
          <w:lang w:val="vi-VN"/>
        </w:rPr>
        <w:t>.</w:t>
      </w:r>
      <w:r w:rsidR="00C76480">
        <w:rPr>
          <w:lang w:val="vi-VN"/>
        </w:rPr>
        <w:t>3</w:t>
      </w:r>
      <w:r w:rsidR="00C76480" w:rsidRPr="00C34C9E">
        <w:t xml:space="preserve"> ERD </w:t>
      </w:r>
      <w:proofErr w:type="spellStart"/>
      <w:r w:rsidR="00C76480" w:rsidRPr="00C34C9E">
        <w:t>các</w:t>
      </w:r>
      <w:proofErr w:type="spellEnd"/>
      <w:r w:rsidR="00C76480" w:rsidRPr="00C34C9E">
        <w:t xml:space="preserve"> </w:t>
      </w:r>
      <w:proofErr w:type="spellStart"/>
      <w:r w:rsidR="00C76480" w:rsidRPr="00C34C9E">
        <w:t>bảng</w:t>
      </w:r>
      <w:proofErr w:type="spellEnd"/>
      <w:r w:rsidR="00C76480" w:rsidRPr="00C34C9E">
        <w:t xml:space="preserve"> </w:t>
      </w:r>
      <w:proofErr w:type="spellStart"/>
      <w:r w:rsidR="00C76480" w:rsidRPr="00C34C9E">
        <w:t>nghiệp</w:t>
      </w:r>
      <w:proofErr w:type="spellEnd"/>
      <w:r w:rsidR="00C76480" w:rsidRPr="00C34C9E">
        <w:t xml:space="preserve"> </w:t>
      </w:r>
      <w:proofErr w:type="spellStart"/>
      <w:r w:rsidR="00C76480" w:rsidRPr="00C34C9E">
        <w:t>vụ</w:t>
      </w:r>
      <w:proofErr w:type="spellEnd"/>
      <w:r w:rsidR="00C76480" w:rsidRPr="00C34C9E">
        <w:t xml:space="preserve"> </w:t>
      </w:r>
      <w:proofErr w:type="spellStart"/>
      <w:r w:rsidR="00C76480" w:rsidRPr="00C34C9E">
        <w:t>SmartCart</w:t>
      </w:r>
      <w:bookmarkEnd w:id="35"/>
      <w:proofErr w:type="spellEnd"/>
    </w:p>
    <w:p w14:paraId="7C16BD01" w14:textId="77777777" w:rsidR="006703DF" w:rsidRPr="00C34C9E" w:rsidRDefault="00000000" w:rsidP="00FF192C">
      <w:pPr>
        <w:spacing w:line="360" w:lineRule="auto"/>
        <w:ind w:firstLine="720"/>
      </w:pPr>
      <w:proofErr w:type="spellStart"/>
      <w:r w:rsidRPr="00C34C9E">
        <w:lastRenderedPageBreak/>
        <w:t>Sơ</w:t>
      </w:r>
      <w:proofErr w:type="spellEnd"/>
      <w:r w:rsidRPr="00C34C9E">
        <w:t xml:space="preserve"> </w:t>
      </w:r>
      <w:proofErr w:type="spellStart"/>
      <w:r w:rsidRPr="00C34C9E">
        <w:t>đồ</w:t>
      </w:r>
      <w:proofErr w:type="spellEnd"/>
      <w:r w:rsidRPr="00C34C9E">
        <w:t xml:space="preserve">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bổ</w:t>
      </w:r>
      <w:proofErr w:type="spellEnd"/>
      <w:r w:rsidRPr="00C34C9E">
        <w:t xml:space="preserve"> sung </w:t>
      </w:r>
      <w:proofErr w:type="spellStart"/>
      <w:proofErr w:type="gramStart"/>
      <w:r w:rsidRPr="00C34C9E">
        <w:t>orders.checkout</w:t>
      </w:r>
      <w:proofErr w:type="gramEnd"/>
      <w:r w:rsidRPr="00C34C9E">
        <w:t>_token</w:t>
      </w:r>
      <w:proofErr w:type="spellEnd"/>
      <w:r w:rsidRPr="00C34C9E">
        <w:t xml:space="preserve"> </w:t>
      </w:r>
      <w:proofErr w:type="spellStart"/>
      <w:r w:rsidRPr="00C34C9E">
        <w:t>kiểu</w:t>
      </w:r>
      <w:proofErr w:type="spellEnd"/>
      <w:r w:rsidRPr="00C34C9E">
        <w:t xml:space="preserve"> UUID, nullable </w:t>
      </w:r>
      <w:proofErr w:type="spellStart"/>
      <w:r w:rsidRPr="00C34C9E">
        <w:t>và</w:t>
      </w:r>
      <w:proofErr w:type="spellEnd"/>
      <w:r w:rsidRPr="00C34C9E">
        <w:t xml:space="preserve"> unique </w:t>
      </w:r>
      <w:proofErr w:type="spellStart"/>
      <w:r w:rsidRPr="00C34C9E">
        <w:t>để</w:t>
      </w:r>
      <w:proofErr w:type="spellEnd"/>
      <w:r w:rsidRPr="00C34C9E">
        <w:t xml:space="preserve">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soát</w:t>
      </w:r>
      <w:proofErr w:type="spellEnd"/>
      <w:r w:rsidRPr="00C34C9E">
        <w:t xml:space="preserve"> </w:t>
      </w:r>
      <w:proofErr w:type="spellStart"/>
      <w:r w:rsidRPr="00C34C9E">
        <w:t>gửi</w:t>
      </w:r>
      <w:proofErr w:type="spellEnd"/>
      <w:r w:rsidRPr="00C34C9E">
        <w:t xml:space="preserve"> </w:t>
      </w:r>
      <w:proofErr w:type="spellStart"/>
      <w:r w:rsidRPr="00C34C9E">
        <w:t>lặp</w:t>
      </w:r>
      <w:proofErr w:type="spellEnd"/>
      <w:r w:rsidRPr="00C34C9E">
        <w:t xml:space="preserve">. Trường </w:t>
      </w:r>
      <w:proofErr w:type="spellStart"/>
      <w:r w:rsidRPr="00C34C9E">
        <w:t>này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thêm</w:t>
      </w:r>
      <w:proofErr w:type="spellEnd"/>
      <w:r w:rsidRPr="00C34C9E">
        <w:t xml:space="preserve"> </w:t>
      </w:r>
      <w:proofErr w:type="spellStart"/>
      <w:r w:rsidRPr="00C34C9E">
        <w:t>bằng</w:t>
      </w:r>
      <w:proofErr w:type="spellEnd"/>
      <w:r w:rsidRPr="00C34C9E">
        <w:t xml:space="preserve"> migration </w:t>
      </w:r>
      <w:proofErr w:type="spellStart"/>
      <w:r w:rsidRPr="00C34C9E">
        <w:t>riêng</w:t>
      </w:r>
      <w:proofErr w:type="spellEnd"/>
      <w:r w:rsidRPr="00C34C9E">
        <w:t xml:space="preserve">. Các </w:t>
      </w:r>
      <w:proofErr w:type="spellStart"/>
      <w:r w:rsidRPr="00C34C9E">
        <w:t>đường</w:t>
      </w:r>
      <w:proofErr w:type="spellEnd"/>
      <w:r w:rsidRPr="00C34C9E">
        <w:t xml:space="preserve"> </w:t>
      </w:r>
      <w:proofErr w:type="spellStart"/>
      <w:r w:rsidRPr="00C34C9E">
        <w:t>nối</w:t>
      </w:r>
      <w:proofErr w:type="spellEnd"/>
      <w:r w:rsidRPr="00C34C9E">
        <w:t xml:space="preserve"> </w:t>
      </w:r>
      <w:proofErr w:type="spellStart"/>
      <w:r w:rsidRPr="00C34C9E">
        <w:t>thể</w:t>
      </w:r>
      <w:proofErr w:type="spellEnd"/>
      <w:r w:rsidRPr="00C34C9E">
        <w:t xml:space="preserve"> </w:t>
      </w:r>
      <w:proofErr w:type="spellStart"/>
      <w:r w:rsidRPr="00C34C9E">
        <w:t>hiện</w:t>
      </w:r>
      <w:proofErr w:type="spellEnd"/>
      <w:r w:rsidRPr="00C34C9E">
        <w:t xml:space="preserve"> </w:t>
      </w:r>
      <w:proofErr w:type="spellStart"/>
      <w:r w:rsidRPr="00C34C9E">
        <w:t>quan</w:t>
      </w:r>
      <w:proofErr w:type="spellEnd"/>
      <w:r w:rsidRPr="00C34C9E">
        <w:t xml:space="preserve"> </w:t>
      </w:r>
      <w:proofErr w:type="spellStart"/>
      <w:r w:rsidRPr="00C34C9E">
        <w:t>hệ</w:t>
      </w:r>
      <w:proofErr w:type="spellEnd"/>
      <w:r w:rsidRPr="00C34C9E">
        <w:t xml:space="preserve"> </w:t>
      </w:r>
      <w:proofErr w:type="spellStart"/>
      <w:r w:rsidRPr="00C34C9E">
        <w:t>giữa</w:t>
      </w:r>
      <w:proofErr w:type="spellEnd"/>
      <w:r w:rsidRPr="00C34C9E">
        <w:t xml:space="preserve"> </w:t>
      </w:r>
      <w:proofErr w:type="spellStart"/>
      <w:r w:rsidRPr="00C34C9E">
        <w:t>tài</w:t>
      </w:r>
      <w:proofErr w:type="spellEnd"/>
      <w:r w:rsidRPr="00C34C9E">
        <w:t xml:space="preserve"> </w:t>
      </w:r>
      <w:proofErr w:type="spellStart"/>
      <w:r w:rsidRPr="00C34C9E">
        <w:t>khoản</w:t>
      </w:r>
      <w:proofErr w:type="spellEnd"/>
      <w:r w:rsidRPr="00C34C9E">
        <w:t xml:space="preserve">, </w:t>
      </w:r>
      <w:proofErr w:type="spellStart"/>
      <w:r w:rsidRPr="00C34C9E">
        <w:t>đơn</w:t>
      </w:r>
      <w:proofErr w:type="spellEnd"/>
      <w:r w:rsidRPr="00C34C9E">
        <w:t xml:space="preserve">, </w:t>
      </w:r>
      <w:proofErr w:type="spellStart"/>
      <w:r w:rsidRPr="00C34C9E">
        <w:t>dòng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,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danh</w:t>
      </w:r>
      <w:proofErr w:type="spellEnd"/>
      <w:r w:rsidRPr="00C34C9E">
        <w:t xml:space="preserve"> </w:t>
      </w:r>
      <w:proofErr w:type="spellStart"/>
      <w:r w:rsidRPr="00C34C9E">
        <w:t>mục</w:t>
      </w:r>
      <w:proofErr w:type="spellEnd"/>
      <w:r w:rsidRPr="00C34C9E">
        <w:t xml:space="preserve">; </w:t>
      </w:r>
      <w:proofErr w:type="spellStart"/>
      <w:r w:rsidRPr="00C34C9E">
        <w:t>bảng</w:t>
      </w:r>
      <w:proofErr w:type="spellEnd"/>
      <w:r w:rsidRPr="00C34C9E">
        <w:t xml:space="preserve"> </w:t>
      </w:r>
      <w:proofErr w:type="spellStart"/>
      <w:r w:rsidRPr="00C34C9E">
        <w:t>dưới</w:t>
      </w:r>
      <w:proofErr w:type="spellEnd"/>
      <w:r w:rsidRPr="00C34C9E">
        <w:t xml:space="preserve"> </w:t>
      </w:r>
      <w:proofErr w:type="spellStart"/>
      <w:r w:rsidRPr="00C34C9E">
        <w:t>giải</w:t>
      </w:r>
      <w:proofErr w:type="spellEnd"/>
      <w:r w:rsidRPr="00C34C9E">
        <w:t xml:space="preserve"> </w:t>
      </w:r>
      <w:proofErr w:type="spellStart"/>
      <w:r w:rsidRPr="00C34C9E">
        <w:t>thích</w:t>
      </w:r>
      <w:proofErr w:type="spellEnd"/>
      <w:r w:rsidRPr="00C34C9E">
        <w:t xml:space="preserve"> </w:t>
      </w:r>
      <w:proofErr w:type="spellStart"/>
      <w:r w:rsidRPr="00C34C9E">
        <w:t>những</w:t>
      </w:r>
      <w:proofErr w:type="spellEnd"/>
      <w:r w:rsidRPr="00C34C9E">
        <w:t xml:space="preserve"> </w:t>
      </w:r>
      <w:proofErr w:type="spellStart"/>
      <w:r w:rsidRPr="00C34C9E">
        <w:t>trường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</w:t>
      </w:r>
      <w:proofErr w:type="spellStart"/>
      <w:r w:rsidRPr="00C34C9E">
        <w:t>trực</w:t>
      </w:r>
      <w:proofErr w:type="spellEnd"/>
      <w:r w:rsidRPr="00C34C9E">
        <w:t xml:space="preserve"> </w:t>
      </w:r>
      <w:proofErr w:type="spellStart"/>
      <w:r w:rsidRPr="00C34C9E">
        <w:t>tiếp</w:t>
      </w:r>
      <w:proofErr w:type="spellEnd"/>
      <w:r w:rsidRPr="00C34C9E">
        <w:t xml:space="preserve"> </w:t>
      </w:r>
      <w:proofErr w:type="spellStart"/>
      <w:r w:rsidRPr="00C34C9E">
        <w:t>trong</w:t>
      </w:r>
      <w:proofErr w:type="spellEnd"/>
      <w:r w:rsidRPr="00C34C9E">
        <w:t xml:space="preserve"> </w:t>
      </w:r>
      <w:proofErr w:type="spellStart"/>
      <w:r w:rsidRPr="00C34C9E">
        <w:t>luồng</w:t>
      </w:r>
      <w:proofErr w:type="spellEnd"/>
      <w:r w:rsidRPr="00C34C9E">
        <w:t xml:space="preserve"> </w:t>
      </w:r>
      <w:proofErr w:type="spellStart"/>
      <w:r w:rsidRPr="00C34C9E">
        <w:t>mua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>.</w:t>
      </w:r>
    </w:p>
    <w:p w14:paraId="0F5DB87E" w14:textId="57C37F31" w:rsidR="006703DF" w:rsidRPr="00C34C9E" w:rsidRDefault="00000000" w:rsidP="00FF192C">
      <w:pPr>
        <w:pStyle w:val="bang"/>
      </w:pPr>
      <w:bookmarkStart w:id="36" w:name="_Toc243253512"/>
      <w:bookmarkStart w:id="37" w:name="_Toc243253611"/>
      <w:proofErr w:type="spellStart"/>
      <w:r w:rsidRPr="00C34C9E">
        <w:t>Bảng</w:t>
      </w:r>
      <w:proofErr w:type="spellEnd"/>
      <w:r w:rsidRPr="00C34C9E">
        <w:t xml:space="preserve"> </w:t>
      </w:r>
      <w:bookmarkStart w:id="38" w:name="_Toc22124"/>
      <w:r w:rsidR="00C76480">
        <w:t>2</w:t>
      </w:r>
      <w:r w:rsidR="00C76480">
        <w:rPr>
          <w:lang w:val="vi-VN"/>
        </w:rPr>
        <w:t xml:space="preserve">.3 </w:t>
      </w:r>
      <w:proofErr w:type="spellStart"/>
      <w:r w:rsidR="00C76480" w:rsidRPr="00C34C9E">
        <w:t>Dữ</w:t>
      </w:r>
      <w:proofErr w:type="spellEnd"/>
      <w:r w:rsidR="00C76480" w:rsidRPr="00C34C9E">
        <w:t xml:space="preserve"> </w:t>
      </w:r>
      <w:proofErr w:type="spellStart"/>
      <w:r w:rsidR="00C76480" w:rsidRPr="00C34C9E">
        <w:t>liệu</w:t>
      </w:r>
      <w:proofErr w:type="spellEnd"/>
      <w:r w:rsidR="00C76480" w:rsidRPr="00C34C9E">
        <w:t xml:space="preserve"> </w:t>
      </w:r>
      <w:proofErr w:type="spellStart"/>
      <w:r w:rsidR="00C76480" w:rsidRPr="00C34C9E">
        <w:t>chính</w:t>
      </w:r>
      <w:proofErr w:type="spellEnd"/>
      <w:r w:rsidR="00C76480" w:rsidRPr="00C34C9E">
        <w:t xml:space="preserve"> </w:t>
      </w:r>
      <w:proofErr w:type="spellStart"/>
      <w:r w:rsidR="00C76480" w:rsidRPr="00C34C9E">
        <w:t>trong</w:t>
      </w:r>
      <w:proofErr w:type="spellEnd"/>
      <w:r w:rsidR="00C76480" w:rsidRPr="00C34C9E">
        <w:t xml:space="preserve"> </w:t>
      </w:r>
      <w:proofErr w:type="spellStart"/>
      <w:r w:rsidR="00C76480" w:rsidRPr="00C34C9E">
        <w:t>năm</w:t>
      </w:r>
      <w:proofErr w:type="spellEnd"/>
      <w:r w:rsidR="00C76480" w:rsidRPr="00C34C9E">
        <w:t xml:space="preserve"> </w:t>
      </w:r>
      <w:proofErr w:type="spellStart"/>
      <w:r w:rsidR="00C76480" w:rsidRPr="00C34C9E">
        <w:t>bảng</w:t>
      </w:r>
      <w:proofErr w:type="spellEnd"/>
      <w:r w:rsidR="00C76480" w:rsidRPr="00C34C9E">
        <w:t xml:space="preserve"> </w:t>
      </w:r>
      <w:proofErr w:type="spellStart"/>
      <w:r w:rsidR="00C76480" w:rsidRPr="00C34C9E">
        <w:t>nghiệp</w:t>
      </w:r>
      <w:proofErr w:type="spellEnd"/>
      <w:r w:rsidR="00C76480" w:rsidRPr="00C34C9E">
        <w:t xml:space="preserve"> </w:t>
      </w:r>
      <w:proofErr w:type="spellStart"/>
      <w:r w:rsidR="00C76480" w:rsidRPr="00C34C9E">
        <w:t>vụ</w:t>
      </w:r>
      <w:bookmarkEnd w:id="36"/>
      <w:bookmarkEnd w:id="37"/>
      <w:bookmarkEnd w:id="38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8"/>
        <w:gridCol w:w="3685"/>
        <w:gridCol w:w="3798"/>
      </w:tblGrid>
      <w:tr w:rsidR="006703DF" w:rsidRPr="00C34C9E" w14:paraId="46D74DA1" w14:textId="77777777" w:rsidTr="006B1486">
        <w:trPr>
          <w:jc w:val="center"/>
        </w:trPr>
        <w:tc>
          <w:tcPr>
            <w:tcW w:w="1417" w:type="dxa"/>
          </w:tcPr>
          <w:p w14:paraId="197B6742" w14:textId="77777777" w:rsidR="006703DF" w:rsidRPr="00557E9C" w:rsidRDefault="00000000" w:rsidP="00FF192C">
            <w:pPr>
              <w:keepNext/>
              <w:spacing w:after="40" w:line="360" w:lineRule="auto"/>
              <w:ind w:firstLine="0"/>
              <w:jc w:val="left"/>
              <w:rPr>
                <w:bCs/>
              </w:rPr>
            </w:pPr>
            <w:proofErr w:type="spellStart"/>
            <w:r w:rsidRPr="00557E9C">
              <w:rPr>
                <w:bCs/>
              </w:rPr>
              <w:t>Bảng</w:t>
            </w:r>
            <w:proofErr w:type="spellEnd"/>
          </w:p>
        </w:tc>
        <w:tc>
          <w:tcPr>
            <w:tcW w:w="3685" w:type="dxa"/>
          </w:tcPr>
          <w:p w14:paraId="2E350C45" w14:textId="77777777" w:rsidR="006703DF" w:rsidRPr="00557E9C" w:rsidRDefault="00000000" w:rsidP="00FF192C">
            <w:pPr>
              <w:keepNext/>
              <w:spacing w:after="40" w:line="360" w:lineRule="auto"/>
              <w:ind w:firstLine="0"/>
              <w:jc w:val="left"/>
              <w:rPr>
                <w:bCs/>
              </w:rPr>
            </w:pPr>
            <w:r w:rsidRPr="00557E9C">
              <w:rPr>
                <w:bCs/>
              </w:rPr>
              <w:t xml:space="preserve">Các </w:t>
            </w:r>
            <w:proofErr w:type="spellStart"/>
            <w:r w:rsidRPr="00557E9C">
              <w:rPr>
                <w:bCs/>
              </w:rPr>
              <w:t>trường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cần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chú</w:t>
            </w:r>
            <w:proofErr w:type="spellEnd"/>
            <w:r w:rsidRPr="00557E9C">
              <w:rPr>
                <w:bCs/>
              </w:rPr>
              <w:t xml:space="preserve"> ý</w:t>
            </w:r>
          </w:p>
        </w:tc>
        <w:tc>
          <w:tcPr>
            <w:tcW w:w="3798" w:type="dxa"/>
          </w:tcPr>
          <w:p w14:paraId="44247CDF" w14:textId="77777777" w:rsidR="006703DF" w:rsidRPr="00557E9C" w:rsidRDefault="00000000" w:rsidP="00FF192C">
            <w:pPr>
              <w:keepNext/>
              <w:spacing w:after="40" w:line="360" w:lineRule="auto"/>
              <w:ind w:firstLine="0"/>
              <w:jc w:val="left"/>
              <w:rPr>
                <w:bCs/>
              </w:rPr>
            </w:pPr>
            <w:r w:rsidRPr="00557E9C">
              <w:rPr>
                <w:bCs/>
              </w:rPr>
              <w:t xml:space="preserve">Ý </w:t>
            </w:r>
            <w:proofErr w:type="spellStart"/>
            <w:r w:rsidRPr="00557E9C">
              <w:rPr>
                <w:bCs/>
              </w:rPr>
              <w:t>nghĩa</w:t>
            </w:r>
            <w:proofErr w:type="spellEnd"/>
          </w:p>
        </w:tc>
      </w:tr>
      <w:tr w:rsidR="006703DF" w:rsidRPr="00C34C9E" w14:paraId="72E0D9E1" w14:textId="77777777" w:rsidTr="006B1486">
        <w:trPr>
          <w:jc w:val="center"/>
        </w:trPr>
        <w:tc>
          <w:tcPr>
            <w:tcW w:w="1417" w:type="dxa"/>
          </w:tcPr>
          <w:p w14:paraId="4CC9F26D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>users</w:t>
            </w:r>
          </w:p>
        </w:tc>
        <w:tc>
          <w:tcPr>
            <w:tcW w:w="3685" w:type="dxa"/>
          </w:tcPr>
          <w:p w14:paraId="7A6630BC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>id, name, email, password, role, phone, address</w:t>
            </w:r>
          </w:p>
        </w:tc>
        <w:tc>
          <w:tcPr>
            <w:tcW w:w="3798" w:type="dxa"/>
          </w:tcPr>
          <w:p w14:paraId="3D68A724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Email </w:t>
            </w:r>
            <w:proofErr w:type="spellStart"/>
            <w:r w:rsidRPr="00C34C9E">
              <w:t>duy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nhất</w:t>
            </w:r>
            <w:proofErr w:type="spellEnd"/>
            <w:r w:rsidRPr="00C34C9E">
              <w:t xml:space="preserve">; role </w:t>
            </w:r>
            <w:proofErr w:type="spellStart"/>
            <w:r w:rsidRPr="00C34C9E">
              <w:t>mặc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định</w:t>
            </w:r>
            <w:proofErr w:type="spellEnd"/>
            <w:r w:rsidRPr="00C34C9E">
              <w:t xml:space="preserve"> customer; </w:t>
            </w:r>
            <w:proofErr w:type="spellStart"/>
            <w:r w:rsidRPr="00C34C9E">
              <w:t>mật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khẩu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đã</w:t>
            </w:r>
            <w:proofErr w:type="spellEnd"/>
            <w:r w:rsidRPr="00C34C9E">
              <w:t xml:space="preserve"> hash.</w:t>
            </w:r>
          </w:p>
        </w:tc>
      </w:tr>
      <w:tr w:rsidR="006703DF" w:rsidRPr="00C34C9E" w14:paraId="187CCB97" w14:textId="77777777" w:rsidTr="006B1486">
        <w:trPr>
          <w:jc w:val="center"/>
        </w:trPr>
        <w:tc>
          <w:tcPr>
            <w:tcW w:w="1417" w:type="dxa"/>
          </w:tcPr>
          <w:p w14:paraId="371389B8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>categories</w:t>
            </w:r>
          </w:p>
        </w:tc>
        <w:tc>
          <w:tcPr>
            <w:tcW w:w="3685" w:type="dxa"/>
          </w:tcPr>
          <w:p w14:paraId="039730CA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>id, name, slug, description</w:t>
            </w:r>
          </w:p>
        </w:tc>
        <w:tc>
          <w:tcPr>
            <w:tcW w:w="3798" w:type="dxa"/>
          </w:tcPr>
          <w:p w14:paraId="5A3759CC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Slug </w:t>
            </w:r>
            <w:proofErr w:type="spellStart"/>
            <w:r w:rsidRPr="00C34C9E">
              <w:t>duy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nhất</w:t>
            </w:r>
            <w:proofErr w:type="spellEnd"/>
            <w:r w:rsidRPr="00C34C9E">
              <w:t xml:space="preserve">; </w:t>
            </w:r>
            <w:proofErr w:type="spellStart"/>
            <w:r w:rsidRPr="00C34C9E">
              <w:t>một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danh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mục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có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nhiều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sản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phẩm</w:t>
            </w:r>
            <w:proofErr w:type="spellEnd"/>
            <w:r w:rsidRPr="00C34C9E">
              <w:t>.</w:t>
            </w:r>
          </w:p>
        </w:tc>
      </w:tr>
      <w:tr w:rsidR="006703DF" w:rsidRPr="00C34C9E" w14:paraId="5CE7107B" w14:textId="77777777" w:rsidTr="006B1486">
        <w:trPr>
          <w:jc w:val="center"/>
        </w:trPr>
        <w:tc>
          <w:tcPr>
            <w:tcW w:w="1417" w:type="dxa"/>
          </w:tcPr>
          <w:p w14:paraId="069B2997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>products</w:t>
            </w:r>
          </w:p>
        </w:tc>
        <w:tc>
          <w:tcPr>
            <w:tcW w:w="3685" w:type="dxa"/>
          </w:tcPr>
          <w:p w14:paraId="09972F25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id, </w:t>
            </w:r>
            <w:proofErr w:type="spellStart"/>
            <w:r w:rsidRPr="00C34C9E">
              <w:t>category_id</w:t>
            </w:r>
            <w:proofErr w:type="spellEnd"/>
            <w:r w:rsidRPr="00C34C9E">
              <w:t>, name, price, stock, image</w:t>
            </w:r>
          </w:p>
        </w:tc>
        <w:tc>
          <w:tcPr>
            <w:tcW w:w="3798" w:type="dxa"/>
          </w:tcPr>
          <w:p w14:paraId="07F85525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Giá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hiện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hành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số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lượng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tồn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đường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dẫn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ảnh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tương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đối</w:t>
            </w:r>
            <w:proofErr w:type="spellEnd"/>
            <w:r w:rsidRPr="00C34C9E">
              <w:t>.</w:t>
            </w:r>
          </w:p>
        </w:tc>
      </w:tr>
      <w:tr w:rsidR="006703DF" w:rsidRPr="00C34C9E" w14:paraId="1C4F9C8B" w14:textId="77777777" w:rsidTr="006B1486">
        <w:trPr>
          <w:jc w:val="center"/>
        </w:trPr>
        <w:tc>
          <w:tcPr>
            <w:tcW w:w="1417" w:type="dxa"/>
          </w:tcPr>
          <w:p w14:paraId="277026B0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>orders</w:t>
            </w:r>
          </w:p>
        </w:tc>
        <w:tc>
          <w:tcPr>
            <w:tcW w:w="3685" w:type="dxa"/>
          </w:tcPr>
          <w:p w14:paraId="1488E5E9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id, </w:t>
            </w:r>
            <w:proofErr w:type="spellStart"/>
            <w:r w:rsidRPr="00C34C9E">
              <w:t>user_id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total_amount</w:t>
            </w:r>
            <w:proofErr w:type="spellEnd"/>
            <w:r w:rsidRPr="00C34C9E">
              <w:t xml:space="preserve">, status, </w:t>
            </w:r>
            <w:proofErr w:type="spellStart"/>
            <w:r w:rsidRPr="00C34C9E">
              <w:t>shipping_address</w:t>
            </w:r>
            <w:proofErr w:type="spellEnd"/>
            <w:r w:rsidRPr="00C34C9E">
              <w:t xml:space="preserve">, phone, note, </w:t>
            </w:r>
            <w:proofErr w:type="spellStart"/>
            <w:r w:rsidRPr="00C34C9E">
              <w:t>checkout_token</w:t>
            </w:r>
            <w:proofErr w:type="spellEnd"/>
          </w:p>
        </w:tc>
        <w:tc>
          <w:tcPr>
            <w:tcW w:w="3798" w:type="dxa"/>
          </w:tcPr>
          <w:p w14:paraId="62E8E96B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Thông tin </w:t>
            </w:r>
            <w:proofErr w:type="spellStart"/>
            <w:r w:rsidRPr="00C34C9E">
              <w:t>giao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hàng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tổng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tiền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được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ghi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khi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tạo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đơn</w:t>
            </w:r>
            <w:proofErr w:type="spellEnd"/>
            <w:r w:rsidRPr="00C34C9E">
              <w:t xml:space="preserve">; token </w:t>
            </w:r>
            <w:proofErr w:type="spellStart"/>
            <w:r w:rsidRPr="00C34C9E">
              <w:t>duy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nhất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chống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lặp</w:t>
            </w:r>
            <w:proofErr w:type="spellEnd"/>
            <w:r w:rsidRPr="00C34C9E">
              <w:t>.</w:t>
            </w:r>
          </w:p>
        </w:tc>
      </w:tr>
      <w:tr w:rsidR="006703DF" w:rsidRPr="00C34C9E" w14:paraId="514634DD" w14:textId="77777777" w:rsidTr="006B1486">
        <w:trPr>
          <w:jc w:val="center"/>
        </w:trPr>
        <w:tc>
          <w:tcPr>
            <w:tcW w:w="1417" w:type="dxa"/>
          </w:tcPr>
          <w:p w14:paraId="35353ED6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order_items</w:t>
            </w:r>
            <w:proofErr w:type="spellEnd"/>
          </w:p>
        </w:tc>
        <w:tc>
          <w:tcPr>
            <w:tcW w:w="3685" w:type="dxa"/>
          </w:tcPr>
          <w:p w14:paraId="56B87660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id, </w:t>
            </w:r>
            <w:proofErr w:type="spellStart"/>
            <w:r w:rsidRPr="00C34C9E">
              <w:t>order_id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product_id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product_name</w:t>
            </w:r>
            <w:proofErr w:type="spellEnd"/>
            <w:r w:rsidRPr="00C34C9E">
              <w:t>, quantity, price</w:t>
            </w:r>
          </w:p>
        </w:tc>
        <w:tc>
          <w:tcPr>
            <w:tcW w:w="3798" w:type="dxa"/>
          </w:tcPr>
          <w:p w14:paraId="7DA22A85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Lưu </w:t>
            </w:r>
            <w:proofErr w:type="spellStart"/>
            <w:r w:rsidRPr="00C34C9E">
              <w:t>tên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giá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tại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thời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điểm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đặt</w:t>
            </w:r>
            <w:proofErr w:type="spellEnd"/>
            <w:r w:rsidRPr="00C34C9E">
              <w:t xml:space="preserve">; </w:t>
            </w:r>
            <w:proofErr w:type="spellStart"/>
            <w:r w:rsidRPr="00C34C9E">
              <w:t>mỗi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sản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phẩm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một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dòng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trong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một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đơn</w:t>
            </w:r>
            <w:proofErr w:type="spellEnd"/>
            <w:r w:rsidRPr="00C34C9E">
              <w:t>.</w:t>
            </w:r>
          </w:p>
        </w:tc>
      </w:tr>
    </w:tbl>
    <w:p w14:paraId="0D66E891" w14:textId="77777777" w:rsidR="006703DF" w:rsidRPr="00C34C9E" w:rsidRDefault="006703DF" w:rsidP="00FF192C">
      <w:pPr>
        <w:spacing w:after="0" w:line="360" w:lineRule="auto"/>
      </w:pPr>
    </w:p>
    <w:p w14:paraId="3FF4B3D4" w14:textId="77777777" w:rsidR="006703DF" w:rsidRPr="00C34C9E" w:rsidRDefault="00000000" w:rsidP="00FF192C">
      <w:pPr>
        <w:spacing w:line="360" w:lineRule="auto"/>
        <w:ind w:firstLine="720"/>
      </w:pPr>
      <w:r w:rsidRPr="00C34C9E">
        <w:t xml:space="preserve">Các </w:t>
      </w:r>
      <w:proofErr w:type="spellStart"/>
      <w:r w:rsidRPr="00C34C9E">
        <w:t>bảng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created_at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updated_at</w:t>
      </w:r>
      <w:proofErr w:type="spellEnd"/>
      <w:r w:rsidRPr="00C34C9E">
        <w:t xml:space="preserve">. </w:t>
      </w:r>
      <w:proofErr w:type="spellStart"/>
      <w:r w:rsidRPr="00C34C9E">
        <w:t>Khóa</w:t>
      </w:r>
      <w:proofErr w:type="spellEnd"/>
      <w:r w:rsidRPr="00C34C9E">
        <w:t xml:space="preserve"> </w:t>
      </w:r>
      <w:proofErr w:type="spellStart"/>
      <w:r w:rsidRPr="00C34C9E">
        <w:t>ngoại</w:t>
      </w:r>
      <w:proofErr w:type="spellEnd"/>
      <w:r w:rsidRPr="00C34C9E">
        <w:t xml:space="preserve"> </w:t>
      </w:r>
      <w:proofErr w:type="spellStart"/>
      <w:r w:rsidRPr="00C34C9E">
        <w:t>từ</w:t>
      </w:r>
      <w:proofErr w:type="spellEnd"/>
      <w:r w:rsidRPr="00C34C9E">
        <w:t xml:space="preserve"> products </w:t>
      </w:r>
      <w:proofErr w:type="spellStart"/>
      <w:r w:rsidRPr="00C34C9E">
        <w:t>đến</w:t>
      </w:r>
      <w:proofErr w:type="spellEnd"/>
      <w:r w:rsidRPr="00C34C9E">
        <w:t xml:space="preserve"> categories, orders </w:t>
      </w:r>
      <w:proofErr w:type="spellStart"/>
      <w:r w:rsidRPr="00C34C9E">
        <w:t>đến</w:t>
      </w:r>
      <w:proofErr w:type="spellEnd"/>
      <w:r w:rsidRPr="00C34C9E">
        <w:t xml:space="preserve"> users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order_items</w:t>
      </w:r>
      <w:proofErr w:type="spellEnd"/>
      <w:r w:rsidRPr="00C34C9E">
        <w:t xml:space="preserve"> </w:t>
      </w:r>
      <w:proofErr w:type="spellStart"/>
      <w:r w:rsidRPr="00C34C9E">
        <w:t>đến</w:t>
      </w:r>
      <w:proofErr w:type="spellEnd"/>
      <w:r w:rsidRPr="00C34C9E">
        <w:t xml:space="preserve"> products </w:t>
      </w:r>
      <w:proofErr w:type="spellStart"/>
      <w:r w:rsidRPr="00C34C9E">
        <w:t>chặn</w:t>
      </w:r>
      <w:proofErr w:type="spellEnd"/>
      <w:r w:rsidRPr="00C34C9E">
        <w:t xml:space="preserve"> </w:t>
      </w:r>
      <w:proofErr w:type="spellStart"/>
      <w:r w:rsidRPr="00C34C9E">
        <w:t>xóa</w:t>
      </w:r>
      <w:proofErr w:type="spellEnd"/>
      <w:r w:rsidRPr="00C34C9E">
        <w:t xml:space="preserve"> </w:t>
      </w:r>
      <w:proofErr w:type="spellStart"/>
      <w:r w:rsidRPr="00C34C9E">
        <w:t>bản</w:t>
      </w:r>
      <w:proofErr w:type="spellEnd"/>
      <w:r w:rsidRPr="00C34C9E">
        <w:t xml:space="preserve"> </w:t>
      </w:r>
      <w:proofErr w:type="spellStart"/>
      <w:r w:rsidRPr="00C34C9E">
        <w:t>ghi</w:t>
      </w:r>
      <w:proofErr w:type="spellEnd"/>
      <w:r w:rsidRPr="00C34C9E">
        <w:t xml:space="preserve"> cha </w:t>
      </w:r>
      <w:proofErr w:type="spellStart"/>
      <w:r w:rsidRPr="00C34C9E">
        <w:t>đang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. </w:t>
      </w:r>
      <w:proofErr w:type="spellStart"/>
      <w:r w:rsidRPr="00C34C9E">
        <w:t>Riêng</w:t>
      </w:r>
      <w:proofErr w:type="spellEnd"/>
      <w:r w:rsidRPr="00C34C9E">
        <w:t xml:space="preserve"> </w:t>
      </w:r>
      <w:proofErr w:type="spellStart"/>
      <w:r w:rsidRPr="00C34C9E">
        <w:t>order_items</w:t>
      </w:r>
      <w:proofErr w:type="spellEnd"/>
      <w:r w:rsidRPr="00C34C9E">
        <w:t xml:space="preserve"> </w:t>
      </w:r>
      <w:proofErr w:type="spellStart"/>
      <w:r w:rsidRPr="00C34C9E">
        <w:t>phụ</w:t>
      </w:r>
      <w:proofErr w:type="spellEnd"/>
      <w:r w:rsidRPr="00C34C9E">
        <w:t xml:space="preserve"> </w:t>
      </w:r>
      <w:proofErr w:type="spellStart"/>
      <w:r w:rsidRPr="00C34C9E">
        <w:t>thuộc</w:t>
      </w:r>
      <w:proofErr w:type="spellEnd"/>
      <w:r w:rsidRPr="00C34C9E">
        <w:t xml:space="preserve"> </w:t>
      </w:r>
      <w:proofErr w:type="spellStart"/>
      <w:r w:rsidRPr="00C34C9E">
        <w:t>vòng</w:t>
      </w:r>
      <w:proofErr w:type="spellEnd"/>
      <w:r w:rsidRPr="00C34C9E">
        <w:t xml:space="preserve"> </w:t>
      </w:r>
      <w:proofErr w:type="spellStart"/>
      <w:r w:rsidRPr="00C34C9E">
        <w:t>đời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nên</w:t>
      </w:r>
      <w:proofErr w:type="spellEnd"/>
      <w:r w:rsidRPr="00C34C9E">
        <w:t xml:space="preserve"> </w:t>
      </w:r>
      <w:proofErr w:type="spellStart"/>
      <w:r w:rsidRPr="00C34C9E">
        <w:t>xóa</w:t>
      </w:r>
      <w:proofErr w:type="spellEnd"/>
      <w:r w:rsidRPr="00C34C9E">
        <w:t xml:space="preserve"> </w:t>
      </w:r>
      <w:proofErr w:type="spellStart"/>
      <w:r w:rsidRPr="00C34C9E">
        <w:t>theo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. </w:t>
      </w:r>
      <w:proofErr w:type="spellStart"/>
      <w:r w:rsidRPr="00C34C9E">
        <w:t>Cặp</w:t>
      </w:r>
      <w:proofErr w:type="spellEnd"/>
      <w:r w:rsidRPr="00C34C9E">
        <w:t xml:space="preserve"> </w:t>
      </w:r>
      <w:proofErr w:type="spellStart"/>
      <w:r w:rsidRPr="00C34C9E">
        <w:t>order_id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product_id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</w:t>
      </w:r>
      <w:proofErr w:type="spellStart"/>
      <w:r w:rsidRPr="00C34C9E">
        <w:t>duy</w:t>
      </w:r>
      <w:proofErr w:type="spellEnd"/>
      <w:r w:rsidRPr="00C34C9E">
        <w:t xml:space="preserve"> </w:t>
      </w:r>
      <w:proofErr w:type="spellStart"/>
      <w:r w:rsidRPr="00C34C9E">
        <w:t>nhất</w:t>
      </w:r>
      <w:proofErr w:type="spellEnd"/>
      <w:r w:rsidRPr="00C34C9E">
        <w:t xml:space="preserve">, </w:t>
      </w:r>
      <w:proofErr w:type="spellStart"/>
      <w:r w:rsidRPr="00C34C9E">
        <w:t>tránh</w:t>
      </w:r>
      <w:proofErr w:type="spellEnd"/>
      <w:r w:rsidRPr="00C34C9E">
        <w:t xml:space="preserve"> </w:t>
      </w:r>
      <w:proofErr w:type="spellStart"/>
      <w:r w:rsidRPr="00C34C9E">
        <w:t>cùng</w:t>
      </w:r>
      <w:proofErr w:type="spellEnd"/>
      <w:r w:rsidRPr="00C34C9E">
        <w:t xml:space="preserve">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xuất</w:t>
      </w:r>
      <w:proofErr w:type="spellEnd"/>
      <w:r w:rsidRPr="00C34C9E">
        <w:t xml:space="preserve"> </w:t>
      </w:r>
      <w:proofErr w:type="spellStart"/>
      <w:r w:rsidRPr="00C34C9E">
        <w:t>hiện</w:t>
      </w:r>
      <w:proofErr w:type="spellEnd"/>
      <w:r w:rsidRPr="00C34C9E">
        <w:t xml:space="preserve"> </w:t>
      </w:r>
      <w:proofErr w:type="spellStart"/>
      <w:r w:rsidRPr="00C34C9E">
        <w:t>thành</w:t>
      </w:r>
      <w:proofErr w:type="spellEnd"/>
      <w:r w:rsidRPr="00C34C9E">
        <w:t xml:space="preserve"> </w:t>
      </w:r>
      <w:proofErr w:type="spellStart"/>
      <w:r w:rsidRPr="00C34C9E">
        <w:t>nhiều</w:t>
      </w:r>
      <w:proofErr w:type="spellEnd"/>
      <w:r w:rsidRPr="00C34C9E">
        <w:t xml:space="preserve"> </w:t>
      </w:r>
      <w:proofErr w:type="spellStart"/>
      <w:r w:rsidRPr="00C34C9E">
        <w:t>dòng</w:t>
      </w:r>
      <w:proofErr w:type="spellEnd"/>
      <w:r w:rsidRPr="00C34C9E">
        <w:t xml:space="preserve">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cần</w:t>
      </w:r>
      <w:proofErr w:type="spellEnd"/>
      <w:r w:rsidRPr="00C34C9E">
        <w:t xml:space="preserve"> </w:t>
      </w:r>
      <w:proofErr w:type="spellStart"/>
      <w:r w:rsidRPr="00C34C9E">
        <w:t>thiết</w:t>
      </w:r>
      <w:proofErr w:type="spellEnd"/>
      <w:r w:rsidRPr="00C34C9E">
        <w:t>.</w:t>
      </w:r>
    </w:p>
    <w:p w14:paraId="29A3ABDA" w14:textId="77777777" w:rsidR="006703DF" w:rsidRPr="00C34C9E" w:rsidRDefault="00000000" w:rsidP="00FF192C">
      <w:pPr>
        <w:spacing w:line="360" w:lineRule="auto"/>
        <w:ind w:firstLine="720"/>
      </w:pPr>
      <w:proofErr w:type="spellStart"/>
      <w:r w:rsidRPr="00C34C9E">
        <w:t>Giá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</w:t>
      </w:r>
      <w:proofErr w:type="gramStart"/>
      <w:r w:rsidRPr="00C34C9E">
        <w:t>decimal(</w:t>
      </w:r>
      <w:proofErr w:type="gramEnd"/>
      <w:r w:rsidRPr="00C34C9E">
        <w:t xml:space="preserve">12,2). Khi </w:t>
      </w:r>
      <w:proofErr w:type="spellStart"/>
      <w:r w:rsidRPr="00C34C9E">
        <w:t>tính</w:t>
      </w:r>
      <w:proofErr w:type="spellEnd"/>
      <w:r w:rsidRPr="00C34C9E">
        <w:t xml:space="preserve"> </w:t>
      </w:r>
      <w:proofErr w:type="spellStart"/>
      <w:r w:rsidRPr="00C34C9E">
        <w:t>tổng</w:t>
      </w:r>
      <w:proofErr w:type="spellEnd"/>
      <w:r w:rsidRPr="00C34C9E">
        <w:t xml:space="preserve">, </w:t>
      </w:r>
      <w:proofErr w:type="spellStart"/>
      <w:r w:rsidRPr="00C34C9E">
        <w:t>mã</w:t>
      </w:r>
      <w:proofErr w:type="spellEnd"/>
      <w:r w:rsidRPr="00C34C9E">
        <w:t xml:space="preserve"> checkout </w:t>
      </w:r>
      <w:proofErr w:type="spellStart"/>
      <w:r w:rsidRPr="00C34C9E">
        <w:t>chuyển</w:t>
      </w:r>
      <w:proofErr w:type="spellEnd"/>
      <w:r w:rsidRPr="00C34C9E">
        <w:t xml:space="preserve"> </w:t>
      </w:r>
      <w:proofErr w:type="spellStart"/>
      <w:r w:rsidRPr="00C34C9E">
        <w:t>số</w:t>
      </w:r>
      <w:proofErr w:type="spellEnd"/>
      <w:r w:rsidRPr="00C34C9E">
        <w:t xml:space="preserve"> </w:t>
      </w:r>
      <w:proofErr w:type="spellStart"/>
      <w:r w:rsidRPr="00C34C9E">
        <w:t>tiền</w:t>
      </w:r>
      <w:proofErr w:type="spellEnd"/>
      <w:r w:rsidRPr="00C34C9E">
        <w:t xml:space="preserve"> sang </w:t>
      </w:r>
      <w:proofErr w:type="spellStart"/>
      <w:r w:rsidRPr="00C34C9E">
        <w:t>số</w:t>
      </w:r>
      <w:proofErr w:type="spellEnd"/>
      <w:r w:rsidRPr="00C34C9E">
        <w:t xml:space="preserve"> </w:t>
      </w:r>
      <w:proofErr w:type="spellStart"/>
      <w:r w:rsidRPr="00C34C9E">
        <w:t>nguyên</w:t>
      </w:r>
      <w:proofErr w:type="spellEnd"/>
      <w:r w:rsidRPr="00C34C9E">
        <w:t xml:space="preserve"> </w:t>
      </w:r>
      <w:proofErr w:type="spellStart"/>
      <w:r w:rsidRPr="00C34C9E">
        <w:t>theo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vị</w:t>
      </w:r>
      <w:proofErr w:type="spellEnd"/>
      <w:r w:rsidRPr="00C34C9E">
        <w:t xml:space="preserve"> 1/100 </w:t>
      </w:r>
      <w:proofErr w:type="spellStart"/>
      <w:r w:rsidRPr="00C34C9E">
        <w:t>để</w:t>
      </w:r>
      <w:proofErr w:type="spellEnd"/>
      <w:r w:rsidRPr="00C34C9E">
        <w:t xml:space="preserve"> </w:t>
      </w:r>
      <w:proofErr w:type="spellStart"/>
      <w:r w:rsidRPr="00C34C9E">
        <w:t>nhân</w:t>
      </w:r>
      <w:proofErr w:type="spellEnd"/>
      <w:r w:rsidRPr="00C34C9E">
        <w:t xml:space="preserve"> </w:t>
      </w:r>
      <w:proofErr w:type="spellStart"/>
      <w:r w:rsidRPr="00C34C9E">
        <w:t>số</w:t>
      </w:r>
      <w:proofErr w:type="spellEnd"/>
      <w:r w:rsidRPr="00C34C9E">
        <w:t xml:space="preserve"> </w:t>
      </w:r>
      <w:proofErr w:type="spellStart"/>
      <w:r w:rsidRPr="00C34C9E">
        <w:t>lượng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cộng</w:t>
      </w:r>
      <w:proofErr w:type="spellEnd"/>
      <w:r w:rsidRPr="00C34C9E">
        <w:t xml:space="preserve">, </w:t>
      </w:r>
      <w:proofErr w:type="spellStart"/>
      <w:r w:rsidRPr="00C34C9E">
        <w:t>sau</w:t>
      </w:r>
      <w:proofErr w:type="spellEnd"/>
      <w:r w:rsidRPr="00C34C9E">
        <w:t xml:space="preserve"> </w:t>
      </w:r>
      <w:proofErr w:type="spellStart"/>
      <w:r w:rsidRPr="00C34C9E">
        <w:t>đó</w:t>
      </w:r>
      <w:proofErr w:type="spellEnd"/>
      <w:r w:rsidRPr="00C34C9E">
        <w:t xml:space="preserve"> </w:t>
      </w:r>
      <w:proofErr w:type="spellStart"/>
      <w:r w:rsidRPr="00C34C9E">
        <w:t>chuyển</w:t>
      </w:r>
      <w:proofErr w:type="spellEnd"/>
      <w:r w:rsidRPr="00C34C9E">
        <w:t xml:space="preserve"> </w:t>
      </w:r>
      <w:proofErr w:type="spellStart"/>
      <w:r w:rsidRPr="00C34C9E">
        <w:t>lại</w:t>
      </w:r>
      <w:proofErr w:type="spellEnd"/>
      <w:r w:rsidRPr="00C34C9E">
        <w:t xml:space="preserve"> </w:t>
      </w:r>
      <w:proofErr w:type="spellStart"/>
      <w:r w:rsidRPr="00C34C9E">
        <w:t>chuỗi</w:t>
      </w:r>
      <w:proofErr w:type="spellEnd"/>
      <w:r w:rsidRPr="00C34C9E">
        <w:t xml:space="preserve"> </w:t>
      </w:r>
      <w:proofErr w:type="spellStart"/>
      <w:r w:rsidRPr="00C34C9E">
        <w:t>thập</w:t>
      </w:r>
      <w:proofErr w:type="spellEnd"/>
      <w:r w:rsidRPr="00C34C9E">
        <w:t xml:space="preserve"> </w:t>
      </w:r>
      <w:proofErr w:type="spellStart"/>
      <w:r w:rsidRPr="00C34C9E">
        <w:t>phân</w:t>
      </w:r>
      <w:proofErr w:type="spellEnd"/>
      <w:r w:rsidRPr="00C34C9E">
        <w:t xml:space="preserve">. </w:t>
      </w:r>
      <w:proofErr w:type="spellStart"/>
      <w:r w:rsidRPr="00C34C9E">
        <w:t>Cách</w:t>
      </w:r>
      <w:proofErr w:type="spellEnd"/>
      <w:r w:rsidRPr="00C34C9E">
        <w:t xml:space="preserve"> </w:t>
      </w:r>
      <w:proofErr w:type="spellStart"/>
      <w:r w:rsidRPr="00C34C9E">
        <w:t>làm</w:t>
      </w:r>
      <w:proofErr w:type="spellEnd"/>
      <w:r w:rsidRPr="00C34C9E">
        <w:t xml:space="preserve"> </w:t>
      </w:r>
      <w:proofErr w:type="spellStart"/>
      <w:r w:rsidRPr="00C34C9E">
        <w:t>này</w:t>
      </w:r>
      <w:proofErr w:type="spellEnd"/>
      <w:r w:rsidRPr="00C34C9E">
        <w:t xml:space="preserve"> </w:t>
      </w:r>
      <w:proofErr w:type="spellStart"/>
      <w:r w:rsidRPr="00C34C9E">
        <w:t>tránh</w:t>
      </w:r>
      <w:proofErr w:type="spellEnd"/>
      <w:r w:rsidRPr="00C34C9E">
        <w:t xml:space="preserve"> </w:t>
      </w:r>
      <w:proofErr w:type="spellStart"/>
      <w:r w:rsidRPr="00C34C9E">
        <w:t>cộng</w:t>
      </w:r>
      <w:proofErr w:type="spellEnd"/>
      <w:r w:rsidRPr="00C34C9E">
        <w:t xml:space="preserve"> </w:t>
      </w:r>
      <w:proofErr w:type="spellStart"/>
      <w:r w:rsidRPr="00C34C9E">
        <w:t>các</w:t>
      </w:r>
      <w:proofErr w:type="spellEnd"/>
      <w:r w:rsidRPr="00C34C9E">
        <w:t xml:space="preserve"> </w:t>
      </w:r>
      <w:proofErr w:type="spellStart"/>
      <w:r w:rsidRPr="00C34C9E">
        <w:t>giá</w:t>
      </w:r>
      <w:proofErr w:type="spellEnd"/>
      <w:r w:rsidRPr="00C34C9E">
        <w:t xml:space="preserve"> </w:t>
      </w:r>
      <w:proofErr w:type="spellStart"/>
      <w:r w:rsidRPr="00C34C9E">
        <w:t>trị</w:t>
      </w:r>
      <w:proofErr w:type="spellEnd"/>
      <w:r w:rsidRPr="00C34C9E">
        <w:t xml:space="preserve"> float. </w:t>
      </w:r>
      <w:proofErr w:type="spellStart"/>
      <w:r w:rsidRPr="00C34C9E">
        <w:t>Với</w:t>
      </w:r>
      <w:proofErr w:type="spellEnd"/>
      <w:r w:rsidRPr="00C34C9E">
        <w:t xml:space="preserve"> </w:t>
      </w:r>
      <w:proofErr w:type="spellStart"/>
      <w:r w:rsidRPr="00C34C9E">
        <w:t>ví</w:t>
      </w:r>
      <w:proofErr w:type="spellEnd"/>
      <w:r w:rsidRPr="00C34C9E">
        <w:t xml:space="preserve"> </w:t>
      </w:r>
      <w:proofErr w:type="spellStart"/>
      <w:r w:rsidRPr="00C34C9E">
        <w:t>dụ</w:t>
      </w:r>
      <w:proofErr w:type="spellEnd"/>
      <w:r w:rsidRPr="00C34C9E">
        <w:t xml:space="preserve"> </w:t>
      </w:r>
      <w:proofErr w:type="spellStart"/>
      <w:r w:rsidRPr="00C34C9E">
        <w:t>hai</w:t>
      </w:r>
      <w:proofErr w:type="spellEnd"/>
      <w:r w:rsidRPr="00C34C9E">
        <w:t xml:space="preserve"> </w:t>
      </w:r>
      <w:proofErr w:type="spellStart"/>
      <w:r w:rsidRPr="00C34C9E">
        <w:t>món</w:t>
      </w:r>
      <w:proofErr w:type="spellEnd"/>
      <w:r w:rsidRPr="00C34C9E">
        <w:t xml:space="preserve"> </w:t>
      </w:r>
      <w:proofErr w:type="spellStart"/>
      <w:r w:rsidRPr="00C34C9E">
        <w:t>giá</w:t>
      </w:r>
      <w:proofErr w:type="spellEnd"/>
      <w:r w:rsidRPr="00C34C9E">
        <w:t xml:space="preserve"> 95.000 </w:t>
      </w:r>
      <w:proofErr w:type="spellStart"/>
      <w:r w:rsidRPr="00C34C9E">
        <w:t>đồng</w:t>
      </w:r>
      <w:proofErr w:type="spellEnd"/>
      <w:r w:rsidRPr="00C34C9E">
        <w:t xml:space="preserve">, </w:t>
      </w:r>
      <w:proofErr w:type="spellStart"/>
      <w:r w:rsidRPr="00C34C9E">
        <w:t>tổng</w:t>
      </w:r>
      <w:proofErr w:type="spellEnd"/>
      <w:r w:rsidRPr="00C34C9E">
        <w:t xml:space="preserve"> </w:t>
      </w:r>
      <w:proofErr w:type="spellStart"/>
      <w:r w:rsidRPr="00C34C9E">
        <w:t>phải</w:t>
      </w:r>
      <w:proofErr w:type="spellEnd"/>
      <w:r w:rsidRPr="00C34C9E">
        <w:t xml:space="preserve"> </w:t>
      </w:r>
      <w:proofErr w:type="spellStart"/>
      <w:r w:rsidRPr="00C34C9E">
        <w:t>luôn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190.000 </w:t>
      </w:r>
      <w:proofErr w:type="spellStart"/>
      <w:r w:rsidRPr="00C34C9E">
        <w:t>đồng</w:t>
      </w:r>
      <w:proofErr w:type="spellEnd"/>
      <w:r w:rsidRPr="00C34C9E">
        <w:t xml:space="preserve">; </w:t>
      </w:r>
      <w:proofErr w:type="spellStart"/>
      <w:r w:rsidRPr="00C34C9E">
        <w:t>trình</w:t>
      </w:r>
      <w:proofErr w:type="spellEnd"/>
      <w:r w:rsidRPr="00C34C9E">
        <w:t xml:space="preserve"> </w:t>
      </w:r>
      <w:proofErr w:type="spellStart"/>
      <w:r w:rsidRPr="00C34C9E">
        <w:t>duyệt</w:t>
      </w:r>
      <w:proofErr w:type="spellEnd"/>
      <w:r w:rsidRPr="00C34C9E">
        <w:t xml:space="preserve">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tự</w:t>
      </w:r>
      <w:proofErr w:type="spellEnd"/>
      <w:r w:rsidRPr="00C34C9E">
        <w:t xml:space="preserve"> </w:t>
      </w:r>
      <w:proofErr w:type="spellStart"/>
      <w:r w:rsidRPr="00C34C9E">
        <w:t>quyết</w:t>
      </w:r>
      <w:proofErr w:type="spellEnd"/>
      <w:r w:rsidRPr="00C34C9E">
        <w:t xml:space="preserve"> </w:t>
      </w:r>
      <w:proofErr w:type="spellStart"/>
      <w:r w:rsidRPr="00C34C9E">
        <w:t>định</w:t>
      </w:r>
      <w:proofErr w:type="spellEnd"/>
      <w:r w:rsidRPr="00C34C9E">
        <w:t xml:space="preserve"> </w:t>
      </w:r>
      <w:proofErr w:type="spellStart"/>
      <w:r w:rsidRPr="00C34C9E">
        <w:t>tổng</w:t>
      </w:r>
      <w:proofErr w:type="spellEnd"/>
      <w:r w:rsidRPr="00C34C9E">
        <w:t xml:space="preserve"> </w:t>
      </w:r>
      <w:proofErr w:type="spellStart"/>
      <w:r w:rsidRPr="00C34C9E">
        <w:t>cuối</w:t>
      </w:r>
      <w:proofErr w:type="spellEnd"/>
      <w:r w:rsidRPr="00C34C9E">
        <w:t xml:space="preserve"> </w:t>
      </w:r>
      <w:proofErr w:type="spellStart"/>
      <w:r w:rsidRPr="00C34C9E">
        <w:t>cùng</w:t>
      </w:r>
      <w:proofErr w:type="spellEnd"/>
      <w:r w:rsidRPr="00C34C9E">
        <w:t>.</w:t>
      </w:r>
    </w:p>
    <w:p w14:paraId="070489E3" w14:textId="3CD9224D" w:rsidR="006703DF" w:rsidRPr="00C34C9E" w:rsidRDefault="00000000" w:rsidP="00FF192C">
      <w:pPr>
        <w:pStyle w:val="Heading2"/>
        <w:spacing w:line="360" w:lineRule="auto"/>
        <w:rPr>
          <w:sz w:val="26"/>
          <w:szCs w:val="26"/>
        </w:rPr>
      </w:pPr>
      <w:bookmarkStart w:id="39" w:name="_Toc243253224"/>
      <w:r w:rsidRPr="00C34C9E">
        <w:rPr>
          <w:sz w:val="26"/>
          <w:szCs w:val="26"/>
        </w:rPr>
        <w:lastRenderedPageBreak/>
        <w:t xml:space="preserve">2.5 </w:t>
      </w:r>
      <w:r w:rsidR="006B1486" w:rsidRPr="006B1486">
        <w:rPr>
          <w:sz w:val="26"/>
          <w:szCs w:val="26"/>
        </w:rPr>
        <w:t>LUỒNG ĐƠN HÀNG VÀ TỒN KHO</w:t>
      </w:r>
      <w:bookmarkEnd w:id="39"/>
    </w:p>
    <w:p w14:paraId="542A8C13" w14:textId="1740DE6E" w:rsidR="006703DF" w:rsidRPr="00C34C9E" w:rsidRDefault="00000000" w:rsidP="00FF192C">
      <w:pPr>
        <w:pStyle w:val="bang"/>
      </w:pPr>
      <w:bookmarkStart w:id="40" w:name="_Toc243253513"/>
      <w:bookmarkStart w:id="41" w:name="_Toc243253612"/>
      <w:proofErr w:type="spellStart"/>
      <w:r w:rsidRPr="00C34C9E">
        <w:t>Bảng</w:t>
      </w:r>
      <w:proofErr w:type="spellEnd"/>
      <w:r w:rsidRPr="00C34C9E">
        <w:t xml:space="preserve"> </w:t>
      </w:r>
      <w:bookmarkStart w:id="42" w:name="_Toc15484"/>
      <w:r w:rsidR="00C76480">
        <w:t>2</w:t>
      </w:r>
      <w:r w:rsidR="00C76480">
        <w:rPr>
          <w:lang w:val="vi-VN"/>
        </w:rPr>
        <w:t xml:space="preserve">.4 </w:t>
      </w:r>
      <w:r w:rsidRPr="00C34C9E">
        <w:t xml:space="preserve">Quy </w:t>
      </w:r>
      <w:proofErr w:type="spellStart"/>
      <w:r w:rsidRPr="00C34C9E">
        <w:t>tắc</w:t>
      </w:r>
      <w:proofErr w:type="spellEnd"/>
      <w:r w:rsidRPr="00C34C9E">
        <w:t xml:space="preserve"> </w:t>
      </w:r>
      <w:proofErr w:type="spellStart"/>
      <w:r w:rsidRPr="00C34C9E">
        <w:t>chuyển</w:t>
      </w:r>
      <w:proofErr w:type="spellEnd"/>
      <w:r w:rsidRPr="00C34C9E">
        <w:t xml:space="preserve"> </w:t>
      </w:r>
      <w:proofErr w:type="spellStart"/>
      <w:r w:rsidRPr="00C34C9E">
        <w:t>trạng</w:t>
      </w:r>
      <w:proofErr w:type="spellEnd"/>
      <w:r w:rsidRPr="00C34C9E">
        <w:t xml:space="preserve"> </w:t>
      </w:r>
      <w:proofErr w:type="spellStart"/>
      <w:r w:rsidRPr="00C34C9E">
        <w:t>thái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hàng</w:t>
      </w:r>
      <w:bookmarkEnd w:id="40"/>
      <w:bookmarkEnd w:id="41"/>
      <w:bookmarkEnd w:id="42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082"/>
        <w:gridCol w:w="3118"/>
      </w:tblGrid>
      <w:tr w:rsidR="006703DF" w:rsidRPr="00C34C9E" w14:paraId="58D616DC" w14:textId="77777777" w:rsidTr="00F457C7">
        <w:trPr>
          <w:jc w:val="center"/>
        </w:trPr>
        <w:tc>
          <w:tcPr>
            <w:tcW w:w="1701" w:type="dxa"/>
          </w:tcPr>
          <w:p w14:paraId="7F4CA118" w14:textId="77777777" w:rsidR="006703DF" w:rsidRPr="00557E9C" w:rsidRDefault="00000000" w:rsidP="00FF192C">
            <w:pPr>
              <w:keepNext/>
              <w:spacing w:after="40" w:line="360" w:lineRule="auto"/>
              <w:ind w:firstLine="0"/>
              <w:jc w:val="left"/>
              <w:rPr>
                <w:bCs/>
              </w:rPr>
            </w:pPr>
            <w:proofErr w:type="spellStart"/>
            <w:r w:rsidRPr="00557E9C">
              <w:rPr>
                <w:bCs/>
              </w:rPr>
              <w:t>Trạng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thái</w:t>
            </w:r>
            <w:proofErr w:type="spellEnd"/>
          </w:p>
        </w:tc>
        <w:tc>
          <w:tcPr>
            <w:tcW w:w="4082" w:type="dxa"/>
          </w:tcPr>
          <w:p w14:paraId="39CD2103" w14:textId="77777777" w:rsidR="006703DF" w:rsidRPr="00557E9C" w:rsidRDefault="00000000" w:rsidP="00FF192C">
            <w:pPr>
              <w:keepNext/>
              <w:spacing w:after="40" w:line="360" w:lineRule="auto"/>
              <w:ind w:firstLine="0"/>
              <w:jc w:val="left"/>
              <w:rPr>
                <w:bCs/>
              </w:rPr>
            </w:pPr>
            <w:r w:rsidRPr="00557E9C">
              <w:rPr>
                <w:bCs/>
              </w:rPr>
              <w:t xml:space="preserve">Thao </w:t>
            </w:r>
            <w:proofErr w:type="spellStart"/>
            <w:r w:rsidRPr="00557E9C">
              <w:rPr>
                <w:bCs/>
              </w:rPr>
              <w:t>tác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hợp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lệ</w:t>
            </w:r>
            <w:proofErr w:type="spellEnd"/>
          </w:p>
        </w:tc>
        <w:tc>
          <w:tcPr>
            <w:tcW w:w="3118" w:type="dxa"/>
          </w:tcPr>
          <w:p w14:paraId="0D783D58" w14:textId="77777777" w:rsidR="006703DF" w:rsidRPr="00557E9C" w:rsidRDefault="00000000" w:rsidP="00FF192C">
            <w:pPr>
              <w:keepNext/>
              <w:spacing w:after="40" w:line="360" w:lineRule="auto"/>
              <w:ind w:firstLine="0"/>
              <w:jc w:val="left"/>
              <w:rPr>
                <w:bCs/>
              </w:rPr>
            </w:pPr>
            <w:proofErr w:type="spellStart"/>
            <w:r w:rsidRPr="00557E9C">
              <w:rPr>
                <w:bCs/>
              </w:rPr>
              <w:t>Tác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động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đến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tồn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kho</w:t>
            </w:r>
            <w:proofErr w:type="spellEnd"/>
          </w:p>
        </w:tc>
      </w:tr>
      <w:tr w:rsidR="006703DF" w:rsidRPr="00C34C9E" w14:paraId="56AB460F" w14:textId="77777777" w:rsidTr="00F457C7">
        <w:trPr>
          <w:jc w:val="center"/>
        </w:trPr>
        <w:tc>
          <w:tcPr>
            <w:tcW w:w="1701" w:type="dxa"/>
          </w:tcPr>
          <w:p w14:paraId="2837D11D" w14:textId="77777777" w:rsidR="006703DF" w:rsidRPr="00C34C9E" w:rsidRDefault="00000000" w:rsidP="00FF192C">
            <w:pPr>
              <w:keepNext/>
              <w:spacing w:after="40" w:line="360" w:lineRule="auto"/>
              <w:ind w:firstLine="0"/>
              <w:jc w:val="left"/>
            </w:pPr>
            <w:r w:rsidRPr="00C34C9E">
              <w:t>pending</w:t>
            </w:r>
          </w:p>
        </w:tc>
        <w:tc>
          <w:tcPr>
            <w:tcW w:w="4082" w:type="dxa"/>
          </w:tcPr>
          <w:p w14:paraId="005DFB30" w14:textId="77777777" w:rsidR="006703DF" w:rsidRPr="00C34C9E" w:rsidRDefault="00000000" w:rsidP="00FF192C">
            <w:pPr>
              <w:keepNext/>
              <w:spacing w:after="40" w:line="360" w:lineRule="auto"/>
              <w:ind w:firstLine="0"/>
              <w:jc w:val="left"/>
            </w:pPr>
            <w:r w:rsidRPr="00C34C9E">
              <w:t xml:space="preserve">Admin </w:t>
            </w:r>
            <w:proofErr w:type="spellStart"/>
            <w:r w:rsidRPr="00C34C9E">
              <w:t>chuyển</w:t>
            </w:r>
            <w:proofErr w:type="spellEnd"/>
            <w:r w:rsidRPr="00C34C9E">
              <w:t xml:space="preserve"> processing; </w:t>
            </w:r>
            <w:proofErr w:type="spellStart"/>
            <w:r w:rsidRPr="00C34C9E">
              <w:t>khách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sở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hữu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hoặc</w:t>
            </w:r>
            <w:proofErr w:type="spellEnd"/>
            <w:r w:rsidRPr="00C34C9E">
              <w:t xml:space="preserve"> Admin </w:t>
            </w:r>
            <w:proofErr w:type="spellStart"/>
            <w:r w:rsidRPr="00C34C9E">
              <w:t>hủy</w:t>
            </w:r>
            <w:proofErr w:type="spellEnd"/>
            <w:r w:rsidRPr="00C34C9E">
              <w:t>.</w:t>
            </w:r>
          </w:p>
        </w:tc>
        <w:tc>
          <w:tcPr>
            <w:tcW w:w="3118" w:type="dxa"/>
          </w:tcPr>
          <w:p w14:paraId="307A1603" w14:textId="77777777" w:rsidR="006703DF" w:rsidRPr="00C34C9E" w:rsidRDefault="00000000" w:rsidP="00FF192C">
            <w:pPr>
              <w:keepNext/>
              <w:spacing w:after="40" w:line="360" w:lineRule="auto"/>
              <w:ind w:firstLine="0"/>
              <w:jc w:val="left"/>
            </w:pPr>
            <w:proofErr w:type="spellStart"/>
            <w:r w:rsidRPr="00C34C9E">
              <w:t>Đã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trừ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kho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khi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đặt</w:t>
            </w:r>
            <w:proofErr w:type="spellEnd"/>
            <w:r w:rsidRPr="00C34C9E">
              <w:t xml:space="preserve">; </w:t>
            </w:r>
            <w:proofErr w:type="spellStart"/>
            <w:r w:rsidRPr="00C34C9E">
              <w:t>hủy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thì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hoàn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lại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số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lượng</w:t>
            </w:r>
            <w:proofErr w:type="spellEnd"/>
            <w:r w:rsidRPr="00C34C9E">
              <w:t>.</w:t>
            </w:r>
          </w:p>
        </w:tc>
      </w:tr>
      <w:tr w:rsidR="006703DF" w:rsidRPr="00C34C9E" w14:paraId="3C77B4F3" w14:textId="77777777" w:rsidTr="00F457C7">
        <w:trPr>
          <w:jc w:val="center"/>
        </w:trPr>
        <w:tc>
          <w:tcPr>
            <w:tcW w:w="1701" w:type="dxa"/>
          </w:tcPr>
          <w:p w14:paraId="03AB94EE" w14:textId="77777777" w:rsidR="006703DF" w:rsidRPr="00C34C9E" w:rsidRDefault="00000000" w:rsidP="00FF192C">
            <w:pPr>
              <w:keepNext/>
              <w:spacing w:after="40" w:line="360" w:lineRule="auto"/>
              <w:ind w:firstLine="0"/>
              <w:jc w:val="left"/>
            </w:pPr>
            <w:r w:rsidRPr="00C34C9E">
              <w:t>processing</w:t>
            </w:r>
          </w:p>
        </w:tc>
        <w:tc>
          <w:tcPr>
            <w:tcW w:w="4082" w:type="dxa"/>
          </w:tcPr>
          <w:p w14:paraId="687D1C04" w14:textId="77777777" w:rsidR="006703DF" w:rsidRPr="00C34C9E" w:rsidRDefault="00000000" w:rsidP="00FF192C">
            <w:pPr>
              <w:keepNext/>
              <w:spacing w:after="40" w:line="360" w:lineRule="auto"/>
              <w:ind w:firstLine="0"/>
              <w:jc w:val="left"/>
            </w:pPr>
            <w:r w:rsidRPr="00C34C9E">
              <w:t xml:space="preserve">Admin </w:t>
            </w:r>
            <w:proofErr w:type="spellStart"/>
            <w:r w:rsidRPr="00C34C9E">
              <w:t>chuyển</w:t>
            </w:r>
            <w:proofErr w:type="spellEnd"/>
            <w:r w:rsidRPr="00C34C9E">
              <w:t xml:space="preserve"> completed </w:t>
            </w:r>
            <w:proofErr w:type="spellStart"/>
            <w:r w:rsidRPr="00C34C9E">
              <w:t>hoặc</w:t>
            </w:r>
            <w:proofErr w:type="spellEnd"/>
            <w:r w:rsidRPr="00C34C9E">
              <w:t xml:space="preserve"> cancelled.</w:t>
            </w:r>
          </w:p>
        </w:tc>
        <w:tc>
          <w:tcPr>
            <w:tcW w:w="3118" w:type="dxa"/>
          </w:tcPr>
          <w:p w14:paraId="22A8B014" w14:textId="77777777" w:rsidR="006703DF" w:rsidRPr="00C34C9E" w:rsidRDefault="00000000" w:rsidP="00FF192C">
            <w:pPr>
              <w:keepNext/>
              <w:spacing w:after="40" w:line="360" w:lineRule="auto"/>
              <w:ind w:firstLine="0"/>
              <w:jc w:val="left"/>
            </w:pPr>
            <w:r w:rsidRPr="00C34C9E">
              <w:t xml:space="preserve">Hoàn </w:t>
            </w:r>
            <w:proofErr w:type="spellStart"/>
            <w:r w:rsidRPr="00C34C9E">
              <w:t>thành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giữ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nguyên</w:t>
            </w:r>
            <w:proofErr w:type="spellEnd"/>
            <w:r w:rsidRPr="00C34C9E">
              <w:t xml:space="preserve">; </w:t>
            </w:r>
            <w:proofErr w:type="spellStart"/>
            <w:r w:rsidRPr="00C34C9E">
              <w:t>hủy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hoàn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lại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số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lượng</w:t>
            </w:r>
            <w:proofErr w:type="spellEnd"/>
            <w:r w:rsidRPr="00C34C9E">
              <w:t>.</w:t>
            </w:r>
          </w:p>
        </w:tc>
      </w:tr>
      <w:tr w:rsidR="006703DF" w:rsidRPr="00C34C9E" w14:paraId="71E70C8E" w14:textId="77777777" w:rsidTr="00F457C7">
        <w:trPr>
          <w:jc w:val="center"/>
        </w:trPr>
        <w:tc>
          <w:tcPr>
            <w:tcW w:w="1701" w:type="dxa"/>
          </w:tcPr>
          <w:p w14:paraId="5765A545" w14:textId="77777777" w:rsidR="006703DF" w:rsidRPr="00C34C9E" w:rsidRDefault="00000000" w:rsidP="00FF192C">
            <w:pPr>
              <w:keepNext/>
              <w:spacing w:after="40" w:line="360" w:lineRule="auto"/>
              <w:ind w:firstLine="0"/>
              <w:jc w:val="left"/>
            </w:pPr>
            <w:r w:rsidRPr="00C34C9E">
              <w:t>completed</w:t>
            </w:r>
          </w:p>
        </w:tc>
        <w:tc>
          <w:tcPr>
            <w:tcW w:w="4082" w:type="dxa"/>
          </w:tcPr>
          <w:p w14:paraId="71821D7B" w14:textId="77777777" w:rsidR="006703DF" w:rsidRPr="00C34C9E" w:rsidRDefault="00000000" w:rsidP="00FF192C">
            <w:pPr>
              <w:keepNext/>
              <w:spacing w:after="40" w:line="360" w:lineRule="auto"/>
              <w:ind w:firstLine="0"/>
              <w:jc w:val="left"/>
            </w:pPr>
            <w:proofErr w:type="spellStart"/>
            <w:r w:rsidRPr="00C34C9E">
              <w:t>Đọc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lại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thông</w:t>
            </w:r>
            <w:proofErr w:type="spellEnd"/>
            <w:r w:rsidRPr="00C34C9E">
              <w:t xml:space="preserve"> tin; </w:t>
            </w:r>
            <w:proofErr w:type="spellStart"/>
            <w:r w:rsidRPr="00C34C9E">
              <w:t>không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hủy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trong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phạm</w:t>
            </w:r>
            <w:proofErr w:type="spellEnd"/>
            <w:r w:rsidRPr="00C34C9E">
              <w:t xml:space="preserve"> vi </w:t>
            </w:r>
            <w:proofErr w:type="spellStart"/>
            <w:r w:rsidRPr="00C34C9E">
              <w:t>hiện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tại</w:t>
            </w:r>
            <w:proofErr w:type="spellEnd"/>
            <w:r w:rsidRPr="00C34C9E">
              <w:t>.</w:t>
            </w:r>
          </w:p>
        </w:tc>
        <w:tc>
          <w:tcPr>
            <w:tcW w:w="3118" w:type="dxa"/>
          </w:tcPr>
          <w:p w14:paraId="27B1FA96" w14:textId="77777777" w:rsidR="006703DF" w:rsidRPr="00C34C9E" w:rsidRDefault="00000000" w:rsidP="00FF192C">
            <w:pPr>
              <w:keepNext/>
              <w:spacing w:after="40" w:line="360" w:lineRule="auto"/>
              <w:ind w:firstLine="0"/>
              <w:jc w:val="left"/>
            </w:pPr>
            <w:proofErr w:type="spellStart"/>
            <w:r w:rsidRPr="00C34C9E">
              <w:t>Không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hoàn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kho</w:t>
            </w:r>
            <w:proofErr w:type="spellEnd"/>
            <w:r w:rsidRPr="00C34C9E">
              <w:t>.</w:t>
            </w:r>
          </w:p>
        </w:tc>
      </w:tr>
      <w:tr w:rsidR="006703DF" w:rsidRPr="00C34C9E" w14:paraId="00023A18" w14:textId="77777777" w:rsidTr="00F457C7">
        <w:trPr>
          <w:jc w:val="center"/>
        </w:trPr>
        <w:tc>
          <w:tcPr>
            <w:tcW w:w="1701" w:type="dxa"/>
          </w:tcPr>
          <w:p w14:paraId="47D9890A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>cancelled</w:t>
            </w:r>
          </w:p>
        </w:tc>
        <w:tc>
          <w:tcPr>
            <w:tcW w:w="4082" w:type="dxa"/>
          </w:tcPr>
          <w:p w14:paraId="7F6B1C5F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r w:rsidRPr="00C34C9E">
              <w:t xml:space="preserve">Xem </w:t>
            </w:r>
            <w:proofErr w:type="spellStart"/>
            <w:r w:rsidRPr="00C34C9E">
              <w:t>lại</w:t>
            </w:r>
            <w:proofErr w:type="spellEnd"/>
            <w:r w:rsidRPr="00C34C9E">
              <w:t xml:space="preserve">; request </w:t>
            </w:r>
            <w:proofErr w:type="spellStart"/>
            <w:r w:rsidRPr="00C34C9E">
              <w:t>hủy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lặp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không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tạo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lần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hoàn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kho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mới</w:t>
            </w:r>
            <w:proofErr w:type="spellEnd"/>
            <w:r w:rsidRPr="00C34C9E">
              <w:t>.</w:t>
            </w:r>
          </w:p>
        </w:tc>
        <w:tc>
          <w:tcPr>
            <w:tcW w:w="3118" w:type="dxa"/>
          </w:tcPr>
          <w:p w14:paraId="4B2C5D40" w14:textId="77777777" w:rsidR="006703DF" w:rsidRPr="00C34C9E" w:rsidRDefault="00000000" w:rsidP="00FF192C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Chỉ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hoàn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một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lần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khi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chuyển</w:t>
            </w:r>
            <w:proofErr w:type="spellEnd"/>
            <w:r w:rsidRPr="00C34C9E">
              <w:t xml:space="preserve"> sang cancelled.</w:t>
            </w:r>
          </w:p>
        </w:tc>
      </w:tr>
    </w:tbl>
    <w:p w14:paraId="707B5606" w14:textId="77777777" w:rsidR="006703DF" w:rsidRPr="00C34C9E" w:rsidRDefault="006703DF" w:rsidP="00FF192C">
      <w:pPr>
        <w:spacing w:after="0" w:line="360" w:lineRule="auto"/>
      </w:pPr>
    </w:p>
    <w:p w14:paraId="46A023EF" w14:textId="77777777" w:rsidR="006703DF" w:rsidRPr="00C34C9E" w:rsidRDefault="00000000" w:rsidP="00FF192C">
      <w:pPr>
        <w:spacing w:line="360" w:lineRule="auto"/>
        <w:ind w:firstLine="720"/>
      </w:pPr>
      <w:proofErr w:type="spellStart"/>
      <w:r w:rsidRPr="00C34C9E">
        <w:t>Tạo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trừ</w:t>
      </w:r>
      <w:proofErr w:type="spellEnd"/>
      <w:r w:rsidRPr="00C34C9E">
        <w:t xml:space="preserve"> </w:t>
      </w:r>
      <w:proofErr w:type="spellStart"/>
      <w:r w:rsidRPr="00C34C9E">
        <w:t>kho</w:t>
      </w:r>
      <w:proofErr w:type="spellEnd"/>
      <w:r w:rsidRPr="00C34C9E">
        <w:t xml:space="preserve"> </w:t>
      </w:r>
      <w:proofErr w:type="spellStart"/>
      <w:r w:rsidRPr="00C34C9E">
        <w:t>nằm</w:t>
      </w:r>
      <w:proofErr w:type="spellEnd"/>
      <w:r w:rsidRPr="00C34C9E">
        <w:t xml:space="preserve"> </w:t>
      </w:r>
      <w:proofErr w:type="spellStart"/>
      <w:r w:rsidRPr="00C34C9E">
        <w:t>trong</w:t>
      </w:r>
      <w:proofErr w:type="spellEnd"/>
      <w:r w:rsidRPr="00C34C9E">
        <w:t xml:space="preserve"> </w:t>
      </w:r>
      <w:proofErr w:type="spellStart"/>
      <w:r w:rsidRPr="00C34C9E">
        <w:t>cùng</w:t>
      </w:r>
      <w:proofErr w:type="spellEnd"/>
      <w:r w:rsidRPr="00C34C9E">
        <w:t xml:space="preserve"> </w:t>
      </w:r>
      <w:proofErr w:type="spellStart"/>
      <w:r w:rsidRPr="00C34C9E">
        <w:t>một</w:t>
      </w:r>
      <w:proofErr w:type="spellEnd"/>
      <w:r w:rsidRPr="00C34C9E">
        <w:t xml:space="preserve"> transaction. Server </w:t>
      </w:r>
      <w:proofErr w:type="spellStart"/>
      <w:r w:rsidRPr="00C34C9E">
        <w:t>khóa</w:t>
      </w:r>
      <w:proofErr w:type="spellEnd"/>
      <w:r w:rsidRPr="00C34C9E">
        <w:t xml:space="preserve"> </w:t>
      </w:r>
      <w:proofErr w:type="spellStart"/>
      <w:r w:rsidRPr="00C34C9E">
        <w:t>các</w:t>
      </w:r>
      <w:proofErr w:type="spellEnd"/>
      <w:r w:rsidRPr="00C34C9E">
        <w:t xml:space="preserve"> </w:t>
      </w:r>
      <w:proofErr w:type="spellStart"/>
      <w:r w:rsidRPr="00C34C9E">
        <w:t>dòng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,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tra</w:t>
      </w:r>
      <w:proofErr w:type="spellEnd"/>
      <w:r w:rsidRPr="00C34C9E">
        <w:t xml:space="preserve"> </w:t>
      </w:r>
      <w:proofErr w:type="spellStart"/>
      <w:r w:rsidRPr="00C34C9E">
        <w:t>lại</w:t>
      </w:r>
      <w:proofErr w:type="spellEnd"/>
      <w:r w:rsidRPr="00C34C9E">
        <w:t xml:space="preserve"> </w:t>
      </w:r>
      <w:proofErr w:type="spellStart"/>
      <w:r w:rsidRPr="00C34C9E">
        <w:t>số</w:t>
      </w:r>
      <w:proofErr w:type="spellEnd"/>
      <w:r w:rsidRPr="00C34C9E">
        <w:t xml:space="preserve"> </w:t>
      </w:r>
      <w:proofErr w:type="spellStart"/>
      <w:r w:rsidRPr="00C34C9E">
        <w:t>lượng</w:t>
      </w:r>
      <w:proofErr w:type="spellEnd"/>
      <w:r w:rsidRPr="00C34C9E">
        <w:t xml:space="preserve"> </w:t>
      </w:r>
      <w:proofErr w:type="spellStart"/>
      <w:r w:rsidRPr="00C34C9E">
        <w:t>hiện</w:t>
      </w:r>
      <w:proofErr w:type="spellEnd"/>
      <w:r w:rsidRPr="00C34C9E">
        <w:t xml:space="preserve"> </w:t>
      </w:r>
      <w:proofErr w:type="spellStart"/>
      <w:r w:rsidRPr="00C34C9E">
        <w:t>còn</w:t>
      </w:r>
      <w:proofErr w:type="spellEnd"/>
      <w:r w:rsidRPr="00C34C9E">
        <w:t xml:space="preserve"> </w:t>
      </w:r>
      <w:proofErr w:type="spellStart"/>
      <w:r w:rsidRPr="00C34C9E">
        <w:t>rồi</w:t>
      </w:r>
      <w:proofErr w:type="spellEnd"/>
      <w:r w:rsidRPr="00C34C9E">
        <w:t xml:space="preserve"> </w:t>
      </w:r>
      <w:proofErr w:type="spellStart"/>
      <w:r w:rsidRPr="00C34C9E">
        <w:t>mới</w:t>
      </w:r>
      <w:proofErr w:type="spellEnd"/>
      <w:r w:rsidRPr="00C34C9E">
        <w:t xml:space="preserve"> </w:t>
      </w:r>
      <w:proofErr w:type="spellStart"/>
      <w:r w:rsidRPr="00C34C9E">
        <w:t>ghi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các</w:t>
      </w:r>
      <w:proofErr w:type="spellEnd"/>
      <w:r w:rsidRPr="00C34C9E">
        <w:t xml:space="preserve"> </w:t>
      </w:r>
      <w:proofErr w:type="spellStart"/>
      <w:r w:rsidRPr="00C34C9E">
        <w:t>dòng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. </w:t>
      </w:r>
      <w:proofErr w:type="spellStart"/>
      <w:r w:rsidRPr="00C34C9E">
        <w:t>Nếu</w:t>
      </w:r>
      <w:proofErr w:type="spellEnd"/>
      <w:r w:rsidRPr="00C34C9E">
        <w:t xml:space="preserve">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bước</w:t>
      </w:r>
      <w:proofErr w:type="spellEnd"/>
      <w:r w:rsidRPr="00C34C9E">
        <w:t xml:space="preserve"> </w:t>
      </w:r>
      <w:proofErr w:type="spellStart"/>
      <w:r w:rsidRPr="00C34C9E">
        <w:t>lỗi</w:t>
      </w:r>
      <w:proofErr w:type="spellEnd"/>
      <w:r w:rsidRPr="00C34C9E">
        <w:t xml:space="preserve">, </w:t>
      </w:r>
      <w:proofErr w:type="spellStart"/>
      <w:r w:rsidRPr="00C34C9E">
        <w:t>toàn</w:t>
      </w:r>
      <w:proofErr w:type="spellEnd"/>
      <w:r w:rsidRPr="00C34C9E">
        <w:t xml:space="preserve"> </w:t>
      </w:r>
      <w:proofErr w:type="spellStart"/>
      <w:r w:rsidRPr="00C34C9E">
        <w:t>bộ</w:t>
      </w:r>
      <w:proofErr w:type="spellEnd"/>
      <w:r w:rsidRPr="00C34C9E">
        <w:t xml:space="preserve"> </w:t>
      </w:r>
      <w:proofErr w:type="spellStart"/>
      <w:r w:rsidRPr="00C34C9E">
        <w:t>giao</w:t>
      </w:r>
      <w:proofErr w:type="spellEnd"/>
      <w:r w:rsidRPr="00C34C9E">
        <w:t xml:space="preserve"> </w:t>
      </w:r>
      <w:proofErr w:type="spellStart"/>
      <w:r w:rsidRPr="00C34C9E">
        <w:t>dịch</w:t>
      </w:r>
      <w:proofErr w:type="spellEnd"/>
      <w:r w:rsidRPr="00C34C9E">
        <w:t xml:space="preserve"> rollback. </w:t>
      </w:r>
      <w:proofErr w:type="spellStart"/>
      <w:r w:rsidRPr="00C34C9E">
        <w:t>Giỏ</w:t>
      </w:r>
      <w:proofErr w:type="spellEnd"/>
      <w:r w:rsidRPr="00C34C9E">
        <w:t xml:space="preserve"> </w:t>
      </w:r>
      <w:proofErr w:type="spellStart"/>
      <w:r w:rsidRPr="00C34C9E">
        <w:t>chỉ</w:t>
      </w:r>
      <w:proofErr w:type="spellEnd"/>
      <w:r w:rsidRPr="00C34C9E">
        <w:t xml:space="preserve"> </w:t>
      </w:r>
      <w:proofErr w:type="spellStart"/>
      <w:r w:rsidRPr="00C34C9E">
        <w:t>bị</w:t>
      </w:r>
      <w:proofErr w:type="spellEnd"/>
      <w:r w:rsidRPr="00C34C9E">
        <w:t xml:space="preserve"> </w:t>
      </w:r>
      <w:proofErr w:type="spellStart"/>
      <w:r w:rsidRPr="00C34C9E">
        <w:t>xóa</w:t>
      </w:r>
      <w:proofErr w:type="spellEnd"/>
      <w:r w:rsidRPr="00C34C9E">
        <w:t xml:space="preserve"> </w:t>
      </w:r>
      <w:proofErr w:type="spellStart"/>
      <w:r w:rsidRPr="00C34C9E">
        <w:t>khi</w:t>
      </w:r>
      <w:proofErr w:type="spellEnd"/>
      <w:r w:rsidRPr="00C34C9E">
        <w:t xml:space="preserve"> </w:t>
      </w:r>
      <w:proofErr w:type="spellStart"/>
      <w:r w:rsidRPr="00C34C9E">
        <w:t>đặt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 </w:t>
      </w:r>
      <w:proofErr w:type="spellStart"/>
      <w:r w:rsidRPr="00C34C9E">
        <w:t>thành</w:t>
      </w:r>
      <w:proofErr w:type="spellEnd"/>
      <w:r w:rsidRPr="00C34C9E">
        <w:t xml:space="preserve"> </w:t>
      </w:r>
      <w:proofErr w:type="spellStart"/>
      <w:r w:rsidRPr="00C34C9E">
        <w:t>công</w:t>
      </w:r>
      <w:proofErr w:type="spellEnd"/>
      <w:r w:rsidRPr="00C34C9E">
        <w:t xml:space="preserve">; </w:t>
      </w:r>
      <w:proofErr w:type="spellStart"/>
      <w:r w:rsidRPr="00C34C9E">
        <w:t>khách</w:t>
      </w:r>
      <w:proofErr w:type="spellEnd"/>
      <w:r w:rsidRPr="00C34C9E">
        <w:t xml:space="preserve"> </w:t>
      </w:r>
      <w:proofErr w:type="spellStart"/>
      <w:r w:rsidRPr="00C34C9E">
        <w:t>còn</w:t>
      </w:r>
      <w:proofErr w:type="spellEnd"/>
      <w:r w:rsidRPr="00C34C9E">
        <w:t xml:space="preserve"> </w:t>
      </w:r>
      <w:proofErr w:type="spellStart"/>
      <w:r w:rsidRPr="00C34C9E">
        <w:t>cơ</w:t>
      </w:r>
      <w:proofErr w:type="spellEnd"/>
      <w:r w:rsidRPr="00C34C9E">
        <w:t xml:space="preserve"> </w:t>
      </w:r>
      <w:proofErr w:type="spellStart"/>
      <w:r w:rsidRPr="00C34C9E">
        <w:t>hội</w:t>
      </w:r>
      <w:proofErr w:type="spellEnd"/>
      <w:r w:rsidRPr="00C34C9E">
        <w:t xml:space="preserve"> </w:t>
      </w:r>
      <w:proofErr w:type="spellStart"/>
      <w:r w:rsidRPr="00C34C9E">
        <w:t>sửa</w:t>
      </w:r>
      <w:proofErr w:type="spellEnd"/>
      <w:r w:rsidRPr="00C34C9E">
        <w:t xml:space="preserve"> </w:t>
      </w:r>
      <w:proofErr w:type="spellStart"/>
      <w:r w:rsidRPr="00C34C9E">
        <w:t>giỏ</w:t>
      </w:r>
      <w:proofErr w:type="spellEnd"/>
      <w:r w:rsidRPr="00C34C9E">
        <w:t xml:space="preserve"> </w:t>
      </w:r>
      <w:proofErr w:type="spellStart"/>
      <w:r w:rsidRPr="00C34C9E">
        <w:t>khi</w:t>
      </w:r>
      <w:proofErr w:type="spellEnd"/>
      <w:r w:rsidRPr="00C34C9E">
        <w:t xml:space="preserve"> </w:t>
      </w:r>
      <w:proofErr w:type="spellStart"/>
      <w:r w:rsidRPr="00C34C9E">
        <w:t>hệ</w:t>
      </w:r>
      <w:proofErr w:type="spellEnd"/>
      <w:r w:rsidRPr="00C34C9E">
        <w:t xml:space="preserve"> </w:t>
      </w:r>
      <w:proofErr w:type="spellStart"/>
      <w:r w:rsidRPr="00C34C9E">
        <w:t>thống</w:t>
      </w:r>
      <w:proofErr w:type="spellEnd"/>
      <w:r w:rsidRPr="00C34C9E">
        <w:t xml:space="preserve"> </w:t>
      </w:r>
      <w:proofErr w:type="spellStart"/>
      <w:r w:rsidRPr="00C34C9E">
        <w:t>từ</w:t>
      </w:r>
      <w:proofErr w:type="spellEnd"/>
      <w:r w:rsidRPr="00C34C9E">
        <w:t xml:space="preserve"> </w:t>
      </w:r>
      <w:proofErr w:type="spellStart"/>
      <w:r w:rsidRPr="00C34C9E">
        <w:t>chối</w:t>
      </w:r>
      <w:proofErr w:type="spellEnd"/>
      <w:r w:rsidRPr="00C34C9E">
        <w:t xml:space="preserve"> </w:t>
      </w:r>
      <w:proofErr w:type="spellStart"/>
      <w:r w:rsidRPr="00C34C9E">
        <w:t>vì</w:t>
      </w:r>
      <w:proofErr w:type="spellEnd"/>
      <w:r w:rsidRPr="00C34C9E">
        <w:t xml:space="preserve"> </w:t>
      </w:r>
      <w:proofErr w:type="spellStart"/>
      <w:r w:rsidRPr="00C34C9E">
        <w:t>thiếu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>.</w:t>
      </w:r>
    </w:p>
    <w:p w14:paraId="088F63EA" w14:textId="77777777" w:rsidR="006703DF" w:rsidRPr="00C34C9E" w:rsidRDefault="00000000" w:rsidP="00FF192C">
      <w:pPr>
        <w:spacing w:line="360" w:lineRule="auto"/>
        <w:ind w:firstLine="720"/>
      </w:pPr>
      <w:proofErr w:type="spellStart"/>
      <w:r w:rsidRPr="00C34C9E">
        <w:t>Ví</w:t>
      </w:r>
      <w:proofErr w:type="spellEnd"/>
      <w:r w:rsidRPr="00C34C9E">
        <w:t xml:space="preserve"> </w:t>
      </w:r>
      <w:proofErr w:type="spellStart"/>
      <w:r w:rsidRPr="00C34C9E">
        <w:t>dụ</w:t>
      </w:r>
      <w:proofErr w:type="spellEnd"/>
      <w:r w:rsidRPr="00C34C9E">
        <w:t xml:space="preserve"> </w:t>
      </w:r>
      <w:proofErr w:type="spellStart"/>
      <w:r w:rsidRPr="00C34C9E">
        <w:t>kho</w:t>
      </w:r>
      <w:proofErr w:type="spellEnd"/>
      <w:r w:rsidRPr="00C34C9E">
        <w:t xml:space="preserve"> </w:t>
      </w:r>
      <w:proofErr w:type="spellStart"/>
      <w:r w:rsidRPr="00C34C9E">
        <w:t>chỉ</w:t>
      </w:r>
      <w:proofErr w:type="spellEnd"/>
      <w:r w:rsidRPr="00C34C9E">
        <w:t xml:space="preserve"> </w:t>
      </w:r>
      <w:proofErr w:type="spellStart"/>
      <w:r w:rsidRPr="00C34C9E">
        <w:t>còn</w:t>
      </w:r>
      <w:proofErr w:type="spellEnd"/>
      <w:r w:rsidRPr="00C34C9E">
        <w:t xml:space="preserve">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món</w:t>
      </w:r>
      <w:proofErr w:type="spellEnd"/>
      <w:r w:rsidRPr="00C34C9E">
        <w:t xml:space="preserve"> </w:t>
      </w:r>
      <w:proofErr w:type="spellStart"/>
      <w:r w:rsidRPr="00C34C9E">
        <w:t>nhưng</w:t>
      </w:r>
      <w:proofErr w:type="spellEnd"/>
      <w:r w:rsidRPr="00C34C9E">
        <w:t xml:space="preserve"> </w:t>
      </w:r>
      <w:proofErr w:type="spellStart"/>
      <w:r w:rsidRPr="00C34C9E">
        <w:t>hai</w:t>
      </w:r>
      <w:proofErr w:type="spellEnd"/>
      <w:r w:rsidRPr="00C34C9E">
        <w:t xml:space="preserve"> </w:t>
      </w:r>
      <w:proofErr w:type="spellStart"/>
      <w:r w:rsidRPr="00C34C9E">
        <w:t>khách</w:t>
      </w:r>
      <w:proofErr w:type="spellEnd"/>
      <w:r w:rsidRPr="00C34C9E">
        <w:t xml:space="preserve"> </w:t>
      </w:r>
      <w:proofErr w:type="spellStart"/>
      <w:r w:rsidRPr="00C34C9E">
        <w:t>cùng</w:t>
      </w:r>
      <w:proofErr w:type="spellEnd"/>
      <w:r w:rsidRPr="00C34C9E">
        <w:t xml:space="preserve"> </w:t>
      </w:r>
      <w:proofErr w:type="spellStart"/>
      <w:r w:rsidRPr="00C34C9E">
        <w:t>mở</w:t>
      </w:r>
      <w:proofErr w:type="spellEnd"/>
      <w:r w:rsidRPr="00C34C9E">
        <w:t xml:space="preserve"> checkout. </w:t>
      </w:r>
      <w:proofErr w:type="spellStart"/>
      <w:r w:rsidRPr="00C34C9E">
        <w:t>Việc</w:t>
      </w:r>
      <w:proofErr w:type="spellEnd"/>
      <w:r w:rsidRPr="00C34C9E">
        <w:t xml:space="preserve">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tra</w:t>
      </w:r>
      <w:proofErr w:type="spellEnd"/>
      <w:r w:rsidRPr="00C34C9E">
        <w:t xml:space="preserve"> </w:t>
      </w:r>
      <w:proofErr w:type="spellStart"/>
      <w:r w:rsidRPr="00C34C9E">
        <w:t>tồn</w:t>
      </w:r>
      <w:proofErr w:type="spellEnd"/>
      <w:r w:rsidRPr="00C34C9E">
        <w:t xml:space="preserve"> </w:t>
      </w:r>
      <w:proofErr w:type="spellStart"/>
      <w:r w:rsidRPr="00C34C9E">
        <w:t>trên</w:t>
      </w:r>
      <w:proofErr w:type="spellEnd"/>
      <w:r w:rsidRPr="00C34C9E">
        <w:t xml:space="preserve"> </w:t>
      </w:r>
      <w:proofErr w:type="spellStart"/>
      <w:r w:rsidRPr="00C34C9E">
        <w:t>giao</w:t>
      </w:r>
      <w:proofErr w:type="spellEnd"/>
      <w:r w:rsidRPr="00C34C9E">
        <w:t xml:space="preserve"> </w:t>
      </w:r>
      <w:proofErr w:type="spellStart"/>
      <w:r w:rsidRPr="00C34C9E">
        <w:t>diện</w:t>
      </w:r>
      <w:proofErr w:type="spellEnd"/>
      <w:r w:rsidRPr="00C34C9E">
        <w:t xml:space="preserve"> </w:t>
      </w:r>
      <w:proofErr w:type="spellStart"/>
      <w:r w:rsidRPr="00C34C9E">
        <w:t>trước</w:t>
      </w:r>
      <w:proofErr w:type="spellEnd"/>
      <w:r w:rsidRPr="00C34C9E">
        <w:t xml:space="preserve"> </w:t>
      </w:r>
      <w:proofErr w:type="spellStart"/>
      <w:r w:rsidRPr="00C34C9E">
        <w:t>đó</w:t>
      </w:r>
      <w:proofErr w:type="spellEnd"/>
      <w:r w:rsidRPr="00C34C9E">
        <w:t xml:space="preserve"> </w:t>
      </w:r>
      <w:proofErr w:type="spellStart"/>
      <w:r w:rsidRPr="00C34C9E">
        <w:t>chưa</w:t>
      </w:r>
      <w:proofErr w:type="spellEnd"/>
      <w:r w:rsidRPr="00C34C9E">
        <w:t xml:space="preserve"> </w:t>
      </w:r>
      <w:proofErr w:type="spellStart"/>
      <w:r w:rsidRPr="00C34C9E">
        <w:t>đủ</w:t>
      </w:r>
      <w:proofErr w:type="spellEnd"/>
      <w:r w:rsidRPr="00C34C9E">
        <w:t xml:space="preserve">. </w:t>
      </w:r>
      <w:proofErr w:type="spellStart"/>
      <w:r w:rsidRPr="00C34C9E">
        <w:t>Khách</w:t>
      </w:r>
      <w:proofErr w:type="spellEnd"/>
      <w:r w:rsidRPr="00C34C9E">
        <w:t xml:space="preserve"> </w:t>
      </w:r>
      <w:proofErr w:type="spellStart"/>
      <w:r w:rsidRPr="00C34C9E">
        <w:t>thứ</w:t>
      </w:r>
      <w:proofErr w:type="spellEnd"/>
      <w:r w:rsidRPr="00C34C9E">
        <w:t xml:space="preserve"> </w:t>
      </w:r>
      <w:proofErr w:type="spellStart"/>
      <w:r w:rsidRPr="00C34C9E">
        <w:t>hai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thể</w:t>
      </w:r>
      <w:proofErr w:type="spellEnd"/>
      <w:r w:rsidRPr="00C34C9E">
        <w:t xml:space="preserve"> </w:t>
      </w:r>
      <w:proofErr w:type="spellStart"/>
      <w:r w:rsidRPr="00C34C9E">
        <w:t>nhìn</w:t>
      </w:r>
      <w:proofErr w:type="spellEnd"/>
      <w:r w:rsidRPr="00C34C9E">
        <w:t xml:space="preserve"> </w:t>
      </w:r>
      <w:proofErr w:type="spellStart"/>
      <w:r w:rsidRPr="00C34C9E">
        <w:t>thấy</w:t>
      </w:r>
      <w:proofErr w:type="spellEnd"/>
      <w:r w:rsidRPr="00C34C9E">
        <w:t xml:space="preserve"> </w:t>
      </w:r>
      <w:proofErr w:type="spellStart"/>
      <w:r w:rsidRPr="00C34C9E">
        <w:t>dữ</w:t>
      </w:r>
      <w:proofErr w:type="spellEnd"/>
      <w:r w:rsidRPr="00C34C9E">
        <w:t xml:space="preserve"> </w:t>
      </w:r>
      <w:proofErr w:type="spellStart"/>
      <w:r w:rsidRPr="00C34C9E">
        <w:t>liệu</w:t>
      </w:r>
      <w:proofErr w:type="spellEnd"/>
      <w:r w:rsidRPr="00C34C9E">
        <w:t xml:space="preserve"> </w:t>
      </w:r>
      <w:proofErr w:type="spellStart"/>
      <w:r w:rsidRPr="00C34C9E">
        <w:t>cũ</w:t>
      </w:r>
      <w:proofErr w:type="spellEnd"/>
      <w:r w:rsidRPr="00C34C9E">
        <w:t xml:space="preserve">; server </w:t>
      </w:r>
      <w:proofErr w:type="spellStart"/>
      <w:r w:rsidRPr="00C34C9E">
        <w:t>cần</w:t>
      </w:r>
      <w:proofErr w:type="spellEnd"/>
      <w:r w:rsidRPr="00C34C9E">
        <w:t xml:space="preserve"> </w:t>
      </w:r>
      <w:proofErr w:type="spellStart"/>
      <w:r w:rsidRPr="00C34C9E">
        <w:t>đọc</w:t>
      </w:r>
      <w:proofErr w:type="spellEnd"/>
      <w:r w:rsidRPr="00C34C9E">
        <w:t xml:space="preserve"> </w:t>
      </w:r>
      <w:proofErr w:type="spellStart"/>
      <w:r w:rsidRPr="00C34C9E">
        <w:t>lại</w:t>
      </w:r>
      <w:proofErr w:type="spellEnd"/>
      <w:r w:rsidRPr="00C34C9E">
        <w:t xml:space="preserve"> </w:t>
      </w:r>
      <w:proofErr w:type="spellStart"/>
      <w:r w:rsidRPr="00C34C9E">
        <w:t>trong</w:t>
      </w:r>
      <w:proofErr w:type="spellEnd"/>
      <w:r w:rsidRPr="00C34C9E">
        <w:t xml:space="preserve"> </w:t>
      </w:r>
      <w:proofErr w:type="spellStart"/>
      <w:r w:rsidRPr="00C34C9E">
        <w:t>giao</w:t>
      </w:r>
      <w:proofErr w:type="spellEnd"/>
      <w:r w:rsidRPr="00C34C9E">
        <w:t xml:space="preserve"> </w:t>
      </w:r>
      <w:proofErr w:type="spellStart"/>
      <w:r w:rsidRPr="00C34C9E">
        <w:t>dịch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khóa</w:t>
      </w:r>
      <w:proofErr w:type="spellEnd"/>
      <w:r w:rsidRPr="00C34C9E">
        <w:t xml:space="preserve">. </w:t>
      </w:r>
      <w:proofErr w:type="spellStart"/>
      <w:r w:rsidRPr="00C34C9E">
        <w:t>Mục</w:t>
      </w:r>
      <w:proofErr w:type="spellEnd"/>
      <w:r w:rsidRPr="00C34C9E">
        <w:t xml:space="preserve"> </w:t>
      </w:r>
      <w:proofErr w:type="spellStart"/>
      <w:r w:rsidRPr="00C34C9E">
        <w:t>tiêu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</w:t>
      </w:r>
      <w:proofErr w:type="spellStart"/>
      <w:r w:rsidRPr="00C34C9E">
        <w:t>chỉ</w:t>
      </w:r>
      <w:proofErr w:type="spellEnd"/>
      <w:r w:rsidRPr="00C34C9E">
        <w:t xml:space="preserve">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giao</w:t>
      </w:r>
      <w:proofErr w:type="spellEnd"/>
      <w:r w:rsidRPr="00C34C9E">
        <w:t xml:space="preserve"> </w:t>
      </w:r>
      <w:proofErr w:type="spellStart"/>
      <w:r w:rsidRPr="00C34C9E">
        <w:t>dịch</w:t>
      </w:r>
      <w:proofErr w:type="spellEnd"/>
      <w:r w:rsidRPr="00C34C9E">
        <w:t xml:space="preserve"> </w:t>
      </w:r>
      <w:proofErr w:type="spellStart"/>
      <w:r w:rsidRPr="00C34C9E">
        <w:t>mua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món</w:t>
      </w:r>
      <w:proofErr w:type="spellEnd"/>
      <w:r w:rsidRPr="00C34C9E">
        <w:t xml:space="preserve"> </w:t>
      </w:r>
      <w:proofErr w:type="spellStart"/>
      <w:r w:rsidRPr="00C34C9E">
        <w:t>cuối</w:t>
      </w:r>
      <w:proofErr w:type="spellEnd"/>
      <w:r w:rsidRPr="00C34C9E">
        <w:t xml:space="preserve">, </w:t>
      </w:r>
      <w:proofErr w:type="spellStart"/>
      <w:r w:rsidRPr="00C34C9E">
        <w:t>giao</w:t>
      </w:r>
      <w:proofErr w:type="spellEnd"/>
      <w:r w:rsidRPr="00C34C9E">
        <w:t xml:space="preserve"> </w:t>
      </w:r>
      <w:proofErr w:type="spellStart"/>
      <w:r w:rsidRPr="00C34C9E">
        <w:t>dịch</w:t>
      </w:r>
      <w:proofErr w:type="spellEnd"/>
      <w:r w:rsidRPr="00C34C9E">
        <w:t xml:space="preserve"> </w:t>
      </w:r>
      <w:proofErr w:type="spellStart"/>
      <w:r w:rsidRPr="00C34C9E">
        <w:t>còn</w:t>
      </w:r>
      <w:proofErr w:type="spellEnd"/>
      <w:r w:rsidRPr="00C34C9E">
        <w:t xml:space="preserve"> </w:t>
      </w:r>
      <w:proofErr w:type="spellStart"/>
      <w:r w:rsidRPr="00C34C9E">
        <w:t>lại</w:t>
      </w:r>
      <w:proofErr w:type="spellEnd"/>
      <w:r w:rsidRPr="00C34C9E">
        <w:t xml:space="preserve"> </w:t>
      </w:r>
      <w:proofErr w:type="spellStart"/>
      <w:r w:rsidRPr="00C34C9E">
        <w:t>nhận</w:t>
      </w:r>
      <w:proofErr w:type="spellEnd"/>
      <w:r w:rsidRPr="00C34C9E">
        <w:t xml:space="preserve"> </w:t>
      </w:r>
      <w:proofErr w:type="spellStart"/>
      <w:r w:rsidRPr="00C34C9E">
        <w:t>thông</w:t>
      </w:r>
      <w:proofErr w:type="spellEnd"/>
      <w:r w:rsidRPr="00C34C9E">
        <w:t xml:space="preserve"> </w:t>
      </w:r>
      <w:proofErr w:type="spellStart"/>
      <w:r w:rsidRPr="00C34C9E">
        <w:t>báo</w:t>
      </w:r>
      <w:proofErr w:type="spellEnd"/>
      <w:r w:rsidRPr="00C34C9E">
        <w:t xml:space="preserve"> </w:t>
      </w:r>
      <w:proofErr w:type="spellStart"/>
      <w:r w:rsidRPr="00C34C9E">
        <w:t>thiếu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>.</w:t>
      </w:r>
    </w:p>
    <w:p w14:paraId="7FF8C48C" w14:textId="77777777" w:rsidR="006703DF" w:rsidRPr="00C34C9E" w:rsidRDefault="00000000" w:rsidP="00FF192C">
      <w:pPr>
        <w:spacing w:line="360" w:lineRule="auto"/>
        <w:ind w:firstLine="720"/>
      </w:pPr>
      <w:r w:rsidRPr="00C34C9E">
        <w:t xml:space="preserve">Khi </w:t>
      </w:r>
      <w:proofErr w:type="spellStart"/>
      <w:r w:rsidRPr="00C34C9E">
        <w:t>hủy</w:t>
      </w:r>
      <w:proofErr w:type="spellEnd"/>
      <w:r w:rsidRPr="00C34C9E">
        <w:t xml:space="preserve">, </w:t>
      </w:r>
      <w:proofErr w:type="spellStart"/>
      <w:r w:rsidRPr="00C34C9E">
        <w:t>hệ</w:t>
      </w:r>
      <w:proofErr w:type="spellEnd"/>
      <w:r w:rsidRPr="00C34C9E">
        <w:t xml:space="preserve"> </w:t>
      </w:r>
      <w:proofErr w:type="spellStart"/>
      <w:r w:rsidRPr="00C34C9E">
        <w:t>thống</w:t>
      </w:r>
      <w:proofErr w:type="spellEnd"/>
      <w:r w:rsidRPr="00C34C9E">
        <w:t xml:space="preserve"> </w:t>
      </w:r>
      <w:proofErr w:type="spellStart"/>
      <w:r w:rsidRPr="00C34C9E">
        <w:t>khóa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rồi</w:t>
      </w:r>
      <w:proofErr w:type="spellEnd"/>
      <w:r w:rsidRPr="00C34C9E">
        <w:t xml:space="preserve">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tra</w:t>
      </w:r>
      <w:proofErr w:type="spellEnd"/>
      <w:r w:rsidRPr="00C34C9E">
        <w:t xml:space="preserve"> </w:t>
      </w:r>
      <w:proofErr w:type="spellStart"/>
      <w:r w:rsidRPr="00C34C9E">
        <w:t>trạng</w:t>
      </w:r>
      <w:proofErr w:type="spellEnd"/>
      <w:r w:rsidRPr="00C34C9E">
        <w:t xml:space="preserve"> </w:t>
      </w:r>
      <w:proofErr w:type="spellStart"/>
      <w:r w:rsidRPr="00C34C9E">
        <w:t>thái</w:t>
      </w:r>
      <w:proofErr w:type="spellEnd"/>
      <w:r w:rsidRPr="00C34C9E">
        <w:t xml:space="preserve"> </w:t>
      </w:r>
      <w:proofErr w:type="spellStart"/>
      <w:r w:rsidRPr="00C34C9E">
        <w:t>hiện</w:t>
      </w:r>
      <w:proofErr w:type="spellEnd"/>
      <w:r w:rsidRPr="00C34C9E">
        <w:t xml:space="preserve"> </w:t>
      </w:r>
      <w:proofErr w:type="spellStart"/>
      <w:r w:rsidRPr="00C34C9E">
        <w:t>tại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khóa</w:t>
      </w:r>
      <w:proofErr w:type="spellEnd"/>
      <w:r w:rsidRPr="00C34C9E">
        <w:t xml:space="preserve"> </w:t>
      </w:r>
      <w:proofErr w:type="spellStart"/>
      <w:r w:rsidRPr="00C34C9E">
        <w:t>các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cần</w:t>
      </w:r>
      <w:proofErr w:type="spellEnd"/>
      <w:r w:rsidRPr="00C34C9E">
        <w:t xml:space="preserve"> </w:t>
      </w:r>
      <w:proofErr w:type="spellStart"/>
      <w:r w:rsidRPr="00C34C9E">
        <w:t>hoàn</w:t>
      </w:r>
      <w:proofErr w:type="spellEnd"/>
      <w:r w:rsidRPr="00C34C9E">
        <w:t xml:space="preserve">. </w:t>
      </w:r>
      <w:proofErr w:type="spellStart"/>
      <w:r w:rsidRPr="00C34C9E">
        <w:t>Nếu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đã</w:t>
      </w:r>
      <w:proofErr w:type="spellEnd"/>
      <w:r w:rsidRPr="00C34C9E">
        <w:t xml:space="preserve"> cancelled, </w:t>
      </w:r>
      <w:proofErr w:type="spellStart"/>
      <w:r w:rsidRPr="00C34C9E">
        <w:t>yêu</w:t>
      </w:r>
      <w:proofErr w:type="spellEnd"/>
      <w:r w:rsidRPr="00C34C9E">
        <w:t xml:space="preserve"> </w:t>
      </w:r>
      <w:proofErr w:type="spellStart"/>
      <w:r w:rsidRPr="00C34C9E">
        <w:t>cầu</w:t>
      </w:r>
      <w:proofErr w:type="spellEnd"/>
      <w:r w:rsidRPr="00C34C9E">
        <w:t xml:space="preserve"> </w:t>
      </w:r>
      <w:proofErr w:type="spellStart"/>
      <w:r w:rsidRPr="00C34C9E">
        <w:t>gửi</w:t>
      </w:r>
      <w:proofErr w:type="spellEnd"/>
      <w:r w:rsidRPr="00C34C9E">
        <w:t xml:space="preserve"> </w:t>
      </w:r>
      <w:proofErr w:type="spellStart"/>
      <w:r w:rsidRPr="00C34C9E">
        <w:t>lại</w:t>
      </w:r>
      <w:proofErr w:type="spellEnd"/>
      <w:r w:rsidRPr="00C34C9E">
        <w:t xml:space="preserve">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tăng</w:t>
      </w:r>
      <w:proofErr w:type="spellEnd"/>
      <w:r w:rsidRPr="00C34C9E">
        <w:t xml:space="preserve"> </w:t>
      </w:r>
      <w:proofErr w:type="spellStart"/>
      <w:r w:rsidRPr="00C34C9E">
        <w:t>kho</w:t>
      </w:r>
      <w:proofErr w:type="spellEnd"/>
      <w:r w:rsidRPr="00C34C9E">
        <w:t xml:space="preserve"> </w:t>
      </w:r>
      <w:proofErr w:type="spellStart"/>
      <w:r w:rsidRPr="00C34C9E">
        <w:t>thêm</w:t>
      </w:r>
      <w:proofErr w:type="spellEnd"/>
      <w:r w:rsidRPr="00C34C9E">
        <w:t xml:space="preserve">. </w:t>
      </w:r>
      <w:proofErr w:type="spellStart"/>
      <w:r w:rsidRPr="00C34C9E">
        <w:t>Nhóm</w:t>
      </w:r>
      <w:proofErr w:type="spellEnd"/>
      <w:r w:rsidRPr="00C34C9E">
        <w:t xml:space="preserve"> </w:t>
      </w:r>
      <w:proofErr w:type="spellStart"/>
      <w:r w:rsidRPr="00C34C9E">
        <w:t>coi</w:t>
      </w:r>
      <w:proofErr w:type="spellEnd"/>
      <w:r w:rsidRPr="00C34C9E">
        <w:t xml:space="preserve"> </w:t>
      </w:r>
      <w:proofErr w:type="spellStart"/>
      <w:r w:rsidRPr="00C34C9E">
        <w:t>đây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</w:t>
      </w:r>
      <w:proofErr w:type="spellStart"/>
      <w:r w:rsidRPr="00C34C9E">
        <w:t>lỗi</w:t>
      </w:r>
      <w:proofErr w:type="spellEnd"/>
      <w:r w:rsidRPr="00C34C9E">
        <w:t xml:space="preserve"> </w:t>
      </w:r>
      <w:proofErr w:type="spellStart"/>
      <w:r w:rsidRPr="00C34C9E">
        <w:t>cần</w:t>
      </w:r>
      <w:proofErr w:type="spellEnd"/>
      <w:r w:rsidRPr="00C34C9E">
        <w:t xml:space="preserve"> </w:t>
      </w:r>
      <w:proofErr w:type="spellStart"/>
      <w:r w:rsidRPr="00C34C9E">
        <w:t>chặn</w:t>
      </w:r>
      <w:proofErr w:type="spellEnd"/>
      <w:r w:rsidRPr="00C34C9E">
        <w:t xml:space="preserve"> ở </w:t>
      </w:r>
      <w:proofErr w:type="spellStart"/>
      <w:r w:rsidRPr="00C34C9E">
        <w:t>nghiệp</w:t>
      </w:r>
      <w:proofErr w:type="spellEnd"/>
      <w:r w:rsidRPr="00C34C9E">
        <w:t xml:space="preserve"> </w:t>
      </w:r>
      <w:proofErr w:type="spellStart"/>
      <w:r w:rsidRPr="00C34C9E">
        <w:t>vụ</w:t>
      </w:r>
      <w:proofErr w:type="spellEnd"/>
      <w:r w:rsidRPr="00C34C9E">
        <w:t xml:space="preserve">,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chỉ</w:t>
      </w:r>
      <w:proofErr w:type="spellEnd"/>
      <w:r w:rsidRPr="00C34C9E">
        <w:t xml:space="preserve"> </w:t>
      </w:r>
      <w:proofErr w:type="spellStart"/>
      <w:r w:rsidRPr="00C34C9E">
        <w:t>xử</w:t>
      </w:r>
      <w:proofErr w:type="spellEnd"/>
      <w:r w:rsidRPr="00C34C9E">
        <w:t xml:space="preserve"> </w:t>
      </w:r>
      <w:proofErr w:type="spellStart"/>
      <w:r w:rsidRPr="00C34C9E">
        <w:t>lý</w:t>
      </w:r>
      <w:proofErr w:type="spellEnd"/>
      <w:r w:rsidRPr="00C34C9E">
        <w:t xml:space="preserve"> </w:t>
      </w:r>
      <w:proofErr w:type="spellStart"/>
      <w:r w:rsidRPr="00C34C9E">
        <w:t>bằng</w:t>
      </w:r>
      <w:proofErr w:type="spellEnd"/>
      <w:r w:rsidRPr="00C34C9E">
        <w:t xml:space="preserve"> </w:t>
      </w:r>
      <w:proofErr w:type="spellStart"/>
      <w:r w:rsidRPr="00C34C9E">
        <w:t>cách</w:t>
      </w:r>
      <w:proofErr w:type="spellEnd"/>
      <w:r w:rsidRPr="00C34C9E">
        <w:t xml:space="preserve"> </w:t>
      </w:r>
      <w:proofErr w:type="spellStart"/>
      <w:r w:rsidRPr="00C34C9E">
        <w:t>vô</w:t>
      </w:r>
      <w:proofErr w:type="spellEnd"/>
      <w:r w:rsidRPr="00C34C9E">
        <w:t xml:space="preserve"> </w:t>
      </w:r>
      <w:proofErr w:type="spellStart"/>
      <w:r w:rsidRPr="00C34C9E">
        <w:t>hiệu</w:t>
      </w:r>
      <w:proofErr w:type="spellEnd"/>
      <w:r w:rsidRPr="00C34C9E">
        <w:t xml:space="preserve"> </w:t>
      </w:r>
      <w:proofErr w:type="spellStart"/>
      <w:r w:rsidRPr="00C34C9E">
        <w:t>hóa</w:t>
      </w:r>
      <w:proofErr w:type="spellEnd"/>
      <w:r w:rsidRPr="00C34C9E">
        <w:t xml:space="preserve"> </w:t>
      </w:r>
      <w:proofErr w:type="spellStart"/>
      <w:r w:rsidRPr="00C34C9E">
        <w:t>nút</w:t>
      </w:r>
      <w:proofErr w:type="spellEnd"/>
      <w:r w:rsidRPr="00C34C9E">
        <w:t xml:space="preserve"> </w:t>
      </w:r>
      <w:proofErr w:type="spellStart"/>
      <w:r w:rsidRPr="00C34C9E">
        <w:t>sau</w:t>
      </w:r>
      <w:proofErr w:type="spellEnd"/>
      <w:r w:rsidRPr="00C34C9E">
        <w:t xml:space="preserve"> </w:t>
      </w:r>
      <w:proofErr w:type="spellStart"/>
      <w:r w:rsidRPr="00C34C9E">
        <w:t>lần</w:t>
      </w:r>
      <w:proofErr w:type="spellEnd"/>
      <w:r w:rsidRPr="00C34C9E">
        <w:t xml:space="preserve"> </w:t>
      </w:r>
      <w:proofErr w:type="spellStart"/>
      <w:r w:rsidRPr="00C34C9E">
        <w:t>bấm</w:t>
      </w:r>
      <w:proofErr w:type="spellEnd"/>
      <w:r w:rsidRPr="00C34C9E">
        <w:t xml:space="preserve"> </w:t>
      </w:r>
      <w:proofErr w:type="spellStart"/>
      <w:r w:rsidRPr="00C34C9E">
        <w:t>đầu</w:t>
      </w:r>
      <w:proofErr w:type="spellEnd"/>
      <w:r w:rsidRPr="00C34C9E">
        <w:t>.</w:t>
      </w:r>
    </w:p>
    <w:p w14:paraId="05992613" w14:textId="0E9308C5" w:rsidR="006703DF" w:rsidRPr="00C34C9E" w:rsidRDefault="00000000" w:rsidP="00FF192C">
      <w:pPr>
        <w:pStyle w:val="Heading2"/>
        <w:spacing w:line="360" w:lineRule="auto"/>
        <w:rPr>
          <w:sz w:val="26"/>
          <w:szCs w:val="26"/>
        </w:rPr>
      </w:pPr>
      <w:bookmarkStart w:id="43" w:name="_Toc243253225"/>
      <w:r w:rsidRPr="00C34C9E">
        <w:rPr>
          <w:sz w:val="26"/>
          <w:szCs w:val="26"/>
        </w:rPr>
        <w:t xml:space="preserve">2.6 </w:t>
      </w:r>
      <w:r w:rsidR="006B1486" w:rsidRPr="006B1486">
        <w:rPr>
          <w:sz w:val="26"/>
          <w:szCs w:val="26"/>
        </w:rPr>
        <w:t>GIỮ LỊCH SỬ ĐƠN VÀ CHỐNG GỬI LẶP</w:t>
      </w:r>
      <w:bookmarkEnd w:id="43"/>
    </w:p>
    <w:p w14:paraId="5F565A14" w14:textId="77777777" w:rsidR="006703DF" w:rsidRPr="00C34C9E" w:rsidRDefault="00000000" w:rsidP="00FF192C">
      <w:pPr>
        <w:spacing w:line="360" w:lineRule="auto"/>
        <w:ind w:firstLine="720"/>
      </w:pPr>
      <w:proofErr w:type="spellStart"/>
      <w:r w:rsidRPr="00C34C9E">
        <w:t>OrderItem</w:t>
      </w:r>
      <w:proofErr w:type="spellEnd"/>
      <w:r w:rsidRPr="00C34C9E">
        <w:t xml:space="preserve"> </w:t>
      </w:r>
      <w:proofErr w:type="spellStart"/>
      <w:r w:rsidRPr="00C34C9E">
        <w:t>lưu</w:t>
      </w:r>
      <w:proofErr w:type="spellEnd"/>
      <w:r w:rsidRPr="00C34C9E">
        <w:t xml:space="preserve"> </w:t>
      </w:r>
      <w:proofErr w:type="spellStart"/>
      <w:r w:rsidRPr="00C34C9E">
        <w:t>product_name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price </w:t>
      </w:r>
      <w:proofErr w:type="spellStart"/>
      <w:r w:rsidRPr="00C34C9E">
        <w:t>tại</w:t>
      </w:r>
      <w:proofErr w:type="spellEnd"/>
      <w:r w:rsidRPr="00C34C9E">
        <w:t xml:space="preserve"> </w:t>
      </w:r>
      <w:proofErr w:type="spellStart"/>
      <w:r w:rsidRPr="00C34C9E">
        <w:t>thời</w:t>
      </w:r>
      <w:proofErr w:type="spellEnd"/>
      <w:r w:rsidRPr="00C34C9E">
        <w:t xml:space="preserve"> </w:t>
      </w:r>
      <w:proofErr w:type="spellStart"/>
      <w:r w:rsidRPr="00C34C9E">
        <w:t>điểm</w:t>
      </w:r>
      <w:proofErr w:type="spellEnd"/>
      <w:r w:rsidRPr="00C34C9E">
        <w:t xml:space="preserve"> </w:t>
      </w:r>
      <w:proofErr w:type="spellStart"/>
      <w:r w:rsidRPr="00C34C9E">
        <w:t>mua</w:t>
      </w:r>
      <w:proofErr w:type="spellEnd"/>
      <w:r w:rsidRPr="00C34C9E">
        <w:t xml:space="preserve">. </w:t>
      </w:r>
      <w:proofErr w:type="spellStart"/>
      <w:r w:rsidRPr="00C34C9E">
        <w:t>Nếu</w:t>
      </w:r>
      <w:proofErr w:type="spellEnd"/>
      <w:r w:rsidRPr="00C34C9E">
        <w:t xml:space="preserve"> Admin </w:t>
      </w:r>
      <w:proofErr w:type="spellStart"/>
      <w:r w:rsidRPr="00C34C9E">
        <w:t>đổi</w:t>
      </w:r>
      <w:proofErr w:type="spellEnd"/>
      <w:r w:rsidRPr="00C34C9E">
        <w:t xml:space="preserve"> </w:t>
      </w:r>
      <w:proofErr w:type="spellStart"/>
      <w:r w:rsidRPr="00C34C9E">
        <w:t>tên</w:t>
      </w:r>
      <w:proofErr w:type="spellEnd"/>
      <w:r w:rsidRPr="00C34C9E">
        <w:t xml:space="preserve"> </w:t>
      </w:r>
      <w:proofErr w:type="spellStart"/>
      <w:r w:rsidRPr="00C34C9E">
        <w:t>hoặc</w:t>
      </w:r>
      <w:proofErr w:type="spellEnd"/>
      <w:r w:rsidRPr="00C34C9E">
        <w:t xml:space="preserve"> </w:t>
      </w:r>
      <w:proofErr w:type="spellStart"/>
      <w:r w:rsidRPr="00C34C9E">
        <w:t>giá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hôm</w:t>
      </w:r>
      <w:proofErr w:type="spellEnd"/>
      <w:r w:rsidRPr="00C34C9E">
        <w:t xml:space="preserve"> </w:t>
      </w:r>
      <w:proofErr w:type="spellStart"/>
      <w:r w:rsidRPr="00C34C9E">
        <w:t>sau</w:t>
      </w:r>
      <w:proofErr w:type="spellEnd"/>
      <w:r w:rsidRPr="00C34C9E">
        <w:t xml:space="preserve">,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cũ</w:t>
      </w:r>
      <w:proofErr w:type="spellEnd"/>
      <w:r w:rsidRPr="00C34C9E">
        <w:t xml:space="preserve"> </w:t>
      </w:r>
      <w:proofErr w:type="spellStart"/>
      <w:r w:rsidRPr="00C34C9E">
        <w:t>vẫn</w:t>
      </w:r>
      <w:proofErr w:type="spellEnd"/>
      <w:r w:rsidRPr="00C34C9E">
        <w:t xml:space="preserve"> </w:t>
      </w:r>
      <w:proofErr w:type="spellStart"/>
      <w:r w:rsidRPr="00C34C9E">
        <w:t>hiển</w:t>
      </w:r>
      <w:proofErr w:type="spellEnd"/>
      <w:r w:rsidRPr="00C34C9E">
        <w:t xml:space="preserve"> </w:t>
      </w:r>
      <w:proofErr w:type="spellStart"/>
      <w:r w:rsidRPr="00C34C9E">
        <w:t>thị</w:t>
      </w:r>
      <w:proofErr w:type="spellEnd"/>
      <w:r w:rsidRPr="00C34C9E">
        <w:t xml:space="preserve"> </w:t>
      </w:r>
      <w:proofErr w:type="spellStart"/>
      <w:r w:rsidRPr="00C34C9E">
        <w:t>thông</w:t>
      </w:r>
      <w:proofErr w:type="spellEnd"/>
      <w:r w:rsidRPr="00C34C9E">
        <w:t xml:space="preserve"> tin </w:t>
      </w:r>
      <w:proofErr w:type="spellStart"/>
      <w:r w:rsidRPr="00C34C9E">
        <w:t>khách</w:t>
      </w:r>
      <w:proofErr w:type="spellEnd"/>
      <w:r w:rsidRPr="00C34C9E">
        <w:t xml:space="preserve">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đặt</w:t>
      </w:r>
      <w:proofErr w:type="spellEnd"/>
      <w:r w:rsidRPr="00C34C9E">
        <w:t xml:space="preserve">. </w:t>
      </w:r>
      <w:proofErr w:type="spellStart"/>
      <w:r w:rsidRPr="00C34C9E">
        <w:t>Nếu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cũ</w:t>
      </w:r>
      <w:proofErr w:type="spellEnd"/>
      <w:r w:rsidRPr="00C34C9E">
        <w:t xml:space="preserve"> </w:t>
      </w:r>
      <w:proofErr w:type="spellStart"/>
      <w:r w:rsidRPr="00C34C9E">
        <w:t>luôn</w:t>
      </w:r>
      <w:proofErr w:type="spellEnd"/>
      <w:r w:rsidRPr="00C34C9E">
        <w:t xml:space="preserve"> </w:t>
      </w:r>
      <w:proofErr w:type="spellStart"/>
      <w:r w:rsidRPr="00C34C9E">
        <w:t>đọc</w:t>
      </w:r>
      <w:proofErr w:type="spellEnd"/>
      <w:r w:rsidRPr="00C34C9E">
        <w:t xml:space="preserve"> </w:t>
      </w:r>
      <w:proofErr w:type="spellStart"/>
      <w:r w:rsidRPr="00C34C9E">
        <w:t>giá</w:t>
      </w:r>
      <w:proofErr w:type="spellEnd"/>
      <w:r w:rsidRPr="00C34C9E">
        <w:t xml:space="preserve"> </w:t>
      </w:r>
      <w:proofErr w:type="spellStart"/>
      <w:r w:rsidRPr="00C34C9E">
        <w:t>hiện</w:t>
      </w:r>
      <w:proofErr w:type="spellEnd"/>
      <w:r w:rsidRPr="00C34C9E">
        <w:t xml:space="preserve"> </w:t>
      </w:r>
      <w:proofErr w:type="spellStart"/>
      <w:r w:rsidRPr="00C34C9E">
        <w:t>hành</w:t>
      </w:r>
      <w:proofErr w:type="spellEnd"/>
      <w:r w:rsidRPr="00C34C9E">
        <w:t xml:space="preserve">, </w:t>
      </w:r>
      <w:proofErr w:type="spellStart"/>
      <w:r w:rsidRPr="00C34C9E">
        <w:t>tổng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chi </w:t>
      </w:r>
      <w:proofErr w:type="spellStart"/>
      <w:r w:rsidRPr="00C34C9E">
        <w:t>tiết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thể</w:t>
      </w:r>
      <w:proofErr w:type="spellEnd"/>
      <w:r w:rsidRPr="00C34C9E">
        <w:t xml:space="preserve"> </w:t>
      </w:r>
      <w:proofErr w:type="spellStart"/>
      <w:r w:rsidRPr="00C34C9E">
        <w:t>tự</w:t>
      </w:r>
      <w:proofErr w:type="spellEnd"/>
      <w:r w:rsidRPr="00C34C9E">
        <w:t xml:space="preserve"> </w:t>
      </w:r>
      <w:proofErr w:type="spellStart"/>
      <w:r w:rsidRPr="00C34C9E">
        <w:t>thay</w:t>
      </w:r>
      <w:proofErr w:type="spellEnd"/>
      <w:r w:rsidRPr="00C34C9E">
        <w:t xml:space="preserve"> </w:t>
      </w:r>
      <w:proofErr w:type="spellStart"/>
      <w:r w:rsidRPr="00C34C9E">
        <w:t>đổi</w:t>
      </w:r>
      <w:proofErr w:type="spellEnd"/>
      <w:r w:rsidRPr="00C34C9E">
        <w:t xml:space="preserve"> </w:t>
      </w:r>
      <w:proofErr w:type="spellStart"/>
      <w:r w:rsidRPr="00C34C9E">
        <w:t>dù</w:t>
      </w:r>
      <w:proofErr w:type="spellEnd"/>
      <w:r w:rsidRPr="00C34C9E">
        <w:t xml:space="preserve"> </w:t>
      </w:r>
      <w:proofErr w:type="spellStart"/>
      <w:r w:rsidRPr="00C34C9E">
        <w:t>khách</w:t>
      </w:r>
      <w:proofErr w:type="spellEnd"/>
      <w:r w:rsidRPr="00C34C9E">
        <w:t xml:space="preserve">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mua</w:t>
      </w:r>
      <w:proofErr w:type="spellEnd"/>
      <w:r w:rsidRPr="00C34C9E">
        <w:t xml:space="preserve"> </w:t>
      </w:r>
      <w:proofErr w:type="spellStart"/>
      <w:r w:rsidRPr="00C34C9E">
        <w:t>thêm</w:t>
      </w:r>
      <w:proofErr w:type="spellEnd"/>
      <w:r w:rsidRPr="00C34C9E">
        <w:t xml:space="preserve"> </w:t>
      </w:r>
      <w:proofErr w:type="spellStart"/>
      <w:r w:rsidRPr="00C34C9E">
        <w:t>gì</w:t>
      </w:r>
      <w:proofErr w:type="spellEnd"/>
      <w:r w:rsidRPr="00C34C9E">
        <w:t>.</w:t>
      </w:r>
    </w:p>
    <w:p w14:paraId="0ECA8D6E" w14:textId="77777777" w:rsidR="006703DF" w:rsidRPr="00C34C9E" w:rsidRDefault="00000000" w:rsidP="00FF192C">
      <w:pPr>
        <w:spacing w:line="360" w:lineRule="auto"/>
        <w:ind w:firstLine="720"/>
      </w:pPr>
      <w:proofErr w:type="spellStart"/>
      <w:r w:rsidRPr="00C34C9E">
        <w:lastRenderedPageBreak/>
        <w:t>Mỗi</w:t>
      </w:r>
      <w:proofErr w:type="spellEnd"/>
      <w:r w:rsidRPr="00C34C9E">
        <w:t xml:space="preserve"> </w:t>
      </w:r>
      <w:proofErr w:type="spellStart"/>
      <w:r w:rsidRPr="00C34C9E">
        <w:t>phiên</w:t>
      </w:r>
      <w:proofErr w:type="spellEnd"/>
      <w:r w:rsidRPr="00C34C9E">
        <w:t xml:space="preserve"> checkout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checkout_token</w:t>
      </w:r>
      <w:proofErr w:type="spellEnd"/>
      <w:r w:rsidRPr="00C34C9E">
        <w:t xml:space="preserve">. Khi </w:t>
      </w:r>
      <w:proofErr w:type="spellStart"/>
      <w:r w:rsidRPr="00C34C9E">
        <w:t>một</w:t>
      </w:r>
      <w:proofErr w:type="spellEnd"/>
      <w:r w:rsidRPr="00C34C9E">
        <w:t xml:space="preserve"> request </w:t>
      </w:r>
      <w:proofErr w:type="spellStart"/>
      <w:r w:rsidRPr="00C34C9E">
        <w:t>lặp</w:t>
      </w:r>
      <w:proofErr w:type="spellEnd"/>
      <w:r w:rsidRPr="00C34C9E">
        <w:t xml:space="preserve"> </w:t>
      </w:r>
      <w:proofErr w:type="spellStart"/>
      <w:r w:rsidRPr="00C34C9E">
        <w:t>lại</w:t>
      </w:r>
      <w:proofErr w:type="spellEnd"/>
      <w:r w:rsidRPr="00C34C9E">
        <w:t xml:space="preserve"> </w:t>
      </w:r>
      <w:proofErr w:type="spellStart"/>
      <w:r w:rsidRPr="00C34C9E">
        <w:t>với</w:t>
      </w:r>
      <w:proofErr w:type="spellEnd"/>
      <w:r w:rsidRPr="00C34C9E">
        <w:t xml:space="preserve"> token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tạo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, </w:t>
      </w:r>
      <w:proofErr w:type="spellStart"/>
      <w:r w:rsidRPr="00C34C9E">
        <w:t>hệ</w:t>
      </w:r>
      <w:proofErr w:type="spellEnd"/>
      <w:r w:rsidRPr="00C34C9E">
        <w:t xml:space="preserve"> </w:t>
      </w:r>
      <w:proofErr w:type="spellStart"/>
      <w:r w:rsidRPr="00C34C9E">
        <w:t>thống</w:t>
      </w:r>
      <w:proofErr w:type="spellEnd"/>
      <w:r w:rsidRPr="00C34C9E">
        <w:t xml:space="preserve"> </w:t>
      </w:r>
      <w:proofErr w:type="spellStart"/>
      <w:r w:rsidRPr="00C34C9E">
        <w:t>trả</w:t>
      </w:r>
      <w:proofErr w:type="spellEnd"/>
      <w:r w:rsidRPr="00C34C9E">
        <w:t xml:space="preserve"> </w:t>
      </w:r>
      <w:proofErr w:type="spellStart"/>
      <w:r w:rsidRPr="00C34C9E">
        <w:t>về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sẵn</w:t>
      </w:r>
      <w:proofErr w:type="spellEnd"/>
      <w:r w:rsidRPr="00C34C9E">
        <w:t xml:space="preserve"> </w:t>
      </w:r>
      <w:proofErr w:type="spellStart"/>
      <w:r w:rsidRPr="00C34C9E">
        <w:t>thay</w:t>
      </w:r>
      <w:proofErr w:type="spellEnd"/>
      <w:r w:rsidRPr="00C34C9E">
        <w:t xml:space="preserve"> </w:t>
      </w:r>
      <w:proofErr w:type="spellStart"/>
      <w:r w:rsidRPr="00C34C9E">
        <w:t>vì</w:t>
      </w:r>
      <w:proofErr w:type="spellEnd"/>
      <w:r w:rsidRPr="00C34C9E">
        <w:t xml:space="preserve"> </w:t>
      </w:r>
      <w:proofErr w:type="spellStart"/>
      <w:r w:rsidRPr="00C34C9E">
        <w:t>tạo</w:t>
      </w:r>
      <w:proofErr w:type="spellEnd"/>
      <w:r w:rsidRPr="00C34C9E">
        <w:t xml:space="preserve"> </w:t>
      </w:r>
      <w:proofErr w:type="spellStart"/>
      <w:r w:rsidRPr="00C34C9E">
        <w:t>thêm</w:t>
      </w:r>
      <w:proofErr w:type="spellEnd"/>
      <w:r w:rsidRPr="00C34C9E">
        <w:t xml:space="preserve">. </w:t>
      </w:r>
      <w:proofErr w:type="spellStart"/>
      <w:r w:rsidRPr="00C34C9E">
        <w:t>Ràng</w:t>
      </w:r>
      <w:proofErr w:type="spellEnd"/>
      <w:r w:rsidRPr="00C34C9E">
        <w:t xml:space="preserve"> </w:t>
      </w:r>
      <w:proofErr w:type="spellStart"/>
      <w:r w:rsidRPr="00C34C9E">
        <w:t>buộc</w:t>
      </w:r>
      <w:proofErr w:type="spellEnd"/>
      <w:r w:rsidRPr="00C34C9E">
        <w:t xml:space="preserve"> unique </w:t>
      </w:r>
      <w:proofErr w:type="spellStart"/>
      <w:r w:rsidRPr="00C34C9E">
        <w:t>trong</w:t>
      </w:r>
      <w:proofErr w:type="spellEnd"/>
      <w:r w:rsidRPr="00C34C9E">
        <w:t xml:space="preserve"> DB </w:t>
      </w:r>
      <w:proofErr w:type="spellStart"/>
      <w:r w:rsidRPr="00C34C9E">
        <w:t>đi</w:t>
      </w:r>
      <w:proofErr w:type="spellEnd"/>
      <w:r w:rsidRPr="00C34C9E">
        <w:t xml:space="preserve"> </w:t>
      </w:r>
      <w:proofErr w:type="spellStart"/>
      <w:r w:rsidRPr="00C34C9E">
        <w:t>cùng</w:t>
      </w:r>
      <w:proofErr w:type="spellEnd"/>
      <w:r w:rsidRPr="00C34C9E">
        <w:t xml:space="preserve">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tra</w:t>
      </w:r>
      <w:proofErr w:type="spellEnd"/>
      <w:r w:rsidRPr="00C34C9E">
        <w:t xml:space="preserve"> ở controller;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chỉ</w:t>
      </w:r>
      <w:proofErr w:type="spellEnd"/>
      <w:r w:rsidRPr="00C34C9E">
        <w:t xml:space="preserve"> </w:t>
      </w:r>
      <w:proofErr w:type="spellStart"/>
      <w:r w:rsidRPr="00C34C9E">
        <w:t>dựa</w:t>
      </w:r>
      <w:proofErr w:type="spellEnd"/>
      <w:r w:rsidRPr="00C34C9E">
        <w:t xml:space="preserve"> </w:t>
      </w:r>
      <w:proofErr w:type="spellStart"/>
      <w:r w:rsidRPr="00C34C9E">
        <w:t>vào</w:t>
      </w:r>
      <w:proofErr w:type="spellEnd"/>
      <w:r w:rsidRPr="00C34C9E">
        <w:t xml:space="preserve"> </w:t>
      </w:r>
      <w:proofErr w:type="spellStart"/>
      <w:r w:rsidRPr="00C34C9E">
        <w:t>việc</w:t>
      </w:r>
      <w:proofErr w:type="spellEnd"/>
      <w:r w:rsidRPr="00C34C9E">
        <w:t xml:space="preserve"> </w:t>
      </w:r>
      <w:proofErr w:type="spellStart"/>
      <w:r w:rsidRPr="00C34C9E">
        <w:t>ẩn</w:t>
      </w:r>
      <w:proofErr w:type="spellEnd"/>
      <w:r w:rsidRPr="00C34C9E">
        <w:t xml:space="preserve"> </w:t>
      </w:r>
      <w:proofErr w:type="spellStart"/>
      <w:r w:rsidRPr="00C34C9E">
        <w:t>nút</w:t>
      </w:r>
      <w:proofErr w:type="spellEnd"/>
      <w:r w:rsidRPr="00C34C9E">
        <w:t xml:space="preserve"> </w:t>
      </w:r>
      <w:proofErr w:type="spellStart"/>
      <w:r w:rsidRPr="00C34C9E">
        <w:t>đặt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. Phạm vi </w:t>
      </w:r>
      <w:proofErr w:type="spellStart"/>
      <w:r w:rsidRPr="00C34C9E">
        <w:t>này</w:t>
      </w:r>
      <w:proofErr w:type="spellEnd"/>
      <w:r w:rsidRPr="00C34C9E">
        <w:t xml:space="preserve"> </w:t>
      </w:r>
      <w:proofErr w:type="spellStart"/>
      <w:r w:rsidRPr="00C34C9E">
        <w:t>xử</w:t>
      </w:r>
      <w:proofErr w:type="spellEnd"/>
      <w:r w:rsidRPr="00C34C9E">
        <w:t xml:space="preserve"> </w:t>
      </w:r>
      <w:proofErr w:type="spellStart"/>
      <w:r w:rsidRPr="00C34C9E">
        <w:t>lý</w:t>
      </w:r>
      <w:proofErr w:type="spellEnd"/>
      <w:r w:rsidRPr="00C34C9E">
        <w:t xml:space="preserve"> </w:t>
      </w:r>
      <w:proofErr w:type="spellStart"/>
      <w:r w:rsidRPr="00C34C9E">
        <w:t>gửi</w:t>
      </w:r>
      <w:proofErr w:type="spellEnd"/>
      <w:r w:rsidRPr="00C34C9E">
        <w:t xml:space="preserve"> </w:t>
      </w:r>
      <w:proofErr w:type="spellStart"/>
      <w:r w:rsidRPr="00C34C9E">
        <w:t>lặp</w:t>
      </w:r>
      <w:proofErr w:type="spellEnd"/>
      <w:r w:rsidRPr="00C34C9E">
        <w:t xml:space="preserve"> </w:t>
      </w:r>
      <w:proofErr w:type="spellStart"/>
      <w:r w:rsidRPr="00C34C9E">
        <w:t>của</w:t>
      </w:r>
      <w:proofErr w:type="spellEnd"/>
      <w:r w:rsidRPr="00C34C9E">
        <w:t xml:space="preserve"> </w:t>
      </w:r>
      <w:proofErr w:type="spellStart"/>
      <w:r w:rsidRPr="00C34C9E">
        <w:t>cùng</w:t>
      </w:r>
      <w:proofErr w:type="spellEnd"/>
      <w:r w:rsidRPr="00C34C9E">
        <w:t xml:space="preserve"> </w:t>
      </w:r>
      <w:proofErr w:type="spellStart"/>
      <w:r w:rsidRPr="00C34C9E">
        <w:t>lần</w:t>
      </w:r>
      <w:proofErr w:type="spellEnd"/>
      <w:r w:rsidRPr="00C34C9E">
        <w:t xml:space="preserve"> checkout,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biến</w:t>
      </w:r>
      <w:proofErr w:type="spellEnd"/>
      <w:r w:rsidRPr="00C34C9E">
        <w:t xml:space="preserve"> </w:t>
      </w:r>
      <w:proofErr w:type="spellStart"/>
      <w:r w:rsidRPr="00C34C9E">
        <w:t>mọi</w:t>
      </w:r>
      <w:proofErr w:type="spellEnd"/>
      <w:r w:rsidRPr="00C34C9E">
        <w:t xml:space="preserve"> </w:t>
      </w:r>
      <w:proofErr w:type="spellStart"/>
      <w:r w:rsidRPr="00C34C9E">
        <w:t>lần</w:t>
      </w:r>
      <w:proofErr w:type="spellEnd"/>
      <w:r w:rsidRPr="00C34C9E">
        <w:t xml:space="preserve"> </w:t>
      </w:r>
      <w:proofErr w:type="spellStart"/>
      <w:r w:rsidRPr="00C34C9E">
        <w:t>mua</w:t>
      </w:r>
      <w:proofErr w:type="spellEnd"/>
      <w:r w:rsidRPr="00C34C9E">
        <w:t xml:space="preserve"> </w:t>
      </w:r>
      <w:proofErr w:type="spellStart"/>
      <w:r w:rsidRPr="00C34C9E">
        <w:t>cùng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thành</w:t>
      </w:r>
      <w:proofErr w:type="spellEnd"/>
      <w:r w:rsidRPr="00C34C9E">
        <w:t xml:space="preserve">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duy</w:t>
      </w:r>
      <w:proofErr w:type="spellEnd"/>
      <w:r w:rsidRPr="00C34C9E">
        <w:t xml:space="preserve"> </w:t>
      </w:r>
      <w:proofErr w:type="spellStart"/>
      <w:r w:rsidRPr="00C34C9E">
        <w:t>nhất</w:t>
      </w:r>
      <w:proofErr w:type="spellEnd"/>
      <w:r w:rsidRPr="00C34C9E">
        <w:t>.</w:t>
      </w:r>
    </w:p>
    <w:p w14:paraId="0BA0787A" w14:textId="3A0F27BE" w:rsidR="006703DF" w:rsidRPr="00C34C9E" w:rsidRDefault="00000000" w:rsidP="00FF192C">
      <w:pPr>
        <w:pStyle w:val="Heading2"/>
        <w:spacing w:line="360" w:lineRule="auto"/>
        <w:rPr>
          <w:sz w:val="26"/>
          <w:szCs w:val="26"/>
        </w:rPr>
      </w:pPr>
      <w:bookmarkStart w:id="44" w:name="_Toc243253226"/>
      <w:r w:rsidRPr="00C34C9E">
        <w:rPr>
          <w:sz w:val="26"/>
          <w:szCs w:val="26"/>
        </w:rPr>
        <w:t xml:space="preserve">2.7 </w:t>
      </w:r>
      <w:r w:rsidR="006B1486" w:rsidRPr="006B1486">
        <w:rPr>
          <w:sz w:val="26"/>
          <w:szCs w:val="26"/>
        </w:rPr>
        <w:t>KIỂM TRA DỮ LIỆU VÀ BẢO VỆ TRUY CẬP</w:t>
      </w:r>
      <w:bookmarkEnd w:id="44"/>
    </w:p>
    <w:p w14:paraId="263A86AF" w14:textId="77777777" w:rsidR="006703DF" w:rsidRPr="00C34C9E" w:rsidRDefault="00000000" w:rsidP="00FF192C">
      <w:pPr>
        <w:spacing w:line="360" w:lineRule="auto"/>
        <w:ind w:firstLine="720"/>
      </w:pPr>
      <w:proofErr w:type="spellStart"/>
      <w:r w:rsidRPr="00C34C9E">
        <w:t>Đăng</w:t>
      </w:r>
      <w:proofErr w:type="spellEnd"/>
      <w:r w:rsidRPr="00C34C9E">
        <w:t xml:space="preserve"> </w:t>
      </w:r>
      <w:proofErr w:type="spellStart"/>
      <w:r w:rsidRPr="00C34C9E">
        <w:t>ký</w:t>
      </w:r>
      <w:proofErr w:type="spellEnd"/>
      <w:r w:rsidRPr="00C34C9E">
        <w:t xml:space="preserve"> </w:t>
      </w:r>
      <w:proofErr w:type="spellStart"/>
      <w:r w:rsidRPr="00C34C9E">
        <w:t>luôn</w:t>
      </w:r>
      <w:proofErr w:type="spellEnd"/>
      <w:r w:rsidRPr="00C34C9E">
        <w:t xml:space="preserve"> </w:t>
      </w:r>
      <w:proofErr w:type="spellStart"/>
      <w:r w:rsidRPr="00C34C9E">
        <w:t>tạo</w:t>
      </w:r>
      <w:proofErr w:type="spellEnd"/>
      <w:r w:rsidRPr="00C34C9E">
        <w:t xml:space="preserve"> customer,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lấy</w:t>
      </w:r>
      <w:proofErr w:type="spellEnd"/>
      <w:r w:rsidRPr="00C34C9E">
        <w:t xml:space="preserve"> role </w:t>
      </w:r>
      <w:proofErr w:type="spellStart"/>
      <w:r w:rsidRPr="00C34C9E">
        <w:t>từ</w:t>
      </w:r>
      <w:proofErr w:type="spellEnd"/>
      <w:r w:rsidRPr="00C34C9E">
        <w:t xml:space="preserve"> form. </w:t>
      </w:r>
      <w:proofErr w:type="spellStart"/>
      <w:r w:rsidRPr="00C34C9E">
        <w:t>Đăng</w:t>
      </w:r>
      <w:proofErr w:type="spellEnd"/>
      <w:r w:rsidRPr="00C34C9E">
        <w:t xml:space="preserve"> </w:t>
      </w:r>
      <w:proofErr w:type="spellStart"/>
      <w:r w:rsidRPr="00C34C9E">
        <w:t>nhập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giới</w:t>
      </w:r>
      <w:proofErr w:type="spellEnd"/>
      <w:r w:rsidRPr="00C34C9E">
        <w:t xml:space="preserve"> </w:t>
      </w:r>
      <w:proofErr w:type="spellStart"/>
      <w:r w:rsidRPr="00C34C9E">
        <w:t>hạn</w:t>
      </w:r>
      <w:proofErr w:type="spellEnd"/>
      <w:r w:rsidRPr="00C34C9E">
        <w:t xml:space="preserve"> </w:t>
      </w:r>
      <w:proofErr w:type="spellStart"/>
      <w:r w:rsidRPr="00C34C9E">
        <w:t>thử</w:t>
      </w:r>
      <w:proofErr w:type="spellEnd"/>
      <w:r w:rsidRPr="00C34C9E">
        <w:t xml:space="preserve"> </w:t>
      </w:r>
      <w:proofErr w:type="spellStart"/>
      <w:r w:rsidRPr="00C34C9E">
        <w:t>sai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đổi</w:t>
      </w:r>
      <w:proofErr w:type="spellEnd"/>
      <w:r w:rsidRPr="00C34C9E">
        <w:t xml:space="preserve"> session </w:t>
      </w:r>
      <w:proofErr w:type="spellStart"/>
      <w:r w:rsidRPr="00C34C9E">
        <w:t>sau</w:t>
      </w:r>
      <w:proofErr w:type="spellEnd"/>
      <w:r w:rsidRPr="00C34C9E">
        <w:t xml:space="preserve"> </w:t>
      </w:r>
      <w:proofErr w:type="spellStart"/>
      <w:r w:rsidRPr="00C34C9E">
        <w:t>thành</w:t>
      </w:r>
      <w:proofErr w:type="spellEnd"/>
      <w:r w:rsidRPr="00C34C9E">
        <w:t xml:space="preserve"> </w:t>
      </w:r>
      <w:proofErr w:type="spellStart"/>
      <w:r w:rsidRPr="00C34C9E">
        <w:t>công</w:t>
      </w:r>
      <w:proofErr w:type="spellEnd"/>
      <w:r w:rsidRPr="00C34C9E">
        <w:t xml:space="preserve">. </w:t>
      </w:r>
      <w:proofErr w:type="spellStart"/>
      <w:r w:rsidRPr="00C34C9E">
        <w:t>Đăng</w:t>
      </w:r>
      <w:proofErr w:type="spellEnd"/>
      <w:r w:rsidRPr="00C34C9E">
        <w:t xml:space="preserve"> </w:t>
      </w:r>
      <w:proofErr w:type="spellStart"/>
      <w:r w:rsidRPr="00C34C9E">
        <w:t>xuất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POST, </w:t>
      </w:r>
      <w:proofErr w:type="spellStart"/>
      <w:r w:rsidRPr="00C34C9E">
        <w:t>hủy</w:t>
      </w:r>
      <w:proofErr w:type="spellEnd"/>
      <w:r w:rsidRPr="00C34C9E">
        <w:t xml:space="preserve"> session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tạo</w:t>
      </w:r>
      <w:proofErr w:type="spellEnd"/>
      <w:r w:rsidRPr="00C34C9E">
        <w:t xml:space="preserve"> </w:t>
      </w:r>
      <w:proofErr w:type="spellStart"/>
      <w:r w:rsidRPr="00C34C9E">
        <w:t>lại</w:t>
      </w:r>
      <w:proofErr w:type="spellEnd"/>
      <w:r w:rsidRPr="00C34C9E">
        <w:t xml:space="preserve"> CSRF token. </w:t>
      </w:r>
      <w:proofErr w:type="spellStart"/>
      <w:r w:rsidRPr="00C34C9E">
        <w:t>Những</w:t>
      </w:r>
      <w:proofErr w:type="spellEnd"/>
      <w:r w:rsidRPr="00C34C9E">
        <w:t xml:space="preserve"> request </w:t>
      </w:r>
      <w:proofErr w:type="spellStart"/>
      <w:r w:rsidRPr="00C34C9E">
        <w:t>làm</w:t>
      </w:r>
      <w:proofErr w:type="spellEnd"/>
      <w:r w:rsidRPr="00C34C9E">
        <w:t xml:space="preserve"> </w:t>
      </w:r>
      <w:proofErr w:type="spellStart"/>
      <w:r w:rsidRPr="00C34C9E">
        <w:t>thay</w:t>
      </w:r>
      <w:proofErr w:type="spellEnd"/>
      <w:r w:rsidRPr="00C34C9E">
        <w:t xml:space="preserve"> </w:t>
      </w:r>
      <w:proofErr w:type="spellStart"/>
      <w:r w:rsidRPr="00C34C9E">
        <w:t>đổi</w:t>
      </w:r>
      <w:proofErr w:type="spellEnd"/>
      <w:r w:rsidRPr="00C34C9E">
        <w:t xml:space="preserve"> </w:t>
      </w:r>
      <w:proofErr w:type="spellStart"/>
      <w:r w:rsidRPr="00C34C9E">
        <w:t>dữ</w:t>
      </w:r>
      <w:proofErr w:type="spellEnd"/>
      <w:r w:rsidRPr="00C34C9E">
        <w:t xml:space="preserve"> </w:t>
      </w:r>
      <w:proofErr w:type="spellStart"/>
      <w:r w:rsidRPr="00C34C9E">
        <w:t>liệu</w:t>
      </w:r>
      <w:proofErr w:type="spellEnd"/>
      <w:r w:rsidRPr="00C34C9E">
        <w:t xml:space="preserve"> </w:t>
      </w:r>
      <w:proofErr w:type="spellStart"/>
      <w:r w:rsidRPr="00C34C9E">
        <w:t>đều</w:t>
      </w:r>
      <w:proofErr w:type="spellEnd"/>
      <w:r w:rsidRPr="00C34C9E">
        <w:t xml:space="preserve"> </w:t>
      </w:r>
      <w:proofErr w:type="spellStart"/>
      <w:r w:rsidRPr="00C34C9E">
        <w:t>cần</w:t>
      </w:r>
      <w:proofErr w:type="spellEnd"/>
      <w:r w:rsidRPr="00C34C9E">
        <w:t xml:space="preserve">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tra</w:t>
      </w:r>
      <w:proofErr w:type="spellEnd"/>
      <w:r w:rsidRPr="00C34C9E">
        <w:t xml:space="preserve"> CSRF </w:t>
      </w:r>
      <w:proofErr w:type="spellStart"/>
      <w:r w:rsidRPr="00C34C9E">
        <w:t>theo</w:t>
      </w:r>
      <w:proofErr w:type="spellEnd"/>
      <w:r w:rsidRPr="00C34C9E">
        <w:t xml:space="preserve"> </w:t>
      </w:r>
      <w:proofErr w:type="spellStart"/>
      <w:r w:rsidRPr="00C34C9E">
        <w:t>cơ</w:t>
      </w:r>
      <w:proofErr w:type="spellEnd"/>
      <w:r w:rsidRPr="00C34C9E">
        <w:t xml:space="preserve"> </w:t>
      </w:r>
      <w:proofErr w:type="spellStart"/>
      <w:r w:rsidRPr="00C34C9E">
        <w:t>chế</w:t>
      </w:r>
      <w:proofErr w:type="spellEnd"/>
      <w:r w:rsidRPr="00C34C9E">
        <w:t xml:space="preserve"> Laravel.</w:t>
      </w:r>
    </w:p>
    <w:p w14:paraId="2E4DC16A" w14:textId="77777777" w:rsidR="006703DF" w:rsidRPr="00C34C9E" w:rsidRDefault="00000000" w:rsidP="00FF192C">
      <w:pPr>
        <w:spacing w:line="360" w:lineRule="auto"/>
        <w:ind w:firstLine="720"/>
      </w:pPr>
      <w:r w:rsidRPr="00C34C9E">
        <w:t xml:space="preserve">Form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tra</w:t>
      </w:r>
      <w:proofErr w:type="spellEnd"/>
      <w:r w:rsidRPr="00C34C9E">
        <w:t xml:space="preserve"> </w:t>
      </w:r>
      <w:proofErr w:type="spellStart"/>
      <w:r w:rsidRPr="00C34C9E">
        <w:t>danh</w:t>
      </w:r>
      <w:proofErr w:type="spellEnd"/>
      <w:r w:rsidRPr="00C34C9E">
        <w:t xml:space="preserve"> </w:t>
      </w:r>
      <w:proofErr w:type="spellStart"/>
      <w:r w:rsidRPr="00C34C9E">
        <w:t>mục</w:t>
      </w:r>
      <w:proofErr w:type="spellEnd"/>
      <w:r w:rsidRPr="00C34C9E">
        <w:t xml:space="preserve">, </w:t>
      </w:r>
      <w:proofErr w:type="spellStart"/>
      <w:r w:rsidRPr="00C34C9E">
        <w:t>tên</w:t>
      </w:r>
      <w:proofErr w:type="spellEnd"/>
      <w:r w:rsidRPr="00C34C9E">
        <w:t xml:space="preserve">, </w:t>
      </w:r>
      <w:proofErr w:type="spellStart"/>
      <w:r w:rsidRPr="00C34C9E">
        <w:t>giá</w:t>
      </w:r>
      <w:proofErr w:type="spellEnd"/>
      <w:r w:rsidRPr="00C34C9E">
        <w:t xml:space="preserve">, </w:t>
      </w:r>
      <w:proofErr w:type="spellStart"/>
      <w:r w:rsidRPr="00C34C9E">
        <w:t>số</w:t>
      </w:r>
      <w:proofErr w:type="spellEnd"/>
      <w:r w:rsidRPr="00C34C9E">
        <w:t xml:space="preserve"> </w:t>
      </w:r>
      <w:proofErr w:type="spellStart"/>
      <w:r w:rsidRPr="00C34C9E">
        <w:t>lượng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. </w:t>
      </w:r>
      <w:proofErr w:type="spellStart"/>
      <w:r w:rsidRPr="00C34C9E">
        <w:t>Tồn</w:t>
      </w:r>
      <w:proofErr w:type="spellEnd"/>
      <w:r w:rsidRPr="00C34C9E">
        <w:t xml:space="preserve"> </w:t>
      </w:r>
      <w:proofErr w:type="spellStart"/>
      <w:r w:rsidRPr="00C34C9E">
        <w:t>kho</w:t>
      </w:r>
      <w:proofErr w:type="spellEnd"/>
      <w:r w:rsidRPr="00C34C9E">
        <w:t xml:space="preserve"> </w:t>
      </w:r>
      <w:proofErr w:type="spellStart"/>
      <w:r w:rsidRPr="00C34C9E">
        <w:t>bằng</w:t>
      </w:r>
      <w:proofErr w:type="spellEnd"/>
      <w:r w:rsidRPr="00C34C9E">
        <w:t xml:space="preserve"> 0 </w:t>
      </w:r>
      <w:proofErr w:type="spellStart"/>
      <w:r w:rsidRPr="00C34C9E">
        <w:t>là</w:t>
      </w:r>
      <w:proofErr w:type="spellEnd"/>
      <w:r w:rsidRPr="00C34C9E">
        <w:t xml:space="preserve"> </w:t>
      </w:r>
      <w:proofErr w:type="spellStart"/>
      <w:r w:rsidRPr="00C34C9E">
        <w:t>trạng</w:t>
      </w:r>
      <w:proofErr w:type="spellEnd"/>
      <w:r w:rsidRPr="00C34C9E">
        <w:t xml:space="preserve"> </w:t>
      </w:r>
      <w:proofErr w:type="spellStart"/>
      <w:r w:rsidRPr="00C34C9E">
        <w:t>thái</w:t>
      </w:r>
      <w:proofErr w:type="spellEnd"/>
      <w:r w:rsidRPr="00C34C9E">
        <w:t xml:space="preserve"> </w:t>
      </w:r>
      <w:proofErr w:type="spellStart"/>
      <w:r w:rsidRPr="00C34C9E">
        <w:t>hợp</w:t>
      </w:r>
      <w:proofErr w:type="spellEnd"/>
      <w:r w:rsidRPr="00C34C9E">
        <w:t xml:space="preserve"> </w:t>
      </w:r>
      <w:proofErr w:type="spellStart"/>
      <w:r w:rsidRPr="00C34C9E">
        <w:t>lệ</w:t>
      </w:r>
      <w:proofErr w:type="spellEnd"/>
      <w:r w:rsidRPr="00C34C9E">
        <w:t xml:space="preserve">; </w:t>
      </w:r>
      <w:proofErr w:type="spellStart"/>
      <w:r w:rsidRPr="00C34C9E">
        <w:t>giá</w:t>
      </w:r>
      <w:proofErr w:type="spellEnd"/>
      <w:r w:rsidRPr="00C34C9E">
        <w:t xml:space="preserve"> </w:t>
      </w:r>
      <w:proofErr w:type="spellStart"/>
      <w:r w:rsidRPr="00C34C9E">
        <w:t>phải</w:t>
      </w:r>
      <w:proofErr w:type="spellEnd"/>
      <w:r w:rsidRPr="00C34C9E">
        <w:t xml:space="preserve"> </w:t>
      </w:r>
      <w:proofErr w:type="spellStart"/>
      <w:r w:rsidRPr="00C34C9E">
        <w:t>lớn</w:t>
      </w:r>
      <w:proofErr w:type="spellEnd"/>
      <w:r w:rsidRPr="00C34C9E">
        <w:t xml:space="preserve"> </w:t>
      </w:r>
      <w:proofErr w:type="spellStart"/>
      <w:r w:rsidRPr="00C34C9E">
        <w:t>hơn</w:t>
      </w:r>
      <w:proofErr w:type="spellEnd"/>
      <w:r w:rsidRPr="00C34C9E">
        <w:t xml:space="preserve"> 0. File </w:t>
      </w:r>
      <w:proofErr w:type="spellStart"/>
      <w:r w:rsidRPr="00C34C9E">
        <w:t>tìm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chỉ</w:t>
      </w:r>
      <w:proofErr w:type="spellEnd"/>
      <w:r w:rsidRPr="00C34C9E">
        <w:t xml:space="preserve"> </w:t>
      </w:r>
      <w:proofErr w:type="spellStart"/>
      <w:r w:rsidRPr="00C34C9E">
        <w:t>nhận</w:t>
      </w:r>
      <w:proofErr w:type="spellEnd"/>
      <w:r w:rsidRPr="00C34C9E">
        <w:t xml:space="preserve"> JPG, PNG, </w:t>
      </w:r>
      <w:proofErr w:type="spellStart"/>
      <w:r w:rsidRPr="00C34C9E">
        <w:t>WebP</w:t>
      </w:r>
      <w:proofErr w:type="spellEnd"/>
      <w:r w:rsidRPr="00C34C9E">
        <w:t xml:space="preserve">, </w:t>
      </w:r>
      <w:proofErr w:type="spellStart"/>
      <w:r w:rsidRPr="00C34C9E">
        <w:t>tối</w:t>
      </w:r>
      <w:proofErr w:type="spellEnd"/>
      <w:r w:rsidRPr="00C34C9E">
        <w:t xml:space="preserve"> </w:t>
      </w:r>
      <w:proofErr w:type="spellStart"/>
      <w:r w:rsidRPr="00C34C9E">
        <w:t>đa</w:t>
      </w:r>
      <w:proofErr w:type="spellEnd"/>
      <w:r w:rsidRPr="00C34C9E">
        <w:t xml:space="preserve"> 2 MB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kích</w:t>
      </w:r>
      <w:proofErr w:type="spellEnd"/>
      <w:r w:rsidRPr="00C34C9E">
        <w:t xml:space="preserve"> </w:t>
      </w:r>
      <w:proofErr w:type="spellStart"/>
      <w:r w:rsidRPr="00C34C9E">
        <w:t>thước</w:t>
      </w:r>
      <w:proofErr w:type="spellEnd"/>
      <w:r w:rsidRPr="00C34C9E">
        <w:t xml:space="preserve">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quá</w:t>
      </w:r>
      <w:proofErr w:type="spellEnd"/>
      <w:r w:rsidRPr="00C34C9E">
        <w:t xml:space="preserve"> 6000 × 6000. </w:t>
      </w:r>
      <w:proofErr w:type="spellStart"/>
      <w:r w:rsidRPr="00C34C9E">
        <w:t>Việc</w:t>
      </w:r>
      <w:proofErr w:type="spellEnd"/>
      <w:r w:rsidRPr="00C34C9E">
        <w:t xml:space="preserve">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tra</w:t>
      </w:r>
      <w:proofErr w:type="spellEnd"/>
      <w:r w:rsidRPr="00C34C9E">
        <w:t xml:space="preserve"> </w:t>
      </w:r>
      <w:proofErr w:type="spellStart"/>
      <w:r w:rsidRPr="00C34C9E">
        <w:t>tại</w:t>
      </w:r>
      <w:proofErr w:type="spellEnd"/>
      <w:r w:rsidRPr="00C34C9E">
        <w:t xml:space="preserve"> JavaScript </w:t>
      </w:r>
      <w:proofErr w:type="spellStart"/>
      <w:r w:rsidRPr="00C34C9E">
        <w:t>giúp</w:t>
      </w:r>
      <w:proofErr w:type="spellEnd"/>
      <w:r w:rsidRPr="00C34C9E">
        <w:t xml:space="preserve"> </w:t>
      </w:r>
      <w:proofErr w:type="spellStart"/>
      <w:r w:rsidRPr="00C34C9E">
        <w:t>báo</w:t>
      </w:r>
      <w:proofErr w:type="spellEnd"/>
      <w:r w:rsidRPr="00C34C9E">
        <w:t xml:space="preserve"> </w:t>
      </w:r>
      <w:proofErr w:type="spellStart"/>
      <w:r w:rsidRPr="00C34C9E">
        <w:t>sớm</w:t>
      </w:r>
      <w:proofErr w:type="spellEnd"/>
      <w:r w:rsidRPr="00C34C9E">
        <w:t xml:space="preserve">, </w:t>
      </w:r>
      <w:proofErr w:type="spellStart"/>
      <w:r w:rsidRPr="00C34C9E">
        <w:t>còn</w:t>
      </w:r>
      <w:proofErr w:type="spellEnd"/>
      <w:r w:rsidRPr="00C34C9E">
        <w:t xml:space="preserve"> server </w:t>
      </w:r>
      <w:proofErr w:type="spellStart"/>
      <w:r w:rsidRPr="00C34C9E">
        <w:t>vẫn</w:t>
      </w:r>
      <w:proofErr w:type="spellEnd"/>
      <w:r w:rsidRPr="00C34C9E">
        <w:t xml:space="preserve">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tra</w:t>
      </w:r>
      <w:proofErr w:type="spellEnd"/>
      <w:r w:rsidRPr="00C34C9E">
        <w:t xml:space="preserve"> </w:t>
      </w:r>
      <w:proofErr w:type="spellStart"/>
      <w:r w:rsidRPr="00C34C9E">
        <w:t>lại</w:t>
      </w:r>
      <w:proofErr w:type="spellEnd"/>
      <w:r w:rsidRPr="00C34C9E">
        <w:t xml:space="preserve"> </w:t>
      </w:r>
      <w:proofErr w:type="spellStart"/>
      <w:r w:rsidRPr="00C34C9E">
        <w:t>vì</w:t>
      </w:r>
      <w:proofErr w:type="spellEnd"/>
      <w:r w:rsidRPr="00C34C9E">
        <w:t xml:space="preserve"> client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thể</w:t>
      </w:r>
      <w:proofErr w:type="spellEnd"/>
      <w:r w:rsidRPr="00C34C9E">
        <w:t xml:space="preserve"> </w:t>
      </w:r>
      <w:proofErr w:type="spellStart"/>
      <w:r w:rsidRPr="00C34C9E">
        <w:t>bị</w:t>
      </w:r>
      <w:proofErr w:type="spellEnd"/>
      <w:r w:rsidRPr="00C34C9E">
        <w:t xml:space="preserve"> </w:t>
      </w:r>
      <w:proofErr w:type="spellStart"/>
      <w:r w:rsidRPr="00C34C9E">
        <w:t>bỏ</w:t>
      </w:r>
      <w:proofErr w:type="spellEnd"/>
      <w:r w:rsidRPr="00C34C9E">
        <w:t xml:space="preserve"> qua.</w:t>
      </w:r>
    </w:p>
    <w:p w14:paraId="7801D12D" w14:textId="77777777" w:rsidR="006703DF" w:rsidRPr="006B1486" w:rsidRDefault="00000000" w:rsidP="00C34C9E">
      <w:pPr>
        <w:pStyle w:val="Heading1"/>
        <w:pageBreakBefore/>
        <w:spacing w:line="360" w:lineRule="auto"/>
      </w:pPr>
      <w:bookmarkStart w:id="45" w:name="_Toc243253227"/>
      <w:r w:rsidRPr="006B1486">
        <w:lastRenderedPageBreak/>
        <w:t>CHƯƠNG 3 HIỆN THỰC VÀ ĐÁNH GIÁ</w:t>
      </w:r>
      <w:bookmarkEnd w:id="45"/>
    </w:p>
    <w:p w14:paraId="78C2AB19" w14:textId="6D882653" w:rsidR="006703DF" w:rsidRPr="00C34C9E" w:rsidRDefault="00000000" w:rsidP="00C34C9E">
      <w:pPr>
        <w:pStyle w:val="Heading2"/>
        <w:spacing w:line="360" w:lineRule="auto"/>
        <w:rPr>
          <w:sz w:val="26"/>
          <w:szCs w:val="26"/>
        </w:rPr>
      </w:pPr>
      <w:bookmarkStart w:id="46" w:name="_Toc243253228"/>
      <w:r w:rsidRPr="00C34C9E">
        <w:rPr>
          <w:sz w:val="26"/>
          <w:szCs w:val="26"/>
        </w:rPr>
        <w:t xml:space="preserve">3.1 </w:t>
      </w:r>
      <w:r w:rsidR="006B1486" w:rsidRPr="006B1486">
        <w:rPr>
          <w:sz w:val="26"/>
          <w:szCs w:val="26"/>
        </w:rPr>
        <w:t>MÔI TRƯỜNG VÀ PHIÊN BẢN</w:t>
      </w:r>
      <w:bookmarkEnd w:id="46"/>
    </w:p>
    <w:p w14:paraId="5F2AD2BE" w14:textId="4AA1C26B" w:rsidR="006703DF" w:rsidRPr="00C34C9E" w:rsidRDefault="00000000" w:rsidP="00F457C7">
      <w:pPr>
        <w:pStyle w:val="bang"/>
      </w:pPr>
      <w:bookmarkStart w:id="47" w:name="_Toc243253514"/>
      <w:bookmarkStart w:id="48" w:name="_Toc243253613"/>
      <w:proofErr w:type="spellStart"/>
      <w:r w:rsidRPr="00C34C9E">
        <w:t>Bảng</w:t>
      </w:r>
      <w:proofErr w:type="spellEnd"/>
      <w:r w:rsidRPr="00C34C9E">
        <w:t xml:space="preserve"> </w:t>
      </w:r>
      <w:bookmarkStart w:id="49" w:name="_Toc24927"/>
      <w:r w:rsidR="00C76480">
        <w:t>3</w:t>
      </w:r>
      <w:r w:rsidR="00C76480">
        <w:rPr>
          <w:lang w:val="vi-VN"/>
        </w:rPr>
        <w:t>.1</w:t>
      </w:r>
      <w:r w:rsidRPr="00C34C9E">
        <w:t xml:space="preserve"> </w:t>
      </w:r>
      <w:proofErr w:type="spellStart"/>
      <w:r w:rsidRPr="00C34C9E">
        <w:t>Môi</w:t>
      </w:r>
      <w:proofErr w:type="spellEnd"/>
      <w:r w:rsidRPr="00C34C9E">
        <w:t xml:space="preserve"> </w:t>
      </w:r>
      <w:proofErr w:type="spellStart"/>
      <w:r w:rsidRPr="00C34C9E">
        <w:t>trường</w:t>
      </w:r>
      <w:proofErr w:type="spellEnd"/>
      <w:r w:rsidRPr="00C34C9E">
        <w:t xml:space="preserve">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</w:t>
      </w:r>
      <w:proofErr w:type="spellStart"/>
      <w:r w:rsidRPr="00C34C9E">
        <w:t>để</w:t>
      </w:r>
      <w:proofErr w:type="spellEnd"/>
      <w:r w:rsidRPr="00C34C9E">
        <w:t xml:space="preserve"> </w:t>
      </w:r>
      <w:proofErr w:type="spellStart"/>
      <w:r w:rsidRPr="00C34C9E">
        <w:t>xây</w:t>
      </w:r>
      <w:proofErr w:type="spellEnd"/>
      <w:r w:rsidRPr="00C34C9E">
        <w:t xml:space="preserve"> </w:t>
      </w:r>
      <w:proofErr w:type="spellStart"/>
      <w:r w:rsidRPr="00C34C9E">
        <w:t>dựng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chạy</w:t>
      </w:r>
      <w:proofErr w:type="spellEnd"/>
      <w:r w:rsidRPr="00C34C9E">
        <w:t xml:space="preserve"> </w:t>
      </w:r>
      <w:proofErr w:type="spellStart"/>
      <w:r w:rsidRPr="00C34C9E">
        <w:t>thử</w:t>
      </w:r>
      <w:bookmarkEnd w:id="47"/>
      <w:bookmarkEnd w:id="48"/>
      <w:bookmarkEnd w:id="49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520"/>
      </w:tblGrid>
      <w:tr w:rsidR="006703DF" w:rsidRPr="00C34C9E" w14:paraId="4435C5B1" w14:textId="77777777" w:rsidTr="00F457C7">
        <w:trPr>
          <w:jc w:val="center"/>
        </w:trPr>
        <w:tc>
          <w:tcPr>
            <w:tcW w:w="2381" w:type="dxa"/>
          </w:tcPr>
          <w:p w14:paraId="08E3BC30" w14:textId="77777777" w:rsidR="006703DF" w:rsidRPr="00557E9C" w:rsidRDefault="00000000" w:rsidP="00C34C9E">
            <w:pPr>
              <w:keepNext/>
              <w:spacing w:after="40" w:line="360" w:lineRule="auto"/>
              <w:ind w:firstLine="0"/>
              <w:jc w:val="left"/>
              <w:rPr>
                <w:bCs/>
              </w:rPr>
            </w:pPr>
            <w:r w:rsidRPr="00557E9C">
              <w:rPr>
                <w:bCs/>
              </w:rPr>
              <w:t xml:space="preserve">Thành </w:t>
            </w:r>
            <w:proofErr w:type="spellStart"/>
            <w:r w:rsidRPr="00557E9C">
              <w:rPr>
                <w:bCs/>
              </w:rPr>
              <w:t>phần</w:t>
            </w:r>
            <w:proofErr w:type="spellEnd"/>
          </w:p>
        </w:tc>
        <w:tc>
          <w:tcPr>
            <w:tcW w:w="6520" w:type="dxa"/>
          </w:tcPr>
          <w:p w14:paraId="23B725E7" w14:textId="77777777" w:rsidR="006703DF" w:rsidRPr="00557E9C" w:rsidRDefault="00000000" w:rsidP="00C34C9E">
            <w:pPr>
              <w:keepNext/>
              <w:spacing w:after="40" w:line="360" w:lineRule="auto"/>
              <w:ind w:firstLine="0"/>
              <w:jc w:val="left"/>
              <w:rPr>
                <w:bCs/>
              </w:rPr>
            </w:pPr>
            <w:proofErr w:type="spellStart"/>
            <w:r w:rsidRPr="00557E9C">
              <w:rPr>
                <w:bCs/>
              </w:rPr>
              <w:t>Phiên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bản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hoặc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cấu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hình</w:t>
            </w:r>
            <w:proofErr w:type="spellEnd"/>
          </w:p>
        </w:tc>
      </w:tr>
      <w:tr w:rsidR="006703DF" w:rsidRPr="00C34C9E" w14:paraId="3175B87F" w14:textId="77777777" w:rsidTr="00F457C7">
        <w:trPr>
          <w:jc w:val="center"/>
        </w:trPr>
        <w:tc>
          <w:tcPr>
            <w:tcW w:w="2381" w:type="dxa"/>
          </w:tcPr>
          <w:p w14:paraId="5DEDE8AC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Ứng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dụng</w:t>
            </w:r>
            <w:proofErr w:type="spellEnd"/>
          </w:p>
        </w:tc>
        <w:tc>
          <w:tcPr>
            <w:tcW w:w="6520" w:type="dxa"/>
          </w:tcPr>
          <w:p w14:paraId="0B03F25E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t>Laravel 13.35.0; PHP 8.3.33; Blade; Bootstrap 5.3.3.</w:t>
            </w:r>
          </w:p>
        </w:tc>
      </w:tr>
      <w:tr w:rsidR="006703DF" w:rsidRPr="00C34C9E" w14:paraId="250F1AE8" w14:textId="77777777" w:rsidTr="00F457C7">
        <w:trPr>
          <w:jc w:val="center"/>
        </w:trPr>
        <w:tc>
          <w:tcPr>
            <w:tcW w:w="2381" w:type="dxa"/>
          </w:tcPr>
          <w:p w14:paraId="0C33AA65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Cơ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sở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dữ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liệu</w:t>
            </w:r>
            <w:proofErr w:type="spellEnd"/>
          </w:p>
        </w:tc>
        <w:tc>
          <w:tcPr>
            <w:tcW w:w="6520" w:type="dxa"/>
          </w:tcPr>
          <w:p w14:paraId="351C9865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t xml:space="preserve">MySQL 8.4.3 </w:t>
            </w:r>
            <w:proofErr w:type="spellStart"/>
            <w:r w:rsidRPr="00C34C9E">
              <w:t>cho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ứng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dụng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kiểm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thử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nghiệp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vụ</w:t>
            </w:r>
            <w:proofErr w:type="spellEnd"/>
            <w:r w:rsidRPr="00C34C9E">
              <w:t xml:space="preserve">; SQLite </w:t>
            </w:r>
            <w:proofErr w:type="spellStart"/>
            <w:r w:rsidRPr="00C34C9E">
              <w:t>cho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bộ</w:t>
            </w:r>
            <w:proofErr w:type="spellEnd"/>
            <w:r w:rsidRPr="00C34C9E">
              <w:t xml:space="preserve"> test </w:t>
            </w:r>
            <w:proofErr w:type="spellStart"/>
            <w:r w:rsidRPr="00C34C9E">
              <w:t>bản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tìm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ảnh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mới</w:t>
            </w:r>
            <w:proofErr w:type="spellEnd"/>
            <w:r w:rsidRPr="00C34C9E">
              <w:t>.</w:t>
            </w:r>
          </w:p>
        </w:tc>
      </w:tr>
      <w:tr w:rsidR="006703DF" w:rsidRPr="00C34C9E" w14:paraId="34A85CE9" w14:textId="77777777" w:rsidTr="00F457C7">
        <w:trPr>
          <w:jc w:val="center"/>
        </w:trPr>
        <w:tc>
          <w:tcPr>
            <w:tcW w:w="2381" w:type="dxa"/>
          </w:tcPr>
          <w:p w14:paraId="4F88034F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Dịch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vụ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tìm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ảnh</w:t>
            </w:r>
            <w:proofErr w:type="spellEnd"/>
          </w:p>
        </w:tc>
        <w:tc>
          <w:tcPr>
            <w:tcW w:w="6520" w:type="dxa"/>
          </w:tcPr>
          <w:p w14:paraId="2FF3BD0D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t xml:space="preserve">Python 3.12; </w:t>
            </w:r>
            <w:proofErr w:type="spellStart"/>
            <w:r w:rsidRPr="00C34C9E">
              <w:t>open_clip_torch</w:t>
            </w:r>
            <w:proofErr w:type="spellEnd"/>
            <w:r w:rsidRPr="00C34C9E">
              <w:t xml:space="preserve"> 3.3.0; </w:t>
            </w:r>
            <w:proofErr w:type="spellStart"/>
            <w:r w:rsidRPr="00C34C9E">
              <w:t>PyTorch</w:t>
            </w:r>
            <w:proofErr w:type="spellEnd"/>
            <w:r w:rsidRPr="00C34C9E">
              <w:t xml:space="preserve"> CPU; ViT-B-32.</w:t>
            </w:r>
          </w:p>
        </w:tc>
      </w:tr>
      <w:tr w:rsidR="006703DF" w:rsidRPr="00C34C9E" w14:paraId="61ECF4B3" w14:textId="77777777" w:rsidTr="00F457C7">
        <w:trPr>
          <w:jc w:val="center"/>
        </w:trPr>
        <w:tc>
          <w:tcPr>
            <w:tcW w:w="2381" w:type="dxa"/>
          </w:tcPr>
          <w:p w14:paraId="3A013189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Trọng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số</w:t>
            </w:r>
            <w:proofErr w:type="spellEnd"/>
          </w:p>
        </w:tc>
        <w:tc>
          <w:tcPr>
            <w:tcW w:w="6520" w:type="dxa"/>
          </w:tcPr>
          <w:p w14:paraId="5AD614E8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t>laion2b_s34b_b79k; revision 1a25a446712ba5ee05982a381eed697ef9b435cf.</w:t>
            </w:r>
          </w:p>
        </w:tc>
      </w:tr>
      <w:tr w:rsidR="006703DF" w:rsidRPr="00C34C9E" w14:paraId="55F0907E" w14:textId="77777777" w:rsidTr="00F457C7">
        <w:trPr>
          <w:jc w:val="center"/>
        </w:trPr>
        <w:tc>
          <w:tcPr>
            <w:tcW w:w="2381" w:type="dxa"/>
          </w:tcPr>
          <w:p w14:paraId="5A7470DC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Bản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bàn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giao</w:t>
            </w:r>
            <w:proofErr w:type="spellEnd"/>
          </w:p>
        </w:tc>
        <w:tc>
          <w:tcPr>
            <w:tcW w:w="6520" w:type="dxa"/>
          </w:tcPr>
          <w:p w14:paraId="401A8F19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t>integration/admin-cart; tag demo-2026-10-18; snapshot f30e9ad.</w:t>
            </w:r>
          </w:p>
        </w:tc>
      </w:tr>
      <w:tr w:rsidR="006703DF" w:rsidRPr="00C34C9E" w14:paraId="1DE37395" w14:textId="77777777" w:rsidTr="00F457C7">
        <w:trPr>
          <w:jc w:val="center"/>
        </w:trPr>
        <w:tc>
          <w:tcPr>
            <w:tcW w:w="2381" w:type="dxa"/>
          </w:tcPr>
          <w:p w14:paraId="08E40685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t>Catalog</w:t>
            </w:r>
          </w:p>
        </w:tc>
        <w:tc>
          <w:tcPr>
            <w:tcW w:w="6520" w:type="dxa"/>
          </w:tcPr>
          <w:p w14:paraId="2EDAE081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t xml:space="preserve">8 </w:t>
            </w:r>
            <w:proofErr w:type="spellStart"/>
            <w:r w:rsidRPr="00C34C9E">
              <w:t>danh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mục</w:t>
            </w:r>
            <w:proofErr w:type="spellEnd"/>
            <w:r w:rsidRPr="00C34C9E">
              <w:t xml:space="preserve">, 60 </w:t>
            </w:r>
            <w:proofErr w:type="spellStart"/>
            <w:r w:rsidRPr="00C34C9E">
              <w:t>sản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phẩm</w:t>
            </w:r>
            <w:proofErr w:type="spellEnd"/>
            <w:r w:rsidRPr="00C34C9E">
              <w:t xml:space="preserve">; </w:t>
            </w:r>
            <w:proofErr w:type="spellStart"/>
            <w:r w:rsidRPr="00C34C9E">
              <w:t>ảnh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được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thay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từ</w:t>
            </w:r>
            <w:proofErr w:type="spellEnd"/>
            <w:r w:rsidRPr="00C34C9E">
              <w:t xml:space="preserve"> poster </w:t>
            </w:r>
            <w:proofErr w:type="spellStart"/>
            <w:r w:rsidRPr="00C34C9E">
              <w:t>mẫu</w:t>
            </w:r>
            <w:proofErr w:type="spellEnd"/>
            <w:r w:rsidRPr="00C34C9E">
              <w:t xml:space="preserve"> sang </w:t>
            </w:r>
            <w:proofErr w:type="spellStart"/>
            <w:r w:rsidRPr="00C34C9E">
              <w:t>ảnh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sản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phẩm</w:t>
            </w:r>
            <w:proofErr w:type="spellEnd"/>
            <w:r w:rsidRPr="00C34C9E">
              <w:t>.</w:t>
            </w:r>
          </w:p>
        </w:tc>
      </w:tr>
    </w:tbl>
    <w:p w14:paraId="39D5CFE1" w14:textId="77777777" w:rsidR="006703DF" w:rsidRPr="00C34C9E" w:rsidRDefault="006703DF" w:rsidP="00C34C9E">
      <w:pPr>
        <w:spacing w:after="0" w:line="360" w:lineRule="auto"/>
      </w:pPr>
    </w:p>
    <w:p w14:paraId="5A94BFC8" w14:textId="77777777" w:rsidR="006703DF" w:rsidRPr="00C34C9E" w:rsidRDefault="00000000" w:rsidP="00F457C7">
      <w:pPr>
        <w:spacing w:line="360" w:lineRule="auto"/>
        <w:ind w:firstLine="720"/>
      </w:pPr>
      <w:proofErr w:type="spellStart"/>
      <w:r w:rsidRPr="00C34C9E">
        <w:t>Ứng</w:t>
      </w:r>
      <w:proofErr w:type="spellEnd"/>
      <w:r w:rsidRPr="00C34C9E">
        <w:t xml:space="preserve"> </w:t>
      </w:r>
      <w:proofErr w:type="spellStart"/>
      <w:r w:rsidRPr="00C34C9E">
        <w:t>dụng</w:t>
      </w:r>
      <w:proofErr w:type="spellEnd"/>
      <w:r w:rsidRPr="00C34C9E">
        <w:t xml:space="preserve"> web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dịch</w:t>
      </w:r>
      <w:proofErr w:type="spellEnd"/>
      <w:r w:rsidRPr="00C34C9E">
        <w:t xml:space="preserve"> </w:t>
      </w:r>
      <w:proofErr w:type="spellStart"/>
      <w:r w:rsidRPr="00C34C9E">
        <w:t>vụ</w:t>
      </w:r>
      <w:proofErr w:type="spellEnd"/>
      <w:r w:rsidRPr="00C34C9E">
        <w:t xml:space="preserve"> Python </w:t>
      </w:r>
      <w:proofErr w:type="spellStart"/>
      <w:r w:rsidRPr="00C34C9E">
        <w:t>là</w:t>
      </w:r>
      <w:proofErr w:type="spellEnd"/>
      <w:r w:rsidRPr="00C34C9E">
        <w:t xml:space="preserve"> </w:t>
      </w:r>
      <w:proofErr w:type="spellStart"/>
      <w:r w:rsidRPr="00C34C9E">
        <w:t>hai</w:t>
      </w:r>
      <w:proofErr w:type="spellEnd"/>
      <w:r w:rsidRPr="00C34C9E">
        <w:t xml:space="preserve"> </w:t>
      </w:r>
      <w:proofErr w:type="spellStart"/>
      <w:r w:rsidRPr="00C34C9E">
        <w:t>tiến</w:t>
      </w:r>
      <w:proofErr w:type="spellEnd"/>
      <w:r w:rsidRPr="00C34C9E">
        <w:t xml:space="preserve"> </w:t>
      </w:r>
      <w:proofErr w:type="spellStart"/>
      <w:r w:rsidRPr="00C34C9E">
        <w:t>trình</w:t>
      </w:r>
      <w:proofErr w:type="spellEnd"/>
      <w:r w:rsidRPr="00C34C9E">
        <w:t xml:space="preserve"> </w:t>
      </w:r>
      <w:proofErr w:type="spellStart"/>
      <w:r w:rsidRPr="00C34C9E">
        <w:t>riêng</w:t>
      </w:r>
      <w:proofErr w:type="spellEnd"/>
      <w:r w:rsidRPr="00C34C9E">
        <w:t xml:space="preserve">. </w:t>
      </w:r>
      <w:proofErr w:type="spellStart"/>
      <w:r w:rsidRPr="00C34C9E">
        <w:t>Bật</w:t>
      </w:r>
      <w:proofErr w:type="spellEnd"/>
      <w:r w:rsidRPr="00C34C9E">
        <w:t xml:space="preserve"> Laravel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đồng</w:t>
      </w:r>
      <w:proofErr w:type="spellEnd"/>
      <w:r w:rsidRPr="00C34C9E">
        <w:t xml:space="preserve"> </w:t>
      </w:r>
      <w:proofErr w:type="spellStart"/>
      <w:r w:rsidRPr="00C34C9E">
        <w:t>nghĩa</w:t>
      </w:r>
      <w:proofErr w:type="spellEnd"/>
      <w:r w:rsidRPr="00C34C9E">
        <w:t xml:space="preserve"> </w:t>
      </w:r>
      <w:proofErr w:type="spellStart"/>
      <w:r w:rsidRPr="00C34C9E">
        <w:t>mô</w:t>
      </w:r>
      <w:proofErr w:type="spellEnd"/>
      <w:r w:rsidRPr="00C34C9E">
        <w:t xml:space="preserve"> </w:t>
      </w:r>
      <w:proofErr w:type="spellStart"/>
      <w:r w:rsidRPr="00C34C9E">
        <w:t>hình</w:t>
      </w:r>
      <w:proofErr w:type="spellEnd"/>
      <w:r w:rsidRPr="00C34C9E">
        <w:t xml:space="preserve">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sẵn</w:t>
      </w:r>
      <w:proofErr w:type="spellEnd"/>
      <w:r w:rsidRPr="00C34C9E">
        <w:t xml:space="preserve"> </w:t>
      </w:r>
      <w:proofErr w:type="spellStart"/>
      <w:r w:rsidRPr="00C34C9E">
        <w:t>sàng</w:t>
      </w:r>
      <w:proofErr w:type="spellEnd"/>
      <w:r w:rsidRPr="00C34C9E">
        <w:t xml:space="preserve">. </w:t>
      </w:r>
      <w:proofErr w:type="spellStart"/>
      <w:r w:rsidRPr="00C34C9E">
        <w:t>Nếu</w:t>
      </w:r>
      <w:proofErr w:type="spellEnd"/>
      <w:r w:rsidRPr="00C34C9E">
        <w:t xml:space="preserve"> </w:t>
      </w:r>
      <w:proofErr w:type="spellStart"/>
      <w:r w:rsidRPr="00C34C9E">
        <w:t>dịch</w:t>
      </w:r>
      <w:proofErr w:type="spellEnd"/>
      <w:r w:rsidRPr="00C34C9E">
        <w:t xml:space="preserve"> </w:t>
      </w:r>
      <w:proofErr w:type="spellStart"/>
      <w:r w:rsidRPr="00C34C9E">
        <w:t>vụ</w:t>
      </w:r>
      <w:proofErr w:type="spellEnd"/>
      <w:r w:rsidRPr="00C34C9E">
        <w:t xml:space="preserve"> </w:t>
      </w:r>
      <w:proofErr w:type="spellStart"/>
      <w:r w:rsidRPr="00C34C9E">
        <w:t>tìm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dừng</w:t>
      </w:r>
      <w:proofErr w:type="spellEnd"/>
      <w:r w:rsidRPr="00C34C9E">
        <w:t xml:space="preserve">, </w:t>
      </w:r>
      <w:proofErr w:type="spellStart"/>
      <w:r w:rsidRPr="00C34C9E">
        <w:t>các</w:t>
      </w:r>
      <w:proofErr w:type="spellEnd"/>
      <w:r w:rsidRPr="00C34C9E">
        <w:t xml:space="preserve"> </w:t>
      </w:r>
      <w:proofErr w:type="spellStart"/>
      <w:r w:rsidRPr="00C34C9E">
        <w:t>chức</w:t>
      </w:r>
      <w:proofErr w:type="spellEnd"/>
      <w:r w:rsidRPr="00C34C9E">
        <w:t xml:space="preserve"> </w:t>
      </w:r>
      <w:proofErr w:type="spellStart"/>
      <w:r w:rsidRPr="00C34C9E">
        <w:t>năng</w:t>
      </w:r>
      <w:proofErr w:type="spellEnd"/>
      <w:r w:rsidRPr="00C34C9E">
        <w:t xml:space="preserve"> </w:t>
      </w:r>
      <w:proofErr w:type="spellStart"/>
      <w:r w:rsidRPr="00C34C9E">
        <w:t>bán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 </w:t>
      </w:r>
      <w:proofErr w:type="spellStart"/>
      <w:r w:rsidRPr="00C34C9E">
        <w:t>thông</w:t>
      </w:r>
      <w:proofErr w:type="spellEnd"/>
      <w:r w:rsidRPr="00C34C9E">
        <w:t xml:space="preserve"> </w:t>
      </w:r>
      <w:proofErr w:type="spellStart"/>
      <w:r w:rsidRPr="00C34C9E">
        <w:t>thường</w:t>
      </w:r>
      <w:proofErr w:type="spellEnd"/>
      <w:r w:rsidRPr="00C34C9E">
        <w:t xml:space="preserve"> </w:t>
      </w:r>
      <w:proofErr w:type="spellStart"/>
      <w:r w:rsidRPr="00C34C9E">
        <w:t>vẫn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thể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; </w:t>
      </w:r>
      <w:proofErr w:type="spellStart"/>
      <w:r w:rsidRPr="00C34C9E">
        <w:t>trang</w:t>
      </w:r>
      <w:proofErr w:type="spellEnd"/>
      <w:r w:rsidRPr="00C34C9E">
        <w:t xml:space="preserve"> </w:t>
      </w:r>
      <w:proofErr w:type="spellStart"/>
      <w:r w:rsidRPr="00C34C9E">
        <w:t>tìm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trả</w:t>
      </w:r>
      <w:proofErr w:type="spellEnd"/>
      <w:r w:rsidRPr="00C34C9E">
        <w:t xml:space="preserve"> </w:t>
      </w:r>
      <w:proofErr w:type="spellStart"/>
      <w:r w:rsidRPr="00C34C9E">
        <w:t>thông</w:t>
      </w:r>
      <w:proofErr w:type="spellEnd"/>
      <w:r w:rsidRPr="00C34C9E">
        <w:t xml:space="preserve"> </w:t>
      </w:r>
      <w:proofErr w:type="spellStart"/>
      <w:r w:rsidRPr="00C34C9E">
        <w:t>báo</w:t>
      </w:r>
      <w:proofErr w:type="spellEnd"/>
      <w:r w:rsidRPr="00C34C9E">
        <w:t xml:space="preserve"> </w:t>
      </w:r>
      <w:proofErr w:type="spellStart"/>
      <w:r w:rsidRPr="00C34C9E">
        <w:t>lỗi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thể</w:t>
      </w:r>
      <w:proofErr w:type="spellEnd"/>
      <w:r w:rsidRPr="00C34C9E">
        <w:t xml:space="preserve"> </w:t>
      </w:r>
      <w:proofErr w:type="spellStart"/>
      <w:r w:rsidRPr="00C34C9E">
        <w:t>hiểu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. </w:t>
      </w:r>
      <w:proofErr w:type="spellStart"/>
      <w:r w:rsidRPr="00C34C9E">
        <w:t>Phần</w:t>
      </w:r>
      <w:proofErr w:type="spellEnd"/>
      <w:r w:rsidRPr="00C34C9E">
        <w:t xml:space="preserve"> </w:t>
      </w:r>
      <w:proofErr w:type="spellStart"/>
      <w:r w:rsidRPr="00C34C9E">
        <w:t>cài</w:t>
      </w:r>
      <w:proofErr w:type="spellEnd"/>
      <w:r w:rsidRPr="00C34C9E">
        <w:t xml:space="preserve"> </w:t>
      </w:r>
      <w:proofErr w:type="spellStart"/>
      <w:r w:rsidRPr="00C34C9E">
        <w:t>đặt</w:t>
      </w:r>
      <w:proofErr w:type="spellEnd"/>
      <w:r w:rsidRPr="00C34C9E">
        <w:t xml:space="preserve"> </w:t>
      </w:r>
      <w:proofErr w:type="spellStart"/>
      <w:r w:rsidRPr="00C34C9E">
        <w:t>vì</w:t>
      </w:r>
      <w:proofErr w:type="spellEnd"/>
      <w:r w:rsidRPr="00C34C9E">
        <w:t xml:space="preserve"> </w:t>
      </w:r>
      <w:proofErr w:type="spellStart"/>
      <w:r w:rsidRPr="00C34C9E">
        <w:t>vậy</w:t>
      </w:r>
      <w:proofErr w:type="spellEnd"/>
      <w:r w:rsidRPr="00C34C9E">
        <w:t xml:space="preserve"> </w:t>
      </w:r>
      <w:proofErr w:type="spellStart"/>
      <w:r w:rsidRPr="00C34C9E">
        <w:t>cần</w:t>
      </w:r>
      <w:proofErr w:type="spellEnd"/>
      <w:r w:rsidRPr="00C34C9E">
        <w:t xml:space="preserve"> </w:t>
      </w:r>
      <w:proofErr w:type="spellStart"/>
      <w:r w:rsidRPr="00C34C9E">
        <w:t>hướng</w:t>
      </w:r>
      <w:proofErr w:type="spellEnd"/>
      <w:r w:rsidRPr="00C34C9E">
        <w:t xml:space="preserve"> </w:t>
      </w:r>
      <w:proofErr w:type="spellStart"/>
      <w:r w:rsidRPr="00C34C9E">
        <w:t>dẫn</w:t>
      </w:r>
      <w:proofErr w:type="spellEnd"/>
      <w:r w:rsidRPr="00C34C9E">
        <w:t xml:space="preserve"> </w:t>
      </w:r>
      <w:proofErr w:type="spellStart"/>
      <w:r w:rsidRPr="00C34C9E">
        <w:t>cả</w:t>
      </w:r>
      <w:proofErr w:type="spellEnd"/>
      <w:r w:rsidRPr="00C34C9E">
        <w:t xml:space="preserve"> </w:t>
      </w:r>
      <w:proofErr w:type="spellStart"/>
      <w:r w:rsidRPr="00C34C9E">
        <w:t>hai</w:t>
      </w:r>
      <w:proofErr w:type="spellEnd"/>
      <w:r w:rsidRPr="00C34C9E">
        <w:t xml:space="preserve"> </w:t>
      </w:r>
      <w:proofErr w:type="spellStart"/>
      <w:r w:rsidRPr="00C34C9E">
        <w:t>tiến</w:t>
      </w:r>
      <w:proofErr w:type="spellEnd"/>
      <w:r w:rsidRPr="00C34C9E">
        <w:t xml:space="preserve"> </w:t>
      </w:r>
      <w:proofErr w:type="spellStart"/>
      <w:r w:rsidRPr="00C34C9E">
        <w:t>trình</w:t>
      </w:r>
      <w:proofErr w:type="spellEnd"/>
      <w:r w:rsidRPr="00C34C9E">
        <w:t>.</w:t>
      </w:r>
    </w:p>
    <w:p w14:paraId="178E3BB8" w14:textId="4A63CE4E" w:rsidR="006703DF" w:rsidRPr="00C34C9E" w:rsidRDefault="00000000" w:rsidP="00C34C9E">
      <w:pPr>
        <w:pStyle w:val="Heading2"/>
        <w:spacing w:line="360" w:lineRule="auto"/>
        <w:rPr>
          <w:sz w:val="26"/>
          <w:szCs w:val="26"/>
        </w:rPr>
      </w:pPr>
      <w:bookmarkStart w:id="50" w:name="_Toc243253229"/>
      <w:r w:rsidRPr="00C34C9E">
        <w:rPr>
          <w:sz w:val="26"/>
          <w:szCs w:val="26"/>
        </w:rPr>
        <w:t xml:space="preserve">3.2 </w:t>
      </w:r>
      <w:r w:rsidR="006B1486" w:rsidRPr="006B1486">
        <w:rPr>
          <w:sz w:val="26"/>
          <w:szCs w:val="26"/>
        </w:rPr>
        <w:t>GIAO DIỆN KHÁCH HÀNG VÀ CATALOG</w:t>
      </w:r>
      <w:bookmarkEnd w:id="50"/>
    </w:p>
    <w:p w14:paraId="4695B013" w14:textId="77777777" w:rsidR="006703DF" w:rsidRPr="00C34C9E" w:rsidRDefault="00000000" w:rsidP="00F457C7">
      <w:pPr>
        <w:spacing w:line="360" w:lineRule="auto"/>
        <w:ind w:firstLine="720"/>
      </w:pPr>
      <w:r w:rsidRPr="00C34C9E">
        <w:t xml:space="preserve">Giao </w:t>
      </w:r>
      <w:proofErr w:type="spellStart"/>
      <w:r w:rsidRPr="00C34C9E">
        <w:t>diện</w:t>
      </w:r>
      <w:proofErr w:type="spellEnd"/>
      <w:r w:rsidRPr="00C34C9E">
        <w:t xml:space="preserve"> </w:t>
      </w:r>
      <w:proofErr w:type="spellStart"/>
      <w:r w:rsidRPr="00C34C9E">
        <w:t>cuối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</w:t>
      </w:r>
      <w:proofErr w:type="spellStart"/>
      <w:r w:rsidRPr="00C34C9E">
        <w:t>nền</w:t>
      </w:r>
      <w:proofErr w:type="spellEnd"/>
      <w:r w:rsidRPr="00C34C9E">
        <w:t xml:space="preserve"> </w:t>
      </w:r>
      <w:proofErr w:type="spellStart"/>
      <w:r w:rsidRPr="00C34C9E">
        <w:t>kem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nút</w:t>
      </w:r>
      <w:proofErr w:type="spellEnd"/>
      <w:r w:rsidRPr="00C34C9E">
        <w:t xml:space="preserve"> </w:t>
      </w:r>
      <w:proofErr w:type="spellStart"/>
      <w:r w:rsidRPr="00C34C9E">
        <w:t>màu</w:t>
      </w:r>
      <w:proofErr w:type="spellEnd"/>
      <w:r w:rsidRPr="00C34C9E">
        <w:t xml:space="preserve"> cam </w:t>
      </w:r>
      <w:proofErr w:type="spellStart"/>
      <w:r w:rsidRPr="00C34C9E">
        <w:t>nâu</w:t>
      </w:r>
      <w:proofErr w:type="spellEnd"/>
      <w:r w:rsidRPr="00C34C9E">
        <w:t xml:space="preserve">. </w:t>
      </w:r>
      <w:proofErr w:type="spellStart"/>
      <w:r w:rsidRPr="00C34C9E">
        <w:t>Nhóm</w:t>
      </w:r>
      <w:proofErr w:type="spellEnd"/>
      <w:r w:rsidRPr="00C34C9E">
        <w:t xml:space="preserve"> </w:t>
      </w:r>
      <w:proofErr w:type="spellStart"/>
      <w:r w:rsidRPr="00C34C9E">
        <w:t>bỏ</w:t>
      </w:r>
      <w:proofErr w:type="spellEnd"/>
      <w:r w:rsidRPr="00C34C9E">
        <w:t xml:space="preserve"> </w:t>
      </w:r>
      <w:proofErr w:type="spellStart"/>
      <w:r w:rsidRPr="00C34C9E">
        <w:t>các</w:t>
      </w:r>
      <w:proofErr w:type="spellEnd"/>
      <w:r w:rsidRPr="00C34C9E">
        <w:t xml:space="preserve"> </w:t>
      </w:r>
      <w:proofErr w:type="spellStart"/>
      <w:r w:rsidRPr="00C34C9E">
        <w:t>khối</w:t>
      </w:r>
      <w:proofErr w:type="spellEnd"/>
      <w:r w:rsidRPr="00C34C9E">
        <w:t xml:space="preserve"> </w:t>
      </w:r>
      <w:proofErr w:type="spellStart"/>
      <w:r w:rsidRPr="00C34C9E">
        <w:t>trang</w:t>
      </w:r>
      <w:proofErr w:type="spellEnd"/>
      <w:r w:rsidRPr="00C34C9E">
        <w:t xml:space="preserve"> </w:t>
      </w:r>
      <w:proofErr w:type="spellStart"/>
      <w:r w:rsidRPr="00C34C9E">
        <w:t>trí</w:t>
      </w:r>
      <w:proofErr w:type="spellEnd"/>
      <w:r w:rsidRPr="00C34C9E">
        <w:t xml:space="preserve"> </w:t>
      </w:r>
      <w:proofErr w:type="spellStart"/>
      <w:r w:rsidRPr="00C34C9E">
        <w:t>lớn</w:t>
      </w:r>
      <w:proofErr w:type="spellEnd"/>
      <w:r w:rsidRPr="00C34C9E">
        <w:t xml:space="preserve">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giúp</w:t>
      </w:r>
      <w:proofErr w:type="spellEnd"/>
      <w:r w:rsidRPr="00C34C9E">
        <w:t xml:space="preserve"> </w:t>
      </w:r>
      <w:proofErr w:type="spellStart"/>
      <w:r w:rsidRPr="00C34C9E">
        <w:t>mua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, </w:t>
      </w:r>
      <w:proofErr w:type="spellStart"/>
      <w:r w:rsidRPr="00C34C9E">
        <w:t>đồng</w:t>
      </w:r>
      <w:proofErr w:type="spellEnd"/>
      <w:r w:rsidRPr="00C34C9E">
        <w:t xml:space="preserve"> </w:t>
      </w:r>
      <w:proofErr w:type="spellStart"/>
      <w:r w:rsidRPr="00C34C9E">
        <w:t>thời</w:t>
      </w:r>
      <w:proofErr w:type="spellEnd"/>
      <w:r w:rsidRPr="00C34C9E">
        <w:t xml:space="preserve"> </w:t>
      </w:r>
      <w:proofErr w:type="spellStart"/>
      <w:r w:rsidRPr="00C34C9E">
        <w:t>đặt</w:t>
      </w:r>
      <w:proofErr w:type="spellEnd"/>
      <w:r w:rsidRPr="00C34C9E">
        <w:t xml:space="preserve"> </w:t>
      </w:r>
      <w:proofErr w:type="spellStart"/>
      <w:r w:rsidRPr="00C34C9E">
        <w:t>nút</w:t>
      </w:r>
      <w:proofErr w:type="spellEnd"/>
      <w:r w:rsidRPr="00C34C9E">
        <w:t xml:space="preserve"> </w:t>
      </w:r>
      <w:proofErr w:type="spellStart"/>
      <w:r w:rsidRPr="00C34C9E">
        <w:t>Tìm</w:t>
      </w:r>
      <w:proofErr w:type="spellEnd"/>
      <w:r w:rsidRPr="00C34C9E">
        <w:t xml:space="preserve"> </w:t>
      </w:r>
      <w:proofErr w:type="spellStart"/>
      <w:r w:rsidRPr="00C34C9E">
        <w:t>bằng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ngay</w:t>
      </w:r>
      <w:proofErr w:type="spellEnd"/>
      <w:r w:rsidRPr="00C34C9E">
        <w:t xml:space="preserve"> </w:t>
      </w:r>
      <w:proofErr w:type="spellStart"/>
      <w:r w:rsidRPr="00C34C9E">
        <w:t>trong</w:t>
      </w:r>
      <w:proofErr w:type="spellEnd"/>
      <w:r w:rsidRPr="00C34C9E">
        <w:t xml:space="preserve"> </w:t>
      </w:r>
      <w:proofErr w:type="spellStart"/>
      <w:r w:rsidRPr="00C34C9E">
        <w:t>vùng</w:t>
      </w:r>
      <w:proofErr w:type="spellEnd"/>
      <w:r w:rsidRPr="00C34C9E">
        <w:t xml:space="preserve"> </w:t>
      </w:r>
      <w:proofErr w:type="spellStart"/>
      <w:r w:rsidRPr="00C34C9E">
        <w:t>tìm</w:t>
      </w:r>
      <w:proofErr w:type="spellEnd"/>
      <w:r w:rsidRPr="00C34C9E">
        <w:t xml:space="preserve"> </w:t>
      </w:r>
      <w:proofErr w:type="spellStart"/>
      <w:r w:rsidRPr="00C34C9E">
        <w:t>kiếm</w:t>
      </w:r>
      <w:proofErr w:type="spellEnd"/>
      <w:r w:rsidRPr="00C34C9E">
        <w:t xml:space="preserve">. Theo </w:t>
      </w:r>
      <w:proofErr w:type="spellStart"/>
      <w:r w:rsidRPr="00C34C9E">
        <w:t>nhóm</w:t>
      </w:r>
      <w:proofErr w:type="spellEnd"/>
      <w:r w:rsidRPr="00C34C9E">
        <w:t xml:space="preserve">,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chức</w:t>
      </w:r>
      <w:proofErr w:type="spellEnd"/>
      <w:r w:rsidRPr="00C34C9E">
        <w:t xml:space="preserve"> </w:t>
      </w:r>
      <w:proofErr w:type="spellStart"/>
      <w:r w:rsidRPr="00C34C9E">
        <w:t>năng</w:t>
      </w:r>
      <w:proofErr w:type="spellEnd"/>
      <w:r w:rsidRPr="00C34C9E">
        <w:t xml:space="preserve"> </w:t>
      </w:r>
      <w:proofErr w:type="spellStart"/>
      <w:r w:rsidRPr="00C34C9E">
        <w:t>mới</w:t>
      </w:r>
      <w:proofErr w:type="spellEnd"/>
      <w:r w:rsidRPr="00C34C9E">
        <w:t xml:space="preserve"> </w:t>
      </w:r>
      <w:proofErr w:type="spellStart"/>
      <w:r w:rsidRPr="00C34C9E">
        <w:t>cần</w:t>
      </w:r>
      <w:proofErr w:type="spellEnd"/>
      <w:r w:rsidRPr="00C34C9E">
        <w:t xml:space="preserve"> </w:t>
      </w:r>
      <w:proofErr w:type="spellStart"/>
      <w:r w:rsidRPr="00C34C9E">
        <w:t>dễ</w:t>
      </w:r>
      <w:proofErr w:type="spellEnd"/>
      <w:r w:rsidRPr="00C34C9E">
        <w:t xml:space="preserve"> </w:t>
      </w:r>
      <w:proofErr w:type="spellStart"/>
      <w:r w:rsidRPr="00C34C9E">
        <w:t>thấy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dễ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</w:t>
      </w:r>
      <w:proofErr w:type="spellStart"/>
      <w:r w:rsidRPr="00C34C9E">
        <w:t>hơn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</w:t>
      </w:r>
      <w:proofErr w:type="spellStart"/>
      <w:r w:rsidRPr="00C34C9E">
        <w:t>thêm</w:t>
      </w:r>
      <w:proofErr w:type="spellEnd"/>
      <w:r w:rsidRPr="00C34C9E">
        <w:t xml:space="preserve"> </w:t>
      </w:r>
      <w:proofErr w:type="spellStart"/>
      <w:r w:rsidRPr="00C34C9E">
        <w:t>nhiều</w:t>
      </w:r>
      <w:proofErr w:type="spellEnd"/>
      <w:r w:rsidRPr="00C34C9E">
        <w:t xml:space="preserve"> </w:t>
      </w:r>
      <w:proofErr w:type="spellStart"/>
      <w:r w:rsidRPr="00C34C9E">
        <w:t>chữ</w:t>
      </w:r>
      <w:proofErr w:type="spellEnd"/>
      <w:r w:rsidRPr="00C34C9E">
        <w:t xml:space="preserve"> </w:t>
      </w:r>
      <w:proofErr w:type="spellStart"/>
      <w:r w:rsidRPr="00C34C9E">
        <w:t>giới</w:t>
      </w:r>
      <w:proofErr w:type="spellEnd"/>
      <w:r w:rsidRPr="00C34C9E">
        <w:t xml:space="preserve"> </w:t>
      </w:r>
      <w:proofErr w:type="spellStart"/>
      <w:r w:rsidRPr="00C34C9E">
        <w:t>thiệu</w:t>
      </w:r>
      <w:proofErr w:type="spellEnd"/>
      <w:r w:rsidRPr="00C34C9E">
        <w:t xml:space="preserve"> </w:t>
      </w:r>
      <w:proofErr w:type="spellStart"/>
      <w:r w:rsidRPr="00C34C9E">
        <w:t>về</w:t>
      </w:r>
      <w:proofErr w:type="spellEnd"/>
      <w:r w:rsidRPr="00C34C9E">
        <w:t xml:space="preserve"> </w:t>
      </w:r>
      <w:proofErr w:type="spellStart"/>
      <w:r w:rsidRPr="00C34C9E">
        <w:t>nó</w:t>
      </w:r>
      <w:proofErr w:type="spellEnd"/>
      <w:r w:rsidRPr="00C34C9E">
        <w:t>.</w:t>
      </w:r>
    </w:p>
    <w:p w14:paraId="7790A583" w14:textId="77777777" w:rsidR="006703DF" w:rsidRPr="00C34C9E" w:rsidRDefault="00000000" w:rsidP="00C34C9E">
      <w:pPr>
        <w:keepNext/>
        <w:spacing w:after="60" w:line="360" w:lineRule="auto"/>
        <w:jc w:val="center"/>
      </w:pPr>
      <w:r w:rsidRPr="00C34C9E">
        <w:rPr>
          <w:noProof/>
        </w:rPr>
        <w:lastRenderedPageBreak/>
        <w:drawing>
          <wp:inline distT="0" distB="0" distL="114300" distR="114300" wp14:anchorId="0A26467A" wp14:editId="796A5EA1">
            <wp:extent cx="5507990" cy="3100070"/>
            <wp:effectExtent l="0" t="0" r="8890" b="8890"/>
            <wp:docPr id="6" name="Picture 6" descr="Trang chủ và nút Tìm bằng ảnh trên giao diện cuố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rang chủ và nút Tìm bằng ảnh trên giao diện cuối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10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7FEA" w14:textId="3D4FCEBC" w:rsidR="006703DF" w:rsidRPr="00C34C9E" w:rsidRDefault="00000000" w:rsidP="00F457C7">
      <w:pPr>
        <w:pStyle w:val="hinh"/>
      </w:pPr>
      <w:bookmarkStart w:id="51" w:name="_Toc243253577"/>
      <w:proofErr w:type="spellStart"/>
      <w:r w:rsidRPr="00C34C9E">
        <w:t>Hình</w:t>
      </w:r>
      <w:proofErr w:type="spellEnd"/>
      <w:r w:rsidR="00C76480">
        <w:rPr>
          <w:lang w:val="vi-VN"/>
        </w:rPr>
        <w:t xml:space="preserve"> </w:t>
      </w:r>
      <w:r w:rsidR="00C76480">
        <w:t>3</w:t>
      </w:r>
      <w:r w:rsidR="00C76480">
        <w:rPr>
          <w:lang w:val="vi-VN"/>
        </w:rPr>
        <w:t xml:space="preserve">.1 </w:t>
      </w:r>
      <w:r w:rsidR="00C76480" w:rsidRPr="00C34C9E">
        <w:t xml:space="preserve">Trang </w:t>
      </w:r>
      <w:proofErr w:type="spellStart"/>
      <w:r w:rsidR="00C76480" w:rsidRPr="00C34C9E">
        <w:t>chủ</w:t>
      </w:r>
      <w:proofErr w:type="spellEnd"/>
      <w:r w:rsidR="00C76480" w:rsidRPr="00C34C9E">
        <w:t xml:space="preserve"> </w:t>
      </w:r>
      <w:proofErr w:type="spellStart"/>
      <w:r w:rsidR="00C76480" w:rsidRPr="00C34C9E">
        <w:t>và</w:t>
      </w:r>
      <w:proofErr w:type="spellEnd"/>
      <w:r w:rsidR="00C76480" w:rsidRPr="00C34C9E">
        <w:t xml:space="preserve"> </w:t>
      </w:r>
      <w:proofErr w:type="spellStart"/>
      <w:r w:rsidR="00C76480" w:rsidRPr="00C34C9E">
        <w:t>nút</w:t>
      </w:r>
      <w:proofErr w:type="spellEnd"/>
      <w:r w:rsidR="00C76480" w:rsidRPr="00C34C9E">
        <w:t xml:space="preserve"> </w:t>
      </w:r>
      <w:proofErr w:type="spellStart"/>
      <w:r w:rsidR="00C76480" w:rsidRPr="00C34C9E">
        <w:t>Tìm</w:t>
      </w:r>
      <w:proofErr w:type="spellEnd"/>
      <w:r w:rsidR="00C76480" w:rsidRPr="00C34C9E">
        <w:t xml:space="preserve"> </w:t>
      </w:r>
      <w:proofErr w:type="spellStart"/>
      <w:r w:rsidR="00C76480" w:rsidRPr="00C34C9E">
        <w:t>bằng</w:t>
      </w:r>
      <w:proofErr w:type="spellEnd"/>
      <w:r w:rsidR="00C76480" w:rsidRPr="00C34C9E">
        <w:t xml:space="preserve"> </w:t>
      </w:r>
      <w:proofErr w:type="spellStart"/>
      <w:r w:rsidR="00C76480" w:rsidRPr="00C34C9E">
        <w:t>ảnh</w:t>
      </w:r>
      <w:proofErr w:type="spellEnd"/>
      <w:r w:rsidR="00C76480" w:rsidRPr="00C34C9E">
        <w:t xml:space="preserve"> </w:t>
      </w:r>
      <w:proofErr w:type="spellStart"/>
      <w:r w:rsidR="00C76480" w:rsidRPr="00C34C9E">
        <w:t>trên</w:t>
      </w:r>
      <w:proofErr w:type="spellEnd"/>
      <w:r w:rsidR="00C76480" w:rsidRPr="00C34C9E">
        <w:t xml:space="preserve"> </w:t>
      </w:r>
      <w:proofErr w:type="spellStart"/>
      <w:r w:rsidR="00C76480" w:rsidRPr="00C34C9E">
        <w:t>giao</w:t>
      </w:r>
      <w:proofErr w:type="spellEnd"/>
      <w:r w:rsidR="00C76480" w:rsidRPr="00C34C9E">
        <w:t xml:space="preserve"> </w:t>
      </w:r>
      <w:proofErr w:type="spellStart"/>
      <w:r w:rsidR="00C76480" w:rsidRPr="00C34C9E">
        <w:t>diện</w:t>
      </w:r>
      <w:proofErr w:type="spellEnd"/>
      <w:r w:rsidR="00C76480" w:rsidRPr="00C34C9E">
        <w:t xml:space="preserve"> </w:t>
      </w:r>
      <w:proofErr w:type="spellStart"/>
      <w:r w:rsidR="00C76480" w:rsidRPr="00C34C9E">
        <w:t>cuối</w:t>
      </w:r>
      <w:bookmarkEnd w:id="51"/>
      <w:proofErr w:type="spellEnd"/>
    </w:p>
    <w:p w14:paraId="1079E816" w14:textId="77777777" w:rsidR="006703DF" w:rsidRPr="00C34C9E" w:rsidRDefault="00000000" w:rsidP="00F457C7">
      <w:pPr>
        <w:spacing w:line="360" w:lineRule="auto"/>
        <w:ind w:firstLine="720"/>
      </w:pPr>
      <w:proofErr w:type="spellStart"/>
      <w:r w:rsidRPr="00C34C9E">
        <w:t>Dữ</w:t>
      </w:r>
      <w:proofErr w:type="spellEnd"/>
      <w:r w:rsidRPr="00C34C9E">
        <w:t xml:space="preserve"> </w:t>
      </w:r>
      <w:proofErr w:type="spellStart"/>
      <w:r w:rsidRPr="00C34C9E">
        <w:t>liệu</w:t>
      </w:r>
      <w:proofErr w:type="spellEnd"/>
      <w:r w:rsidRPr="00C34C9E">
        <w:t xml:space="preserve"> </w:t>
      </w:r>
      <w:proofErr w:type="spellStart"/>
      <w:r w:rsidRPr="00C34C9E">
        <w:t>hiện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catalog </w:t>
      </w:r>
      <w:proofErr w:type="spellStart"/>
      <w:r w:rsidRPr="00C34C9E">
        <w:t>nhiều</w:t>
      </w:r>
      <w:proofErr w:type="spellEnd"/>
      <w:r w:rsidRPr="00C34C9E">
        <w:t xml:space="preserve"> </w:t>
      </w:r>
      <w:proofErr w:type="spellStart"/>
      <w:r w:rsidRPr="00C34C9E">
        <w:t>nhóm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,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giới</w:t>
      </w:r>
      <w:proofErr w:type="spellEnd"/>
      <w:r w:rsidRPr="00C34C9E">
        <w:t xml:space="preserve"> </w:t>
      </w:r>
      <w:proofErr w:type="spellStart"/>
      <w:r w:rsidRPr="00C34C9E">
        <w:t>hạn</w:t>
      </w:r>
      <w:proofErr w:type="spellEnd"/>
      <w:r w:rsidRPr="00C34C9E">
        <w:t xml:space="preserve">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loại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 </w:t>
      </w:r>
      <w:proofErr w:type="spellStart"/>
      <w:r w:rsidRPr="00C34C9E">
        <w:t>cụ</w:t>
      </w:r>
      <w:proofErr w:type="spellEnd"/>
      <w:r w:rsidRPr="00C34C9E">
        <w:t xml:space="preserve"> </w:t>
      </w:r>
      <w:proofErr w:type="spellStart"/>
      <w:r w:rsidRPr="00C34C9E">
        <w:t>thể</w:t>
      </w:r>
      <w:proofErr w:type="spellEnd"/>
      <w:r w:rsidRPr="00C34C9E">
        <w:t xml:space="preserve">. </w:t>
      </w:r>
      <w:proofErr w:type="spellStart"/>
      <w:r w:rsidRPr="00C34C9E">
        <w:t>Việc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60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đủ</w:t>
      </w:r>
      <w:proofErr w:type="spellEnd"/>
      <w:r w:rsidRPr="00C34C9E">
        <w:t xml:space="preserve"> </w:t>
      </w:r>
      <w:proofErr w:type="spellStart"/>
      <w:r w:rsidRPr="00C34C9E">
        <w:t>để</w:t>
      </w:r>
      <w:proofErr w:type="spellEnd"/>
      <w:r w:rsidRPr="00C34C9E">
        <w:t xml:space="preserve"> </w:t>
      </w:r>
      <w:proofErr w:type="spellStart"/>
      <w:r w:rsidRPr="00C34C9E">
        <w:t>chạy</w:t>
      </w:r>
      <w:proofErr w:type="spellEnd"/>
      <w:r w:rsidRPr="00C34C9E">
        <w:t xml:space="preserve"> </w:t>
      </w:r>
      <w:proofErr w:type="spellStart"/>
      <w:r w:rsidRPr="00C34C9E">
        <w:t>luồng</w:t>
      </w:r>
      <w:proofErr w:type="spellEnd"/>
      <w:r w:rsidRPr="00C34C9E">
        <w:t xml:space="preserve"> CRUD, </w:t>
      </w:r>
      <w:proofErr w:type="spellStart"/>
      <w:r w:rsidRPr="00C34C9E">
        <w:t>tìm</w:t>
      </w:r>
      <w:proofErr w:type="spellEnd"/>
      <w:r w:rsidRPr="00C34C9E">
        <w:t xml:space="preserve"> </w:t>
      </w:r>
      <w:proofErr w:type="spellStart"/>
      <w:r w:rsidRPr="00C34C9E">
        <w:t>tên</w:t>
      </w:r>
      <w:proofErr w:type="spellEnd"/>
      <w:r w:rsidRPr="00C34C9E">
        <w:t xml:space="preserve">, </w:t>
      </w:r>
      <w:proofErr w:type="spellStart"/>
      <w:r w:rsidRPr="00C34C9E">
        <w:t>phân</w:t>
      </w:r>
      <w:proofErr w:type="spellEnd"/>
      <w:r w:rsidRPr="00C34C9E">
        <w:t xml:space="preserve"> </w:t>
      </w:r>
      <w:proofErr w:type="spellStart"/>
      <w:r w:rsidRPr="00C34C9E">
        <w:t>trang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mua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; </w:t>
      </w:r>
      <w:proofErr w:type="spellStart"/>
      <w:r w:rsidRPr="00C34C9E">
        <w:t>tuy</w:t>
      </w:r>
      <w:proofErr w:type="spellEnd"/>
      <w:r w:rsidRPr="00C34C9E">
        <w:t xml:space="preserve"> </w:t>
      </w:r>
      <w:proofErr w:type="spellStart"/>
      <w:r w:rsidRPr="00C34C9E">
        <w:t>nhiên</w:t>
      </w:r>
      <w:proofErr w:type="spellEnd"/>
      <w:r w:rsidRPr="00C34C9E">
        <w:t xml:space="preserve">, </w:t>
      </w:r>
      <w:proofErr w:type="spellStart"/>
      <w:r w:rsidRPr="00C34C9E">
        <w:t>nhiều</w:t>
      </w:r>
      <w:proofErr w:type="spellEnd"/>
      <w:r w:rsidRPr="00C34C9E">
        <w:t xml:space="preserve"> </w:t>
      </w:r>
      <w:proofErr w:type="spellStart"/>
      <w:r w:rsidRPr="00C34C9E">
        <w:t>nhóm</w:t>
      </w:r>
      <w:proofErr w:type="spellEnd"/>
      <w:r w:rsidRPr="00C34C9E">
        <w:t xml:space="preserve"> </w:t>
      </w:r>
      <w:proofErr w:type="spellStart"/>
      <w:r w:rsidRPr="00C34C9E">
        <w:t>chỉ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ít</w:t>
      </w:r>
      <w:proofErr w:type="spellEnd"/>
      <w:r w:rsidRPr="00C34C9E">
        <w:t xml:space="preserve"> </w:t>
      </w:r>
      <w:proofErr w:type="spellStart"/>
      <w:r w:rsidRPr="00C34C9E">
        <w:t>mẫu</w:t>
      </w:r>
      <w:proofErr w:type="spellEnd"/>
      <w:r w:rsidRPr="00C34C9E">
        <w:t xml:space="preserve"> </w:t>
      </w:r>
      <w:proofErr w:type="spellStart"/>
      <w:r w:rsidRPr="00C34C9E">
        <w:t>gần</w:t>
      </w:r>
      <w:proofErr w:type="spellEnd"/>
      <w:r w:rsidRPr="00C34C9E">
        <w:t xml:space="preserve"> </w:t>
      </w:r>
      <w:proofErr w:type="spellStart"/>
      <w:r w:rsidRPr="00C34C9E">
        <w:t>nhau</w:t>
      </w:r>
      <w:proofErr w:type="spellEnd"/>
      <w:r w:rsidRPr="00C34C9E">
        <w:t xml:space="preserve"> </w:t>
      </w:r>
      <w:proofErr w:type="spellStart"/>
      <w:r w:rsidRPr="00C34C9E">
        <w:t>nên</w:t>
      </w:r>
      <w:proofErr w:type="spellEnd"/>
      <w:r w:rsidRPr="00C34C9E">
        <w:t xml:space="preserve"> </w:t>
      </w:r>
      <w:proofErr w:type="spellStart"/>
      <w:r w:rsidRPr="00C34C9E">
        <w:t>chưa</w:t>
      </w:r>
      <w:proofErr w:type="spellEnd"/>
      <w:r w:rsidRPr="00C34C9E">
        <w:t xml:space="preserve"> </w:t>
      </w:r>
      <w:proofErr w:type="spellStart"/>
      <w:r w:rsidRPr="00C34C9E">
        <w:t>phù</w:t>
      </w:r>
      <w:proofErr w:type="spellEnd"/>
      <w:r w:rsidRPr="00C34C9E">
        <w:t xml:space="preserve"> </w:t>
      </w:r>
      <w:proofErr w:type="spellStart"/>
      <w:r w:rsidRPr="00C34C9E">
        <w:t>hợp</w:t>
      </w:r>
      <w:proofErr w:type="spellEnd"/>
      <w:r w:rsidRPr="00C34C9E">
        <w:t xml:space="preserve"> </w:t>
      </w:r>
      <w:proofErr w:type="spellStart"/>
      <w:r w:rsidRPr="00C34C9E">
        <w:t>để</w:t>
      </w:r>
      <w:proofErr w:type="spellEnd"/>
      <w:r w:rsidRPr="00C34C9E">
        <w:t xml:space="preserve"> </w:t>
      </w:r>
      <w:proofErr w:type="spellStart"/>
      <w:r w:rsidRPr="00C34C9E">
        <w:t>đánh</w:t>
      </w:r>
      <w:proofErr w:type="spellEnd"/>
      <w:r w:rsidRPr="00C34C9E">
        <w:t xml:space="preserve"> </w:t>
      </w:r>
      <w:proofErr w:type="spellStart"/>
      <w:r w:rsidRPr="00C34C9E">
        <w:t>giá</w:t>
      </w:r>
      <w:proofErr w:type="spellEnd"/>
      <w:r w:rsidRPr="00C34C9E">
        <w:t xml:space="preserve"> </w:t>
      </w:r>
      <w:proofErr w:type="spellStart"/>
      <w:r w:rsidRPr="00C34C9E">
        <w:t>độ</w:t>
      </w:r>
      <w:proofErr w:type="spellEnd"/>
      <w:r w:rsidRPr="00C34C9E">
        <w:t xml:space="preserve"> </w:t>
      </w:r>
      <w:proofErr w:type="spellStart"/>
      <w:r w:rsidRPr="00C34C9E">
        <w:t>đa</w:t>
      </w:r>
      <w:proofErr w:type="spellEnd"/>
      <w:r w:rsidRPr="00C34C9E">
        <w:t xml:space="preserve"> </w:t>
      </w:r>
      <w:proofErr w:type="spellStart"/>
      <w:r w:rsidRPr="00C34C9E">
        <w:t>dạng</w:t>
      </w:r>
      <w:proofErr w:type="spellEnd"/>
      <w:r w:rsidRPr="00C34C9E">
        <w:t xml:space="preserve"> </w:t>
      </w:r>
      <w:proofErr w:type="spellStart"/>
      <w:r w:rsidRPr="00C34C9E">
        <w:t>của</w:t>
      </w:r>
      <w:proofErr w:type="spellEnd"/>
      <w:r w:rsidRPr="00C34C9E">
        <w:t xml:space="preserve"> </w:t>
      </w:r>
      <w:proofErr w:type="spellStart"/>
      <w:r w:rsidRPr="00C34C9E">
        <w:t>tìm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>.</w:t>
      </w:r>
    </w:p>
    <w:p w14:paraId="2FC950B0" w14:textId="77777777" w:rsidR="006703DF" w:rsidRPr="00C34C9E" w:rsidRDefault="00000000" w:rsidP="00C34C9E">
      <w:pPr>
        <w:keepNext/>
        <w:spacing w:after="60" w:line="360" w:lineRule="auto"/>
        <w:jc w:val="center"/>
      </w:pPr>
      <w:r w:rsidRPr="00C34C9E">
        <w:rPr>
          <w:noProof/>
        </w:rPr>
        <w:drawing>
          <wp:inline distT="0" distB="0" distL="114300" distR="114300" wp14:anchorId="00BD3C0E" wp14:editId="76B59869">
            <wp:extent cx="5507990" cy="3100070"/>
            <wp:effectExtent l="0" t="0" r="8890" b="8890"/>
            <wp:docPr id="7" name="Picture 7" descr="Catalog sau khi thay poster mẫu bằng ảnh sản phẩ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atalog sau khi thay poster mẫu bằng ảnh sản phẩ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10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3F5C" w14:textId="3A5E94B8" w:rsidR="006703DF" w:rsidRPr="00C34C9E" w:rsidRDefault="00000000" w:rsidP="00F457C7">
      <w:pPr>
        <w:pStyle w:val="hinh"/>
      </w:pPr>
      <w:bookmarkStart w:id="52" w:name="_Toc243253578"/>
      <w:proofErr w:type="spellStart"/>
      <w:r w:rsidRPr="00C34C9E">
        <w:t>Hình</w:t>
      </w:r>
      <w:proofErr w:type="spellEnd"/>
      <w:r w:rsidRPr="00C34C9E">
        <w:t xml:space="preserve"> </w:t>
      </w:r>
      <w:r w:rsidR="00C76480">
        <w:t>3</w:t>
      </w:r>
      <w:r w:rsidR="00C76480">
        <w:rPr>
          <w:lang w:val="vi-VN"/>
        </w:rPr>
        <w:t xml:space="preserve">.2 </w:t>
      </w:r>
      <w:r w:rsidR="00C76480" w:rsidRPr="00C34C9E">
        <w:t xml:space="preserve">Catalog </w:t>
      </w:r>
      <w:proofErr w:type="spellStart"/>
      <w:r w:rsidR="00C76480" w:rsidRPr="00C34C9E">
        <w:t>sau</w:t>
      </w:r>
      <w:proofErr w:type="spellEnd"/>
      <w:r w:rsidR="00C76480" w:rsidRPr="00C34C9E">
        <w:t xml:space="preserve"> </w:t>
      </w:r>
      <w:proofErr w:type="spellStart"/>
      <w:r w:rsidR="00C76480" w:rsidRPr="00C34C9E">
        <w:t>khi</w:t>
      </w:r>
      <w:proofErr w:type="spellEnd"/>
      <w:r w:rsidR="00C76480" w:rsidRPr="00C34C9E">
        <w:t xml:space="preserve"> </w:t>
      </w:r>
      <w:proofErr w:type="spellStart"/>
      <w:r w:rsidR="00C76480" w:rsidRPr="00C34C9E">
        <w:t>thay</w:t>
      </w:r>
      <w:proofErr w:type="spellEnd"/>
      <w:r w:rsidR="00C76480" w:rsidRPr="00C34C9E">
        <w:t xml:space="preserve"> poster </w:t>
      </w:r>
      <w:proofErr w:type="spellStart"/>
      <w:r w:rsidR="00C76480" w:rsidRPr="00C34C9E">
        <w:t>mẫu</w:t>
      </w:r>
      <w:proofErr w:type="spellEnd"/>
      <w:r w:rsidR="00C76480" w:rsidRPr="00C34C9E">
        <w:t xml:space="preserve"> </w:t>
      </w:r>
      <w:proofErr w:type="spellStart"/>
      <w:r w:rsidR="00C76480" w:rsidRPr="00C34C9E">
        <w:t>bằng</w:t>
      </w:r>
      <w:proofErr w:type="spellEnd"/>
      <w:r w:rsidR="00C76480" w:rsidRPr="00C34C9E">
        <w:t xml:space="preserve"> </w:t>
      </w:r>
      <w:proofErr w:type="spellStart"/>
      <w:r w:rsidR="00C76480" w:rsidRPr="00C34C9E">
        <w:t>ảnh</w:t>
      </w:r>
      <w:proofErr w:type="spellEnd"/>
      <w:r w:rsidR="00C76480" w:rsidRPr="00C34C9E">
        <w:t xml:space="preserve"> </w:t>
      </w:r>
      <w:proofErr w:type="spellStart"/>
      <w:r w:rsidR="00C76480" w:rsidRPr="00C34C9E">
        <w:t>sản</w:t>
      </w:r>
      <w:proofErr w:type="spellEnd"/>
      <w:r w:rsidR="00C76480" w:rsidRPr="00C34C9E">
        <w:t xml:space="preserve"> </w:t>
      </w:r>
      <w:proofErr w:type="spellStart"/>
      <w:r w:rsidR="00C76480" w:rsidRPr="00C34C9E">
        <w:t>phẩm</w:t>
      </w:r>
      <w:bookmarkEnd w:id="52"/>
      <w:proofErr w:type="spellEnd"/>
    </w:p>
    <w:p w14:paraId="1E709AF2" w14:textId="77777777" w:rsidR="006703DF" w:rsidRPr="00C34C9E" w:rsidRDefault="00000000" w:rsidP="00F457C7">
      <w:pPr>
        <w:spacing w:line="360" w:lineRule="auto"/>
        <w:ind w:firstLine="720"/>
      </w:pP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hưởng</w:t>
      </w:r>
      <w:proofErr w:type="spellEnd"/>
      <w:r w:rsidRPr="00C34C9E">
        <w:t xml:space="preserve"> </w:t>
      </w:r>
      <w:proofErr w:type="spellStart"/>
      <w:r w:rsidRPr="00C34C9E">
        <w:t>trực</w:t>
      </w:r>
      <w:proofErr w:type="spellEnd"/>
      <w:r w:rsidRPr="00C34C9E">
        <w:t xml:space="preserve"> </w:t>
      </w:r>
      <w:proofErr w:type="spellStart"/>
      <w:r w:rsidRPr="00C34C9E">
        <w:t>tiếp</w:t>
      </w:r>
      <w:proofErr w:type="spellEnd"/>
      <w:r w:rsidRPr="00C34C9E">
        <w:t xml:space="preserve"> </w:t>
      </w:r>
      <w:proofErr w:type="spellStart"/>
      <w:r w:rsidRPr="00C34C9E">
        <w:t>đến</w:t>
      </w:r>
      <w:proofErr w:type="spellEnd"/>
      <w:r w:rsidRPr="00C34C9E">
        <w:t xml:space="preserve"> </w:t>
      </w:r>
      <w:proofErr w:type="spellStart"/>
      <w:r w:rsidRPr="00C34C9E">
        <w:t>hai</w:t>
      </w:r>
      <w:proofErr w:type="spellEnd"/>
      <w:r w:rsidRPr="00C34C9E">
        <w:t xml:space="preserve"> </w:t>
      </w:r>
      <w:proofErr w:type="spellStart"/>
      <w:r w:rsidRPr="00C34C9E">
        <w:t>việc</w:t>
      </w:r>
      <w:proofErr w:type="spellEnd"/>
      <w:r w:rsidRPr="00C34C9E">
        <w:t xml:space="preserve">: </w:t>
      </w:r>
      <w:proofErr w:type="spellStart"/>
      <w:r w:rsidRPr="00C34C9E">
        <w:t>người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nhận</w:t>
      </w:r>
      <w:proofErr w:type="spellEnd"/>
      <w:r w:rsidRPr="00C34C9E">
        <w:t xml:space="preserve"> </w:t>
      </w:r>
      <w:proofErr w:type="spellStart"/>
      <w:r w:rsidRPr="00C34C9E">
        <w:t>ra</w:t>
      </w:r>
      <w:proofErr w:type="spellEnd"/>
      <w:r w:rsidRPr="00C34C9E">
        <w:t xml:space="preserve"> </w:t>
      </w:r>
      <w:proofErr w:type="spellStart"/>
      <w:r w:rsidRPr="00C34C9E">
        <w:t>món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 hay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mô</w:t>
      </w:r>
      <w:proofErr w:type="spellEnd"/>
      <w:r w:rsidRPr="00C34C9E">
        <w:t xml:space="preserve"> </w:t>
      </w:r>
      <w:proofErr w:type="spellStart"/>
      <w:r w:rsidRPr="00C34C9E">
        <w:t>hình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đủ</w:t>
      </w:r>
      <w:proofErr w:type="spellEnd"/>
      <w:r w:rsidRPr="00C34C9E">
        <w:t xml:space="preserve"> </w:t>
      </w:r>
      <w:proofErr w:type="spellStart"/>
      <w:r w:rsidRPr="00C34C9E">
        <w:t>thông</w:t>
      </w:r>
      <w:proofErr w:type="spellEnd"/>
      <w:r w:rsidRPr="00C34C9E">
        <w:t xml:space="preserve"> tin </w:t>
      </w:r>
      <w:proofErr w:type="spellStart"/>
      <w:r w:rsidRPr="00C34C9E">
        <w:t>hình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để</w:t>
      </w:r>
      <w:proofErr w:type="spellEnd"/>
      <w:r w:rsidRPr="00C34C9E">
        <w:t xml:space="preserve"> so </w:t>
      </w:r>
      <w:proofErr w:type="spellStart"/>
      <w:r w:rsidRPr="00C34C9E">
        <w:t>sánh</w:t>
      </w:r>
      <w:proofErr w:type="spellEnd"/>
      <w:r w:rsidRPr="00C34C9E">
        <w:t xml:space="preserve"> hay </w:t>
      </w:r>
      <w:proofErr w:type="spellStart"/>
      <w:r w:rsidRPr="00C34C9E">
        <w:t>không</w:t>
      </w:r>
      <w:proofErr w:type="spellEnd"/>
      <w:r w:rsidRPr="00C34C9E">
        <w:t xml:space="preserve">. </w:t>
      </w:r>
      <w:proofErr w:type="spellStart"/>
      <w:r w:rsidRPr="00C34C9E">
        <w:t>Vì</w:t>
      </w:r>
      <w:proofErr w:type="spellEnd"/>
      <w:r w:rsidRPr="00C34C9E">
        <w:t xml:space="preserve"> </w:t>
      </w:r>
      <w:proofErr w:type="spellStart"/>
      <w:r w:rsidRPr="00C34C9E">
        <w:t>vậy</w:t>
      </w:r>
      <w:proofErr w:type="spellEnd"/>
      <w:r w:rsidRPr="00C34C9E">
        <w:t xml:space="preserve"> </w:t>
      </w:r>
      <w:proofErr w:type="spellStart"/>
      <w:r w:rsidRPr="00C34C9E">
        <w:lastRenderedPageBreak/>
        <w:t>nhóm</w:t>
      </w:r>
      <w:proofErr w:type="spellEnd"/>
      <w:r w:rsidRPr="00C34C9E">
        <w:t xml:space="preserve"> </w:t>
      </w:r>
      <w:proofErr w:type="spellStart"/>
      <w:r w:rsidRPr="00C34C9E">
        <w:t>thay</w:t>
      </w:r>
      <w:proofErr w:type="spellEnd"/>
      <w:r w:rsidRPr="00C34C9E">
        <w:t xml:space="preserve"> </w:t>
      </w:r>
      <w:proofErr w:type="spellStart"/>
      <w:r w:rsidRPr="00C34C9E">
        <w:t>các</w:t>
      </w:r>
      <w:proofErr w:type="spellEnd"/>
      <w:r w:rsidRPr="00C34C9E">
        <w:t xml:space="preserve"> poster </w:t>
      </w:r>
      <w:proofErr w:type="spellStart"/>
      <w:r w:rsidRPr="00C34C9E">
        <w:t>chữ</w:t>
      </w:r>
      <w:proofErr w:type="spellEnd"/>
      <w:r w:rsidRPr="00C34C9E">
        <w:t xml:space="preserve"> </w:t>
      </w:r>
      <w:proofErr w:type="spellStart"/>
      <w:r w:rsidRPr="00C34C9E">
        <w:t>giống</w:t>
      </w:r>
      <w:proofErr w:type="spellEnd"/>
      <w:r w:rsidRPr="00C34C9E">
        <w:t xml:space="preserve"> </w:t>
      </w:r>
      <w:proofErr w:type="spellStart"/>
      <w:r w:rsidRPr="00C34C9E">
        <w:t>nhau</w:t>
      </w:r>
      <w:proofErr w:type="spellEnd"/>
      <w:r w:rsidRPr="00C34C9E">
        <w:t xml:space="preserve"> </w:t>
      </w:r>
      <w:proofErr w:type="spellStart"/>
      <w:r w:rsidRPr="00C34C9E">
        <w:t>bằng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của</w:t>
      </w:r>
      <w:proofErr w:type="spellEnd"/>
      <w:r w:rsidRPr="00C34C9E">
        <w:t xml:space="preserve"> </w:t>
      </w:r>
      <w:proofErr w:type="spellStart"/>
      <w:r w:rsidRPr="00C34C9E">
        <w:t>từng</w:t>
      </w:r>
      <w:proofErr w:type="spellEnd"/>
      <w:r w:rsidRPr="00C34C9E">
        <w:t xml:space="preserve"> </w:t>
      </w:r>
      <w:proofErr w:type="spellStart"/>
      <w:r w:rsidRPr="00C34C9E">
        <w:t>món</w:t>
      </w:r>
      <w:proofErr w:type="spellEnd"/>
      <w:r w:rsidRPr="00C34C9E">
        <w:t xml:space="preserve">.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số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còn</w:t>
      </w:r>
      <w:proofErr w:type="spellEnd"/>
      <w:r w:rsidRPr="00C34C9E">
        <w:t xml:space="preserve"> </w:t>
      </w:r>
      <w:proofErr w:type="spellStart"/>
      <w:r w:rsidRPr="00C34C9E">
        <w:t>nhỏ</w:t>
      </w:r>
      <w:proofErr w:type="spellEnd"/>
      <w:r w:rsidRPr="00C34C9E">
        <w:t xml:space="preserve"> </w:t>
      </w:r>
      <w:proofErr w:type="spellStart"/>
      <w:r w:rsidRPr="00C34C9E">
        <w:t>hoặc</w:t>
      </w:r>
      <w:proofErr w:type="spellEnd"/>
      <w:r w:rsidRPr="00C34C9E">
        <w:t xml:space="preserve"> </w:t>
      </w:r>
      <w:proofErr w:type="spellStart"/>
      <w:r w:rsidRPr="00C34C9E">
        <w:t>khác</w:t>
      </w:r>
      <w:proofErr w:type="spellEnd"/>
      <w:r w:rsidRPr="00C34C9E">
        <w:t xml:space="preserve"> </w:t>
      </w:r>
      <w:proofErr w:type="spellStart"/>
      <w:r w:rsidRPr="00C34C9E">
        <w:t>cách</w:t>
      </w:r>
      <w:proofErr w:type="spellEnd"/>
      <w:r w:rsidRPr="00C34C9E">
        <w:t xml:space="preserve"> </w:t>
      </w:r>
      <w:proofErr w:type="spellStart"/>
      <w:r w:rsidRPr="00C34C9E">
        <w:t>chụp</w:t>
      </w:r>
      <w:proofErr w:type="spellEnd"/>
      <w:r w:rsidRPr="00C34C9E">
        <w:t xml:space="preserve">; </w:t>
      </w:r>
      <w:proofErr w:type="spellStart"/>
      <w:r w:rsidRPr="00C34C9E">
        <w:t>nguồn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mức</w:t>
      </w:r>
      <w:proofErr w:type="spellEnd"/>
      <w:r w:rsidRPr="00C34C9E">
        <w:t xml:space="preserve"> </w:t>
      </w:r>
      <w:proofErr w:type="spellStart"/>
      <w:r w:rsidRPr="00C34C9E">
        <w:t>đồng</w:t>
      </w:r>
      <w:proofErr w:type="spellEnd"/>
      <w:r w:rsidRPr="00C34C9E">
        <w:t xml:space="preserve"> </w:t>
      </w:r>
      <w:proofErr w:type="spellStart"/>
      <w:r w:rsidRPr="00C34C9E">
        <w:t>đều</w:t>
      </w:r>
      <w:proofErr w:type="spellEnd"/>
      <w:r w:rsidRPr="00C34C9E">
        <w:t xml:space="preserve"> </w:t>
      </w:r>
      <w:proofErr w:type="spellStart"/>
      <w:r w:rsidRPr="00C34C9E">
        <w:t>của</w:t>
      </w:r>
      <w:proofErr w:type="spellEnd"/>
      <w:r w:rsidRPr="00C34C9E">
        <w:t xml:space="preserve"> catalog </w:t>
      </w:r>
      <w:proofErr w:type="spellStart"/>
      <w:r w:rsidRPr="00C34C9E">
        <w:t>vẫn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</w:t>
      </w:r>
      <w:proofErr w:type="spellStart"/>
      <w:r w:rsidRPr="00C34C9E">
        <w:t>việc</w:t>
      </w:r>
      <w:proofErr w:type="spellEnd"/>
      <w:r w:rsidRPr="00C34C9E">
        <w:t xml:space="preserve"> </w:t>
      </w:r>
      <w:proofErr w:type="spellStart"/>
      <w:r w:rsidRPr="00C34C9E">
        <w:t>cần</w:t>
      </w:r>
      <w:proofErr w:type="spellEnd"/>
      <w:r w:rsidRPr="00C34C9E">
        <w:t xml:space="preserve"> </w:t>
      </w:r>
      <w:proofErr w:type="spellStart"/>
      <w:r w:rsidRPr="00C34C9E">
        <w:t>hoàn</w:t>
      </w:r>
      <w:proofErr w:type="spellEnd"/>
      <w:r w:rsidRPr="00C34C9E">
        <w:t xml:space="preserve"> </w:t>
      </w:r>
      <w:proofErr w:type="spellStart"/>
      <w:r w:rsidRPr="00C34C9E">
        <w:t>thiện</w:t>
      </w:r>
      <w:proofErr w:type="spellEnd"/>
      <w:r w:rsidRPr="00C34C9E">
        <w:t xml:space="preserve"> </w:t>
      </w:r>
      <w:proofErr w:type="spellStart"/>
      <w:r w:rsidRPr="00C34C9E">
        <w:t>khi</w:t>
      </w:r>
      <w:proofErr w:type="spellEnd"/>
      <w:r w:rsidRPr="00C34C9E">
        <w:t xml:space="preserve"> </w:t>
      </w:r>
      <w:proofErr w:type="spellStart"/>
      <w:r w:rsidRPr="00C34C9E">
        <w:t>mở</w:t>
      </w:r>
      <w:proofErr w:type="spellEnd"/>
      <w:r w:rsidRPr="00C34C9E">
        <w:t xml:space="preserve"> </w:t>
      </w:r>
      <w:proofErr w:type="spellStart"/>
      <w:r w:rsidRPr="00C34C9E">
        <w:t>rộng</w:t>
      </w:r>
      <w:proofErr w:type="spellEnd"/>
      <w:r w:rsidRPr="00C34C9E">
        <w:t xml:space="preserve"> </w:t>
      </w:r>
      <w:proofErr w:type="spellStart"/>
      <w:r w:rsidRPr="00C34C9E">
        <w:t>dữ</w:t>
      </w:r>
      <w:proofErr w:type="spellEnd"/>
      <w:r w:rsidRPr="00C34C9E">
        <w:t xml:space="preserve"> </w:t>
      </w:r>
      <w:proofErr w:type="spellStart"/>
      <w:r w:rsidRPr="00C34C9E">
        <w:t>liệu</w:t>
      </w:r>
      <w:proofErr w:type="spellEnd"/>
      <w:r w:rsidRPr="00C34C9E">
        <w:t>.</w:t>
      </w:r>
    </w:p>
    <w:p w14:paraId="60F4E651" w14:textId="3546E4B6" w:rsidR="006703DF" w:rsidRPr="00C34C9E" w:rsidRDefault="00000000" w:rsidP="00C34C9E">
      <w:pPr>
        <w:pStyle w:val="Heading2"/>
        <w:spacing w:line="360" w:lineRule="auto"/>
        <w:rPr>
          <w:sz w:val="26"/>
          <w:szCs w:val="26"/>
        </w:rPr>
      </w:pPr>
      <w:bookmarkStart w:id="53" w:name="_Toc243253230"/>
      <w:r w:rsidRPr="00C34C9E">
        <w:rPr>
          <w:sz w:val="26"/>
          <w:szCs w:val="26"/>
        </w:rPr>
        <w:t xml:space="preserve">3.3 </w:t>
      </w:r>
      <w:r w:rsidR="006B1486" w:rsidRPr="006B1486">
        <w:rPr>
          <w:sz w:val="26"/>
          <w:szCs w:val="26"/>
        </w:rPr>
        <w:t>QUẢN TRỊ DANH MỤC VÀ SẢN PHẨM</w:t>
      </w:r>
      <w:bookmarkEnd w:id="53"/>
    </w:p>
    <w:p w14:paraId="2E34984E" w14:textId="77777777" w:rsidR="006703DF" w:rsidRPr="00C34C9E" w:rsidRDefault="00000000" w:rsidP="00F457C7">
      <w:pPr>
        <w:spacing w:line="360" w:lineRule="auto"/>
        <w:ind w:firstLine="720"/>
      </w:pPr>
      <w:r w:rsidRPr="00C34C9E">
        <w:t xml:space="preserve">Admin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màn</w:t>
      </w:r>
      <w:proofErr w:type="spellEnd"/>
      <w:r w:rsidRPr="00C34C9E">
        <w:t xml:space="preserve"> </w:t>
      </w:r>
      <w:proofErr w:type="spellStart"/>
      <w:r w:rsidRPr="00C34C9E">
        <w:t>hình</w:t>
      </w:r>
      <w:proofErr w:type="spellEnd"/>
      <w:r w:rsidRPr="00C34C9E">
        <w:t xml:space="preserve"> </w:t>
      </w:r>
      <w:proofErr w:type="spellStart"/>
      <w:r w:rsidRPr="00C34C9E">
        <w:t>danh</w:t>
      </w:r>
      <w:proofErr w:type="spellEnd"/>
      <w:r w:rsidRPr="00C34C9E">
        <w:t xml:space="preserve"> </w:t>
      </w:r>
      <w:proofErr w:type="spellStart"/>
      <w:r w:rsidRPr="00C34C9E">
        <w:t>sách</w:t>
      </w:r>
      <w:proofErr w:type="spellEnd"/>
      <w:r w:rsidRPr="00C34C9E">
        <w:t xml:space="preserve">, </w:t>
      </w:r>
      <w:proofErr w:type="spellStart"/>
      <w:r w:rsidRPr="00C34C9E">
        <w:t>thêm</w:t>
      </w:r>
      <w:proofErr w:type="spellEnd"/>
      <w:r w:rsidRPr="00C34C9E">
        <w:t xml:space="preserve">, </w:t>
      </w:r>
      <w:proofErr w:type="spellStart"/>
      <w:r w:rsidRPr="00C34C9E">
        <w:t>sửa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xóa</w:t>
      </w:r>
      <w:proofErr w:type="spellEnd"/>
      <w:r w:rsidRPr="00C34C9E">
        <w:t xml:space="preserve"> </w:t>
      </w:r>
      <w:proofErr w:type="spellStart"/>
      <w:r w:rsidRPr="00C34C9E">
        <w:t>danh</w:t>
      </w:r>
      <w:proofErr w:type="spellEnd"/>
      <w:r w:rsidRPr="00C34C9E">
        <w:t xml:space="preserve"> </w:t>
      </w:r>
      <w:proofErr w:type="spellStart"/>
      <w:r w:rsidRPr="00C34C9E">
        <w:t>mục</w:t>
      </w:r>
      <w:proofErr w:type="spellEnd"/>
      <w:r w:rsidRPr="00C34C9E">
        <w:t>/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;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chọn</w:t>
      </w:r>
      <w:proofErr w:type="spellEnd"/>
      <w:r w:rsidRPr="00C34C9E">
        <w:t xml:space="preserve">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danh</w:t>
      </w:r>
      <w:proofErr w:type="spellEnd"/>
      <w:r w:rsidRPr="00C34C9E">
        <w:t xml:space="preserve"> </w:t>
      </w:r>
      <w:proofErr w:type="spellStart"/>
      <w:r w:rsidRPr="00C34C9E">
        <w:t>mục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upload. Khi </w:t>
      </w:r>
      <w:proofErr w:type="spellStart"/>
      <w:r w:rsidRPr="00C34C9E">
        <w:t>dữ</w:t>
      </w:r>
      <w:proofErr w:type="spellEnd"/>
      <w:r w:rsidRPr="00C34C9E">
        <w:t xml:space="preserve"> </w:t>
      </w:r>
      <w:proofErr w:type="spellStart"/>
      <w:r w:rsidRPr="00C34C9E">
        <w:t>liệu</w:t>
      </w:r>
      <w:proofErr w:type="spellEnd"/>
      <w:r w:rsidRPr="00C34C9E">
        <w:t xml:space="preserve"> </w:t>
      </w:r>
      <w:proofErr w:type="spellStart"/>
      <w:r w:rsidRPr="00C34C9E">
        <w:t>chưa</w:t>
      </w:r>
      <w:proofErr w:type="spellEnd"/>
      <w:r w:rsidRPr="00C34C9E">
        <w:t xml:space="preserve"> </w:t>
      </w:r>
      <w:proofErr w:type="spellStart"/>
      <w:r w:rsidRPr="00C34C9E">
        <w:t>đúng</w:t>
      </w:r>
      <w:proofErr w:type="spellEnd"/>
      <w:r w:rsidRPr="00C34C9E">
        <w:t xml:space="preserve">, form </w:t>
      </w:r>
      <w:proofErr w:type="spellStart"/>
      <w:r w:rsidRPr="00C34C9E">
        <w:t>trả</w:t>
      </w:r>
      <w:proofErr w:type="spellEnd"/>
      <w:r w:rsidRPr="00C34C9E">
        <w:t xml:space="preserve"> </w:t>
      </w:r>
      <w:proofErr w:type="spellStart"/>
      <w:r w:rsidRPr="00C34C9E">
        <w:t>lỗi</w:t>
      </w:r>
      <w:proofErr w:type="spellEnd"/>
      <w:r w:rsidRPr="00C34C9E">
        <w:t xml:space="preserve"> </w:t>
      </w:r>
      <w:proofErr w:type="spellStart"/>
      <w:r w:rsidRPr="00C34C9E">
        <w:t>theo</w:t>
      </w:r>
      <w:proofErr w:type="spellEnd"/>
      <w:r w:rsidRPr="00C34C9E">
        <w:t xml:space="preserve"> </w:t>
      </w:r>
      <w:proofErr w:type="spellStart"/>
      <w:r w:rsidRPr="00C34C9E">
        <w:t>trường</w:t>
      </w:r>
      <w:proofErr w:type="spellEnd"/>
      <w:r w:rsidRPr="00C34C9E">
        <w:t xml:space="preserve">. </w:t>
      </w:r>
      <w:proofErr w:type="spellStart"/>
      <w:r w:rsidRPr="00C34C9E">
        <w:t>Xóa</w:t>
      </w:r>
      <w:proofErr w:type="spellEnd"/>
      <w:r w:rsidRPr="00C34C9E">
        <w:t xml:space="preserve"> </w:t>
      </w:r>
      <w:proofErr w:type="spellStart"/>
      <w:r w:rsidRPr="00C34C9E">
        <w:t>danh</w:t>
      </w:r>
      <w:proofErr w:type="spellEnd"/>
      <w:r w:rsidRPr="00C34C9E">
        <w:t xml:space="preserve"> </w:t>
      </w:r>
      <w:proofErr w:type="spellStart"/>
      <w:r w:rsidRPr="00C34C9E">
        <w:t>mục</w:t>
      </w:r>
      <w:proofErr w:type="spellEnd"/>
      <w:r w:rsidRPr="00C34C9E">
        <w:t xml:space="preserve"> </w:t>
      </w:r>
      <w:proofErr w:type="spellStart"/>
      <w:r w:rsidRPr="00C34C9E">
        <w:t>đang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hoặc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mua</w:t>
      </w:r>
      <w:proofErr w:type="spellEnd"/>
      <w:r w:rsidRPr="00C34C9E">
        <w:t xml:space="preserve"> </w:t>
      </w:r>
      <w:proofErr w:type="spellStart"/>
      <w:r w:rsidRPr="00C34C9E">
        <w:t>phải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từ</w:t>
      </w:r>
      <w:proofErr w:type="spellEnd"/>
      <w:r w:rsidRPr="00C34C9E">
        <w:t xml:space="preserve"> </w:t>
      </w:r>
      <w:proofErr w:type="spellStart"/>
      <w:r w:rsidRPr="00C34C9E">
        <w:t>chối</w:t>
      </w:r>
      <w:proofErr w:type="spellEnd"/>
      <w:r w:rsidRPr="00C34C9E">
        <w:t xml:space="preserve"> </w:t>
      </w:r>
      <w:proofErr w:type="spellStart"/>
      <w:r w:rsidRPr="00C34C9E">
        <w:t>bằng</w:t>
      </w:r>
      <w:proofErr w:type="spellEnd"/>
      <w:r w:rsidRPr="00C34C9E">
        <w:t xml:space="preserve"> </w:t>
      </w:r>
      <w:proofErr w:type="spellStart"/>
      <w:r w:rsidRPr="00C34C9E">
        <w:t>thông</w:t>
      </w:r>
      <w:proofErr w:type="spellEnd"/>
      <w:r w:rsidRPr="00C34C9E">
        <w:t xml:space="preserve"> </w:t>
      </w:r>
      <w:proofErr w:type="spellStart"/>
      <w:r w:rsidRPr="00C34C9E">
        <w:t>báo</w:t>
      </w:r>
      <w:proofErr w:type="spellEnd"/>
      <w:r w:rsidRPr="00C34C9E">
        <w:t xml:space="preserve"> </w:t>
      </w:r>
      <w:proofErr w:type="spellStart"/>
      <w:r w:rsidRPr="00C34C9E">
        <w:t>rõ</w:t>
      </w:r>
      <w:proofErr w:type="spellEnd"/>
      <w:r w:rsidRPr="00C34C9E">
        <w:t xml:space="preserve"> </w:t>
      </w:r>
      <w:proofErr w:type="spellStart"/>
      <w:r w:rsidRPr="00C34C9E">
        <w:t>lý</w:t>
      </w:r>
      <w:proofErr w:type="spellEnd"/>
      <w:r w:rsidRPr="00C34C9E">
        <w:t xml:space="preserve"> do.</w:t>
      </w:r>
    </w:p>
    <w:p w14:paraId="32C3AAE0" w14:textId="77777777" w:rsidR="006703DF" w:rsidRPr="00C34C9E" w:rsidRDefault="00000000" w:rsidP="00C34C9E">
      <w:pPr>
        <w:keepNext/>
        <w:spacing w:after="60" w:line="360" w:lineRule="auto"/>
        <w:jc w:val="center"/>
      </w:pPr>
      <w:r w:rsidRPr="00C34C9E">
        <w:rPr>
          <w:noProof/>
        </w:rPr>
        <w:drawing>
          <wp:inline distT="0" distB="0" distL="114300" distR="114300" wp14:anchorId="2FA4DE3F" wp14:editId="62EEDDB1">
            <wp:extent cx="5507990" cy="3098165"/>
            <wp:effectExtent l="0" t="0" r="8890" b="10795"/>
            <wp:docPr id="8" name="Picture 8" descr="Giao diện tổng quan Admin sau khi giản lược điều hướ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iao diện tổng quan Admin sau khi giản lược điều hướ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123E" w14:textId="187C68B4" w:rsidR="006703DF" w:rsidRPr="00C34C9E" w:rsidRDefault="00000000" w:rsidP="00F457C7">
      <w:pPr>
        <w:pStyle w:val="hinh"/>
      </w:pPr>
      <w:bookmarkStart w:id="54" w:name="_Toc243253579"/>
      <w:proofErr w:type="spellStart"/>
      <w:r w:rsidRPr="00C34C9E">
        <w:t>Hình</w:t>
      </w:r>
      <w:proofErr w:type="spellEnd"/>
      <w:r w:rsidRPr="00C34C9E">
        <w:t xml:space="preserve"> </w:t>
      </w:r>
      <w:r w:rsidR="00C76480">
        <w:t>3</w:t>
      </w:r>
      <w:r w:rsidR="00C76480">
        <w:rPr>
          <w:lang w:val="vi-VN"/>
        </w:rPr>
        <w:t xml:space="preserve">.3 </w:t>
      </w:r>
      <w:r w:rsidRPr="00C34C9E">
        <w:t xml:space="preserve">Giao </w:t>
      </w:r>
      <w:proofErr w:type="spellStart"/>
      <w:r w:rsidRPr="00C34C9E">
        <w:t>diện</w:t>
      </w:r>
      <w:proofErr w:type="spellEnd"/>
      <w:r w:rsidRPr="00C34C9E">
        <w:t xml:space="preserve"> </w:t>
      </w:r>
      <w:proofErr w:type="spellStart"/>
      <w:r w:rsidRPr="00C34C9E">
        <w:t>tổng</w:t>
      </w:r>
      <w:proofErr w:type="spellEnd"/>
      <w:r w:rsidRPr="00C34C9E">
        <w:t xml:space="preserve"> </w:t>
      </w:r>
      <w:proofErr w:type="spellStart"/>
      <w:r w:rsidRPr="00C34C9E">
        <w:t>quan</w:t>
      </w:r>
      <w:proofErr w:type="spellEnd"/>
      <w:r w:rsidRPr="00C34C9E">
        <w:t xml:space="preserve"> Admin </w:t>
      </w:r>
      <w:proofErr w:type="spellStart"/>
      <w:r w:rsidRPr="00C34C9E">
        <w:t>sau</w:t>
      </w:r>
      <w:proofErr w:type="spellEnd"/>
      <w:r w:rsidRPr="00C34C9E">
        <w:t xml:space="preserve"> </w:t>
      </w:r>
      <w:proofErr w:type="spellStart"/>
      <w:r w:rsidRPr="00C34C9E">
        <w:t>khi</w:t>
      </w:r>
      <w:proofErr w:type="spellEnd"/>
      <w:r w:rsidRPr="00C34C9E">
        <w:t xml:space="preserve"> </w:t>
      </w:r>
      <w:proofErr w:type="spellStart"/>
      <w:r w:rsidRPr="00C34C9E">
        <w:t>giản</w:t>
      </w:r>
      <w:proofErr w:type="spellEnd"/>
      <w:r w:rsidRPr="00C34C9E">
        <w:t xml:space="preserve"> </w:t>
      </w:r>
      <w:proofErr w:type="spellStart"/>
      <w:r w:rsidRPr="00C34C9E">
        <w:t>lược</w:t>
      </w:r>
      <w:proofErr w:type="spellEnd"/>
      <w:r w:rsidRPr="00C34C9E">
        <w:t xml:space="preserve"> </w:t>
      </w:r>
      <w:proofErr w:type="spellStart"/>
      <w:r w:rsidRPr="00C34C9E">
        <w:t>điều</w:t>
      </w:r>
      <w:proofErr w:type="spellEnd"/>
      <w:r w:rsidRPr="00C34C9E">
        <w:t xml:space="preserve"> </w:t>
      </w:r>
      <w:proofErr w:type="spellStart"/>
      <w:r w:rsidRPr="00C34C9E">
        <w:t>hướng</w:t>
      </w:r>
      <w:bookmarkEnd w:id="54"/>
      <w:proofErr w:type="spellEnd"/>
    </w:p>
    <w:p w14:paraId="00EB9737" w14:textId="77777777" w:rsidR="006703DF" w:rsidRPr="00C34C9E" w:rsidRDefault="00000000" w:rsidP="00F457C7">
      <w:pPr>
        <w:spacing w:line="360" w:lineRule="auto"/>
        <w:ind w:firstLine="720"/>
      </w:pPr>
      <w:r w:rsidRPr="00C34C9E">
        <w:t xml:space="preserve">Dashboard </w:t>
      </w:r>
      <w:proofErr w:type="spellStart"/>
      <w:r w:rsidRPr="00C34C9E">
        <w:t>chỉ</w:t>
      </w:r>
      <w:proofErr w:type="spellEnd"/>
      <w:r w:rsidRPr="00C34C9E">
        <w:t xml:space="preserve"> </w:t>
      </w:r>
      <w:proofErr w:type="spellStart"/>
      <w:r w:rsidRPr="00C34C9E">
        <w:t>giữ</w:t>
      </w:r>
      <w:proofErr w:type="spellEnd"/>
      <w:r w:rsidRPr="00C34C9E">
        <w:t xml:space="preserve"> </w:t>
      </w:r>
      <w:proofErr w:type="spellStart"/>
      <w:r w:rsidRPr="00C34C9E">
        <w:t>các</w:t>
      </w:r>
      <w:proofErr w:type="spellEnd"/>
      <w:r w:rsidRPr="00C34C9E">
        <w:t xml:space="preserve"> </w:t>
      </w:r>
      <w:proofErr w:type="spellStart"/>
      <w:r w:rsidRPr="00C34C9E">
        <w:t>số</w:t>
      </w:r>
      <w:proofErr w:type="spellEnd"/>
      <w:r w:rsidRPr="00C34C9E">
        <w:t xml:space="preserve"> </w:t>
      </w:r>
      <w:proofErr w:type="spellStart"/>
      <w:r w:rsidRPr="00C34C9E">
        <w:t>liệu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liên</w:t>
      </w:r>
      <w:proofErr w:type="spellEnd"/>
      <w:r w:rsidRPr="00C34C9E">
        <w:t xml:space="preserve"> </w:t>
      </w:r>
      <w:proofErr w:type="spellStart"/>
      <w:r w:rsidRPr="00C34C9E">
        <w:t>kết</w:t>
      </w:r>
      <w:proofErr w:type="spellEnd"/>
      <w:r w:rsidRPr="00C34C9E">
        <w:t xml:space="preserve"> </w:t>
      </w:r>
      <w:proofErr w:type="spellStart"/>
      <w:r w:rsidRPr="00C34C9E">
        <w:t>xử</w:t>
      </w:r>
      <w:proofErr w:type="spellEnd"/>
      <w:r w:rsidRPr="00C34C9E">
        <w:t xml:space="preserve"> </w:t>
      </w:r>
      <w:proofErr w:type="spellStart"/>
      <w:r w:rsidRPr="00C34C9E">
        <w:t>lý</w:t>
      </w:r>
      <w:proofErr w:type="spellEnd"/>
      <w:r w:rsidRPr="00C34C9E">
        <w:t xml:space="preserve"> </w:t>
      </w:r>
      <w:proofErr w:type="spellStart"/>
      <w:r w:rsidRPr="00C34C9E">
        <w:t>cần</w:t>
      </w:r>
      <w:proofErr w:type="spellEnd"/>
      <w:r w:rsidRPr="00C34C9E">
        <w:t xml:space="preserve"> </w:t>
      </w:r>
      <w:proofErr w:type="spellStart"/>
      <w:r w:rsidRPr="00C34C9E">
        <w:t>thiết</w:t>
      </w:r>
      <w:proofErr w:type="spellEnd"/>
      <w:r w:rsidRPr="00C34C9E">
        <w:t xml:space="preserve">. Doanh </w:t>
      </w:r>
      <w:proofErr w:type="spellStart"/>
      <w:r w:rsidRPr="00C34C9E">
        <w:t>thu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</w:t>
      </w:r>
      <w:proofErr w:type="spellStart"/>
      <w:r w:rsidRPr="00C34C9E">
        <w:t>tổng</w:t>
      </w:r>
      <w:proofErr w:type="spellEnd"/>
      <w:r w:rsidRPr="00C34C9E">
        <w:t xml:space="preserve"> </w:t>
      </w:r>
      <w:proofErr w:type="spellStart"/>
      <w:r w:rsidRPr="00C34C9E">
        <w:t>của</w:t>
      </w:r>
      <w:proofErr w:type="spellEnd"/>
      <w:r w:rsidRPr="00C34C9E">
        <w:t xml:space="preserve"> </w:t>
      </w:r>
      <w:proofErr w:type="spellStart"/>
      <w:r w:rsidRPr="00C34C9E">
        <w:t>các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completed,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cộng</w:t>
      </w:r>
      <w:proofErr w:type="spellEnd"/>
      <w:r w:rsidRPr="00C34C9E">
        <w:t xml:space="preserve"> </w:t>
      </w:r>
      <w:proofErr w:type="spellStart"/>
      <w:r w:rsidRPr="00C34C9E">
        <w:t>cả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mới</w:t>
      </w:r>
      <w:proofErr w:type="spellEnd"/>
      <w:r w:rsidRPr="00C34C9E">
        <w:t xml:space="preserve"> </w:t>
      </w:r>
      <w:proofErr w:type="spellStart"/>
      <w:r w:rsidRPr="00C34C9E">
        <w:t>đặt</w:t>
      </w:r>
      <w:proofErr w:type="spellEnd"/>
      <w:r w:rsidRPr="00C34C9E">
        <w:t xml:space="preserve"> </w:t>
      </w:r>
      <w:proofErr w:type="spellStart"/>
      <w:r w:rsidRPr="00C34C9E">
        <w:t>hoặc</w:t>
      </w:r>
      <w:proofErr w:type="spellEnd"/>
      <w:r w:rsidRPr="00C34C9E">
        <w:t xml:space="preserve">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hủy</w:t>
      </w:r>
      <w:proofErr w:type="spellEnd"/>
      <w:r w:rsidRPr="00C34C9E">
        <w:t xml:space="preserve">. </w:t>
      </w:r>
      <w:proofErr w:type="spellStart"/>
      <w:r w:rsidRPr="00C34C9E">
        <w:t>Chỉ</w:t>
      </w:r>
      <w:proofErr w:type="spellEnd"/>
      <w:r w:rsidRPr="00C34C9E">
        <w:t xml:space="preserve"> </w:t>
      </w:r>
      <w:proofErr w:type="spellStart"/>
      <w:r w:rsidRPr="00C34C9E">
        <w:t>số</w:t>
      </w:r>
      <w:proofErr w:type="spellEnd"/>
      <w:r w:rsidRPr="00C34C9E">
        <w:t xml:space="preserve"> </w:t>
      </w:r>
      <w:proofErr w:type="spellStart"/>
      <w:r w:rsidRPr="00C34C9E">
        <w:t>này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</w:t>
      </w:r>
      <w:proofErr w:type="spellStart"/>
      <w:r w:rsidRPr="00C34C9E">
        <w:t>doanh</w:t>
      </w:r>
      <w:proofErr w:type="spellEnd"/>
      <w:r w:rsidRPr="00C34C9E">
        <w:t xml:space="preserve"> </w:t>
      </w:r>
      <w:proofErr w:type="spellStart"/>
      <w:r w:rsidRPr="00C34C9E">
        <w:t>thu</w:t>
      </w:r>
      <w:proofErr w:type="spellEnd"/>
      <w:r w:rsidRPr="00C34C9E">
        <w:t xml:space="preserve"> </w:t>
      </w:r>
      <w:proofErr w:type="spellStart"/>
      <w:r w:rsidRPr="00C34C9E">
        <w:t>theo</w:t>
      </w:r>
      <w:proofErr w:type="spellEnd"/>
      <w:r w:rsidRPr="00C34C9E">
        <w:t xml:space="preserve"> </w:t>
      </w:r>
      <w:proofErr w:type="spellStart"/>
      <w:r w:rsidRPr="00C34C9E">
        <w:t>trạng</w:t>
      </w:r>
      <w:proofErr w:type="spellEnd"/>
      <w:r w:rsidRPr="00C34C9E">
        <w:t xml:space="preserve"> </w:t>
      </w:r>
      <w:proofErr w:type="spellStart"/>
      <w:r w:rsidRPr="00C34C9E">
        <w:t>thái</w:t>
      </w:r>
      <w:proofErr w:type="spellEnd"/>
      <w:r w:rsidRPr="00C34C9E">
        <w:t xml:space="preserve"> </w:t>
      </w:r>
      <w:proofErr w:type="spellStart"/>
      <w:r w:rsidRPr="00C34C9E">
        <w:t>trong</w:t>
      </w:r>
      <w:proofErr w:type="spellEnd"/>
      <w:r w:rsidRPr="00C34C9E">
        <w:t xml:space="preserve"> </w:t>
      </w:r>
      <w:proofErr w:type="spellStart"/>
      <w:r w:rsidRPr="00C34C9E">
        <w:t>mô</w:t>
      </w:r>
      <w:proofErr w:type="spellEnd"/>
      <w:r w:rsidRPr="00C34C9E">
        <w:t xml:space="preserve"> </w:t>
      </w:r>
      <w:proofErr w:type="spellStart"/>
      <w:r w:rsidRPr="00C34C9E">
        <w:t>phỏng</w:t>
      </w:r>
      <w:proofErr w:type="spellEnd"/>
      <w:r w:rsidRPr="00C34C9E">
        <w:t xml:space="preserve">; </w:t>
      </w:r>
      <w:proofErr w:type="spellStart"/>
      <w:r w:rsidRPr="00C34C9E">
        <w:t>ứng</w:t>
      </w:r>
      <w:proofErr w:type="spellEnd"/>
      <w:r w:rsidRPr="00C34C9E">
        <w:t xml:space="preserve"> </w:t>
      </w:r>
      <w:proofErr w:type="spellStart"/>
      <w:r w:rsidRPr="00C34C9E">
        <w:t>dụng</w:t>
      </w:r>
      <w:proofErr w:type="spellEnd"/>
      <w:r w:rsidRPr="00C34C9E">
        <w:t xml:space="preserve"> </w:t>
      </w:r>
      <w:proofErr w:type="spellStart"/>
      <w:r w:rsidRPr="00C34C9E">
        <w:t>chưa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đối</w:t>
      </w:r>
      <w:proofErr w:type="spellEnd"/>
      <w:r w:rsidRPr="00C34C9E">
        <w:t xml:space="preserve"> </w:t>
      </w:r>
      <w:proofErr w:type="spellStart"/>
      <w:r w:rsidRPr="00C34C9E">
        <w:t>soát</w:t>
      </w:r>
      <w:proofErr w:type="spellEnd"/>
      <w:r w:rsidRPr="00C34C9E">
        <w:t xml:space="preserve"> </w:t>
      </w:r>
      <w:proofErr w:type="spellStart"/>
      <w:r w:rsidRPr="00C34C9E">
        <w:t>thanh</w:t>
      </w:r>
      <w:proofErr w:type="spellEnd"/>
      <w:r w:rsidRPr="00C34C9E">
        <w:t xml:space="preserve"> </w:t>
      </w:r>
      <w:proofErr w:type="spellStart"/>
      <w:r w:rsidRPr="00C34C9E">
        <w:t>toán</w:t>
      </w:r>
      <w:proofErr w:type="spellEnd"/>
      <w:r w:rsidRPr="00C34C9E">
        <w:t xml:space="preserve"> </w:t>
      </w:r>
      <w:proofErr w:type="spellStart"/>
      <w:r w:rsidRPr="00C34C9E">
        <w:t>thực</w:t>
      </w:r>
      <w:proofErr w:type="spellEnd"/>
      <w:r w:rsidRPr="00C34C9E">
        <w:t xml:space="preserve"> </w:t>
      </w:r>
      <w:proofErr w:type="spellStart"/>
      <w:r w:rsidRPr="00C34C9E">
        <w:t>tế</w:t>
      </w:r>
      <w:proofErr w:type="spellEnd"/>
      <w:r w:rsidRPr="00C34C9E">
        <w:t>.</w:t>
      </w:r>
    </w:p>
    <w:p w14:paraId="6914BF6B" w14:textId="77777777" w:rsidR="006703DF" w:rsidRPr="00C34C9E" w:rsidRDefault="00000000" w:rsidP="00F457C7">
      <w:pPr>
        <w:spacing w:line="360" w:lineRule="auto"/>
        <w:ind w:firstLine="720"/>
      </w:pPr>
      <w:proofErr w:type="spellStart"/>
      <w:r w:rsidRPr="00C34C9E">
        <w:t>Với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mẫu</w:t>
      </w:r>
      <w:proofErr w:type="spellEnd"/>
      <w:r w:rsidRPr="00C34C9E">
        <w:t xml:space="preserve">, </w:t>
      </w:r>
      <w:proofErr w:type="spellStart"/>
      <w:r w:rsidRPr="00C34C9E">
        <w:t>quá</w:t>
      </w:r>
      <w:proofErr w:type="spellEnd"/>
      <w:r w:rsidRPr="00C34C9E">
        <w:t xml:space="preserve"> </w:t>
      </w:r>
      <w:proofErr w:type="spellStart"/>
      <w:r w:rsidRPr="00C34C9E">
        <w:t>trình</w:t>
      </w:r>
      <w:proofErr w:type="spellEnd"/>
      <w:r w:rsidRPr="00C34C9E">
        <w:t xml:space="preserve"> </w:t>
      </w:r>
      <w:proofErr w:type="spellStart"/>
      <w:r w:rsidRPr="00C34C9E">
        <w:t>nâng</w:t>
      </w:r>
      <w:proofErr w:type="spellEnd"/>
      <w:r w:rsidRPr="00C34C9E">
        <w:t xml:space="preserve"> </w:t>
      </w:r>
      <w:proofErr w:type="spellStart"/>
      <w:r w:rsidRPr="00C34C9E">
        <w:t>từ</w:t>
      </w:r>
      <w:proofErr w:type="spellEnd"/>
      <w:r w:rsidRPr="00C34C9E">
        <w:t xml:space="preserve"> PNG </w:t>
      </w:r>
      <w:proofErr w:type="spellStart"/>
      <w:r w:rsidRPr="00C34C9E">
        <w:t>cũ</w:t>
      </w:r>
      <w:proofErr w:type="spellEnd"/>
      <w:r w:rsidRPr="00C34C9E">
        <w:t xml:space="preserve"> sang JPG </w:t>
      </w:r>
      <w:proofErr w:type="spellStart"/>
      <w:r w:rsidRPr="00C34C9E">
        <w:t>mới</w:t>
      </w:r>
      <w:proofErr w:type="spellEnd"/>
      <w:r w:rsidRPr="00C34C9E">
        <w:t xml:space="preserve"> </w:t>
      </w:r>
      <w:proofErr w:type="spellStart"/>
      <w:r w:rsidRPr="00C34C9E">
        <w:t>chỉ</w:t>
      </w:r>
      <w:proofErr w:type="spellEnd"/>
      <w:r w:rsidRPr="00C34C9E">
        <w:t xml:space="preserve"> </w:t>
      </w:r>
      <w:proofErr w:type="spellStart"/>
      <w:r w:rsidRPr="00C34C9E">
        <w:t>sửa</w:t>
      </w:r>
      <w:proofErr w:type="spellEnd"/>
      <w:r w:rsidRPr="00C34C9E">
        <w:t xml:space="preserve"> </w:t>
      </w:r>
      <w:proofErr w:type="spellStart"/>
      <w:r w:rsidRPr="00C34C9E">
        <w:t>đường</w:t>
      </w:r>
      <w:proofErr w:type="spellEnd"/>
      <w:r w:rsidRPr="00C34C9E">
        <w:t xml:space="preserve"> </w:t>
      </w:r>
      <w:proofErr w:type="spellStart"/>
      <w:r w:rsidRPr="00C34C9E">
        <w:t>dẫn</w:t>
      </w:r>
      <w:proofErr w:type="spellEnd"/>
      <w:r w:rsidRPr="00C34C9E">
        <w:t xml:space="preserve"> </w:t>
      </w:r>
      <w:proofErr w:type="spellStart"/>
      <w:r w:rsidRPr="00C34C9E">
        <w:t>mẫu</w:t>
      </w:r>
      <w:proofErr w:type="spellEnd"/>
      <w:r w:rsidRPr="00C34C9E">
        <w:t xml:space="preserve"> </w:t>
      </w:r>
      <w:proofErr w:type="spellStart"/>
      <w:r w:rsidRPr="00C34C9E">
        <w:t>cần</w:t>
      </w:r>
      <w:proofErr w:type="spellEnd"/>
      <w:r w:rsidRPr="00C34C9E">
        <w:t xml:space="preserve"> </w:t>
      </w:r>
      <w:proofErr w:type="spellStart"/>
      <w:r w:rsidRPr="00C34C9E">
        <w:t>nâng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bổ</w:t>
      </w:r>
      <w:proofErr w:type="spellEnd"/>
      <w:r w:rsidRPr="00C34C9E">
        <w:t xml:space="preserve"> sung file </w:t>
      </w:r>
      <w:proofErr w:type="spellStart"/>
      <w:r w:rsidRPr="00C34C9E">
        <w:t>còn</w:t>
      </w:r>
      <w:proofErr w:type="spellEnd"/>
      <w:r w:rsidRPr="00C34C9E">
        <w:t xml:space="preserve"> </w:t>
      </w:r>
      <w:proofErr w:type="spellStart"/>
      <w:r w:rsidRPr="00C34C9E">
        <w:t>thiếu</w:t>
      </w:r>
      <w:proofErr w:type="spellEnd"/>
      <w:r w:rsidRPr="00C34C9E">
        <w:t xml:space="preserve">. File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hoặc</w:t>
      </w:r>
      <w:proofErr w:type="spellEnd"/>
      <w:r w:rsidRPr="00C34C9E">
        <w:t xml:space="preserve"> </w:t>
      </w:r>
      <w:proofErr w:type="spellStart"/>
      <w:r w:rsidRPr="00C34C9E">
        <w:t>đường</w:t>
      </w:r>
      <w:proofErr w:type="spellEnd"/>
      <w:r w:rsidRPr="00C34C9E">
        <w:t xml:space="preserve"> </w:t>
      </w:r>
      <w:proofErr w:type="spellStart"/>
      <w:r w:rsidRPr="00C34C9E">
        <w:t>dẫn</w:t>
      </w:r>
      <w:proofErr w:type="spellEnd"/>
      <w:r w:rsidRPr="00C34C9E">
        <w:t xml:space="preserve"> </w:t>
      </w:r>
      <w:proofErr w:type="spellStart"/>
      <w:r w:rsidRPr="00C34C9E">
        <w:t>tùy</w:t>
      </w:r>
      <w:proofErr w:type="spellEnd"/>
      <w:r w:rsidRPr="00C34C9E">
        <w:t xml:space="preserve"> </w:t>
      </w:r>
      <w:proofErr w:type="spellStart"/>
      <w:r w:rsidRPr="00C34C9E">
        <w:t>chỉnh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giữ</w:t>
      </w:r>
      <w:proofErr w:type="spellEnd"/>
      <w:r w:rsidRPr="00C34C9E">
        <w:t xml:space="preserve"> </w:t>
      </w:r>
      <w:proofErr w:type="spellStart"/>
      <w:r w:rsidRPr="00C34C9E">
        <w:t>lại</w:t>
      </w:r>
      <w:proofErr w:type="spellEnd"/>
      <w:r w:rsidRPr="00C34C9E">
        <w:t xml:space="preserve">.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thử</w:t>
      </w:r>
      <w:proofErr w:type="spellEnd"/>
      <w:r w:rsidRPr="00C34C9E">
        <w:t xml:space="preserve"> </w:t>
      </w:r>
      <w:proofErr w:type="spellStart"/>
      <w:r w:rsidRPr="00C34C9E">
        <w:t>hồi</w:t>
      </w:r>
      <w:proofErr w:type="spellEnd"/>
      <w:r w:rsidRPr="00C34C9E">
        <w:t xml:space="preserve"> </w:t>
      </w:r>
      <w:proofErr w:type="spellStart"/>
      <w:r w:rsidRPr="00C34C9E">
        <w:t>quy</w:t>
      </w:r>
      <w:proofErr w:type="spellEnd"/>
      <w:r w:rsidRPr="00C34C9E">
        <w:t xml:space="preserve">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thêm</w:t>
      </w:r>
      <w:proofErr w:type="spellEnd"/>
      <w:r w:rsidRPr="00C34C9E">
        <w:t xml:space="preserve"> </w:t>
      </w:r>
      <w:proofErr w:type="spellStart"/>
      <w:r w:rsidRPr="00C34C9E">
        <w:t>để</w:t>
      </w:r>
      <w:proofErr w:type="spellEnd"/>
      <w:r w:rsidRPr="00C34C9E">
        <w:t xml:space="preserve"> </w:t>
      </w:r>
      <w:proofErr w:type="spellStart"/>
      <w:r w:rsidRPr="00C34C9E">
        <w:t>tránh</w:t>
      </w:r>
      <w:proofErr w:type="spellEnd"/>
      <w:r w:rsidRPr="00C34C9E">
        <w:t xml:space="preserve"> </w:t>
      </w:r>
      <w:proofErr w:type="spellStart"/>
      <w:r w:rsidRPr="00C34C9E">
        <w:t>việc</w:t>
      </w:r>
      <w:proofErr w:type="spellEnd"/>
      <w:r w:rsidRPr="00C34C9E">
        <w:t xml:space="preserve"> </w:t>
      </w:r>
      <w:proofErr w:type="spellStart"/>
      <w:r w:rsidRPr="00C34C9E">
        <w:t>cập</w:t>
      </w:r>
      <w:proofErr w:type="spellEnd"/>
      <w:r w:rsidRPr="00C34C9E">
        <w:t xml:space="preserve"> </w:t>
      </w:r>
      <w:proofErr w:type="spellStart"/>
      <w:r w:rsidRPr="00C34C9E">
        <w:t>nhật</w:t>
      </w:r>
      <w:proofErr w:type="spellEnd"/>
      <w:r w:rsidRPr="00C34C9E">
        <w:t xml:space="preserve"> catalog </w:t>
      </w:r>
      <w:proofErr w:type="spellStart"/>
      <w:r w:rsidRPr="00C34C9E">
        <w:t>làm</w:t>
      </w:r>
      <w:proofErr w:type="spellEnd"/>
      <w:r w:rsidRPr="00C34C9E">
        <w:t xml:space="preserve"> </w:t>
      </w:r>
      <w:proofErr w:type="spellStart"/>
      <w:r w:rsidRPr="00C34C9E">
        <w:t>mất</w:t>
      </w:r>
      <w:proofErr w:type="spellEnd"/>
      <w:r w:rsidRPr="00C34C9E">
        <w:t xml:space="preserve"> </w:t>
      </w:r>
      <w:proofErr w:type="spellStart"/>
      <w:r w:rsidRPr="00C34C9E">
        <w:t>dữ</w:t>
      </w:r>
      <w:proofErr w:type="spellEnd"/>
      <w:r w:rsidRPr="00C34C9E">
        <w:t xml:space="preserve"> </w:t>
      </w:r>
      <w:proofErr w:type="spellStart"/>
      <w:r w:rsidRPr="00C34C9E">
        <w:t>liệu</w:t>
      </w:r>
      <w:proofErr w:type="spellEnd"/>
      <w:r w:rsidRPr="00C34C9E">
        <w:t xml:space="preserve"> Admin </w:t>
      </w:r>
      <w:proofErr w:type="spellStart"/>
      <w:r w:rsidRPr="00C34C9E">
        <w:t>chỉnh</w:t>
      </w:r>
      <w:proofErr w:type="spellEnd"/>
      <w:r w:rsidRPr="00C34C9E">
        <w:t xml:space="preserve"> </w:t>
      </w:r>
      <w:proofErr w:type="spellStart"/>
      <w:r w:rsidRPr="00C34C9E">
        <w:t>trước</w:t>
      </w:r>
      <w:proofErr w:type="spellEnd"/>
      <w:r w:rsidRPr="00C34C9E">
        <w:t xml:space="preserve"> </w:t>
      </w:r>
      <w:proofErr w:type="spellStart"/>
      <w:r w:rsidRPr="00C34C9E">
        <w:t>đó</w:t>
      </w:r>
      <w:proofErr w:type="spellEnd"/>
      <w:r w:rsidRPr="00C34C9E">
        <w:t>.</w:t>
      </w:r>
    </w:p>
    <w:p w14:paraId="5C004CAE" w14:textId="55DC8D1F" w:rsidR="006703DF" w:rsidRPr="00C34C9E" w:rsidRDefault="00000000" w:rsidP="00C34C9E">
      <w:pPr>
        <w:pStyle w:val="Heading2"/>
        <w:spacing w:line="360" w:lineRule="auto"/>
        <w:rPr>
          <w:sz w:val="26"/>
          <w:szCs w:val="26"/>
        </w:rPr>
      </w:pPr>
      <w:bookmarkStart w:id="55" w:name="_Toc243253231"/>
      <w:r w:rsidRPr="00C34C9E">
        <w:rPr>
          <w:sz w:val="26"/>
          <w:szCs w:val="26"/>
        </w:rPr>
        <w:lastRenderedPageBreak/>
        <w:t xml:space="preserve">3.4 </w:t>
      </w:r>
      <w:r w:rsidR="006B1486" w:rsidRPr="006B1486">
        <w:rPr>
          <w:sz w:val="26"/>
          <w:szCs w:val="26"/>
        </w:rPr>
        <w:t>GIỎ HÀNG CHECKOUT VÀ LỊCH SỬ ĐƠN</w:t>
      </w:r>
      <w:bookmarkEnd w:id="55"/>
    </w:p>
    <w:p w14:paraId="128A883B" w14:textId="77777777" w:rsidR="006703DF" w:rsidRPr="00C34C9E" w:rsidRDefault="00000000" w:rsidP="00F457C7">
      <w:pPr>
        <w:spacing w:line="360" w:lineRule="auto"/>
        <w:ind w:firstLine="720"/>
      </w:pPr>
      <w:r w:rsidRPr="00C34C9E">
        <w:t xml:space="preserve">Thành </w:t>
      </w:r>
      <w:proofErr w:type="spellStart"/>
      <w:r w:rsidRPr="00C34C9E">
        <w:t>viên</w:t>
      </w:r>
      <w:proofErr w:type="spellEnd"/>
      <w:r w:rsidRPr="00C34C9E">
        <w:t xml:space="preserve"> </w:t>
      </w:r>
      <w:proofErr w:type="spellStart"/>
      <w:r w:rsidRPr="00C34C9E">
        <w:t>phụ</w:t>
      </w:r>
      <w:proofErr w:type="spellEnd"/>
      <w:r w:rsidRPr="00C34C9E">
        <w:t xml:space="preserve"> </w:t>
      </w:r>
      <w:proofErr w:type="spellStart"/>
      <w:r w:rsidRPr="00C34C9E">
        <w:t>trách</w:t>
      </w:r>
      <w:proofErr w:type="spellEnd"/>
      <w:r w:rsidRPr="00C34C9E">
        <w:t xml:space="preserve"> </w:t>
      </w:r>
      <w:proofErr w:type="spellStart"/>
      <w:r w:rsidRPr="00C34C9E">
        <w:t>giỏ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Session </w:t>
      </w:r>
      <w:proofErr w:type="spellStart"/>
      <w:r w:rsidRPr="00C34C9E">
        <w:t>và</w:t>
      </w:r>
      <w:proofErr w:type="spellEnd"/>
      <w:r w:rsidRPr="00C34C9E">
        <w:t xml:space="preserve"> Fetch API </w:t>
      </w:r>
      <w:proofErr w:type="spellStart"/>
      <w:r w:rsidRPr="00C34C9E">
        <w:t>cho</w:t>
      </w:r>
      <w:proofErr w:type="spellEnd"/>
      <w:r w:rsidRPr="00C34C9E">
        <w:t xml:space="preserve"> </w:t>
      </w:r>
      <w:proofErr w:type="spellStart"/>
      <w:r w:rsidRPr="00C34C9E">
        <w:t>thao</w:t>
      </w:r>
      <w:proofErr w:type="spellEnd"/>
      <w:r w:rsidRPr="00C34C9E">
        <w:t xml:space="preserve"> </w:t>
      </w:r>
      <w:proofErr w:type="spellStart"/>
      <w:r w:rsidRPr="00C34C9E">
        <w:t>tác</w:t>
      </w:r>
      <w:proofErr w:type="spellEnd"/>
      <w:r w:rsidRPr="00C34C9E">
        <w:t xml:space="preserve"> </w:t>
      </w:r>
      <w:proofErr w:type="spellStart"/>
      <w:r w:rsidRPr="00C34C9E">
        <w:t>thêm</w:t>
      </w:r>
      <w:proofErr w:type="spellEnd"/>
      <w:r w:rsidRPr="00C34C9E">
        <w:t xml:space="preserve">, </w:t>
      </w:r>
      <w:proofErr w:type="spellStart"/>
      <w:r w:rsidRPr="00C34C9E">
        <w:t>tăng</w:t>
      </w:r>
      <w:proofErr w:type="spellEnd"/>
      <w:r w:rsidRPr="00C34C9E">
        <w:t xml:space="preserve"> </w:t>
      </w:r>
      <w:proofErr w:type="spellStart"/>
      <w:r w:rsidRPr="00C34C9E">
        <w:t>giảm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xóa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. </w:t>
      </w:r>
      <w:proofErr w:type="spellStart"/>
      <w:r w:rsidRPr="00C34C9E">
        <w:t>Phía</w:t>
      </w:r>
      <w:proofErr w:type="spellEnd"/>
      <w:r w:rsidRPr="00C34C9E">
        <w:t xml:space="preserve"> checkout </w:t>
      </w:r>
      <w:proofErr w:type="spellStart"/>
      <w:r w:rsidRPr="00C34C9E">
        <w:t>đọc</w:t>
      </w:r>
      <w:proofErr w:type="spellEnd"/>
      <w:r w:rsidRPr="00C34C9E">
        <w:t xml:space="preserve"> </w:t>
      </w:r>
      <w:proofErr w:type="spellStart"/>
      <w:r w:rsidRPr="00C34C9E">
        <w:t>lại</w:t>
      </w:r>
      <w:proofErr w:type="spellEnd"/>
      <w:r w:rsidRPr="00C34C9E">
        <w:t xml:space="preserve"> </w:t>
      </w:r>
      <w:proofErr w:type="spellStart"/>
      <w:r w:rsidRPr="00C34C9E">
        <w:t>dữ</w:t>
      </w:r>
      <w:proofErr w:type="spellEnd"/>
      <w:r w:rsidRPr="00C34C9E">
        <w:t xml:space="preserve"> </w:t>
      </w:r>
      <w:proofErr w:type="spellStart"/>
      <w:r w:rsidRPr="00C34C9E">
        <w:t>liệu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từ</w:t>
      </w:r>
      <w:proofErr w:type="spellEnd"/>
      <w:r w:rsidRPr="00C34C9E">
        <w:t xml:space="preserve"> DB,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tra</w:t>
      </w:r>
      <w:proofErr w:type="spellEnd"/>
      <w:r w:rsidRPr="00C34C9E">
        <w:t xml:space="preserve"> </w:t>
      </w:r>
      <w:proofErr w:type="spellStart"/>
      <w:r w:rsidRPr="00C34C9E">
        <w:t>người</w:t>
      </w:r>
      <w:proofErr w:type="spellEnd"/>
      <w:r w:rsidRPr="00C34C9E">
        <w:t xml:space="preserve"> </w:t>
      </w:r>
      <w:proofErr w:type="spellStart"/>
      <w:r w:rsidRPr="00C34C9E">
        <w:t>mua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thông</w:t>
      </w:r>
      <w:proofErr w:type="spellEnd"/>
      <w:r w:rsidRPr="00C34C9E">
        <w:t xml:space="preserve"> tin </w:t>
      </w:r>
      <w:proofErr w:type="spellStart"/>
      <w:r w:rsidRPr="00C34C9E">
        <w:t>giao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. </w:t>
      </w:r>
      <w:proofErr w:type="spellStart"/>
      <w:r w:rsidRPr="00C34C9E">
        <w:t>Giỏ</w:t>
      </w:r>
      <w:proofErr w:type="spellEnd"/>
      <w:r w:rsidRPr="00C34C9E">
        <w:t xml:space="preserve"> </w:t>
      </w:r>
      <w:proofErr w:type="spellStart"/>
      <w:r w:rsidRPr="00C34C9E">
        <w:t>hiện</w:t>
      </w:r>
      <w:proofErr w:type="spellEnd"/>
      <w:r w:rsidRPr="00C34C9E">
        <w:t xml:space="preserve">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lưu</w:t>
      </w:r>
      <w:proofErr w:type="spellEnd"/>
      <w:r w:rsidRPr="00C34C9E">
        <w:t xml:space="preserve"> qua </w:t>
      </w:r>
      <w:proofErr w:type="spellStart"/>
      <w:r w:rsidRPr="00C34C9E">
        <w:t>lần</w:t>
      </w:r>
      <w:proofErr w:type="spellEnd"/>
      <w:r w:rsidRPr="00C34C9E">
        <w:t xml:space="preserve"> </w:t>
      </w:r>
      <w:proofErr w:type="spellStart"/>
      <w:r w:rsidRPr="00C34C9E">
        <w:t>đăng</w:t>
      </w:r>
      <w:proofErr w:type="spellEnd"/>
      <w:r w:rsidRPr="00C34C9E">
        <w:t xml:space="preserve"> </w:t>
      </w:r>
      <w:proofErr w:type="spellStart"/>
      <w:r w:rsidRPr="00C34C9E">
        <w:t>xuất</w:t>
      </w:r>
      <w:proofErr w:type="spellEnd"/>
      <w:r w:rsidRPr="00C34C9E">
        <w:t xml:space="preserve"> </w:t>
      </w:r>
      <w:proofErr w:type="spellStart"/>
      <w:r w:rsidRPr="00C34C9E">
        <w:t>vì</w:t>
      </w:r>
      <w:proofErr w:type="spellEnd"/>
      <w:r w:rsidRPr="00C34C9E">
        <w:t xml:space="preserve"> logout </w:t>
      </w:r>
      <w:proofErr w:type="spellStart"/>
      <w:r w:rsidRPr="00C34C9E">
        <w:t>hủy</w:t>
      </w:r>
      <w:proofErr w:type="spellEnd"/>
      <w:r w:rsidRPr="00C34C9E">
        <w:t xml:space="preserve"> session; </w:t>
      </w:r>
      <w:proofErr w:type="spellStart"/>
      <w:r w:rsidRPr="00C34C9E">
        <w:t>báo</w:t>
      </w:r>
      <w:proofErr w:type="spellEnd"/>
      <w:r w:rsidRPr="00C34C9E">
        <w:t xml:space="preserve"> </w:t>
      </w:r>
      <w:proofErr w:type="spellStart"/>
      <w:r w:rsidRPr="00C34C9E">
        <w:t>cáo</w:t>
      </w:r>
      <w:proofErr w:type="spellEnd"/>
      <w:r w:rsidRPr="00C34C9E">
        <w:t xml:space="preserve">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coi</w:t>
      </w:r>
      <w:proofErr w:type="spellEnd"/>
      <w:r w:rsidRPr="00C34C9E">
        <w:t xml:space="preserve"> </w:t>
      </w:r>
      <w:proofErr w:type="spellStart"/>
      <w:r w:rsidRPr="00C34C9E">
        <w:t>đây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</w:t>
      </w:r>
      <w:proofErr w:type="spellStart"/>
      <w:r w:rsidRPr="00C34C9E">
        <w:t>giỏ</w:t>
      </w:r>
      <w:proofErr w:type="spellEnd"/>
      <w:r w:rsidRPr="00C34C9E">
        <w:t xml:space="preserve"> </w:t>
      </w:r>
      <w:proofErr w:type="spellStart"/>
      <w:r w:rsidRPr="00C34C9E">
        <w:t>đồng</w:t>
      </w:r>
      <w:proofErr w:type="spellEnd"/>
      <w:r w:rsidRPr="00C34C9E">
        <w:t xml:space="preserve"> </w:t>
      </w:r>
      <w:proofErr w:type="spellStart"/>
      <w:r w:rsidRPr="00C34C9E">
        <w:t>bộ</w:t>
      </w:r>
      <w:proofErr w:type="spellEnd"/>
      <w:r w:rsidRPr="00C34C9E">
        <w:t xml:space="preserve"> </w:t>
      </w:r>
      <w:proofErr w:type="spellStart"/>
      <w:r w:rsidRPr="00C34C9E">
        <w:t>lâu</w:t>
      </w:r>
      <w:proofErr w:type="spellEnd"/>
      <w:r w:rsidRPr="00C34C9E">
        <w:t xml:space="preserve"> </w:t>
      </w:r>
      <w:proofErr w:type="spellStart"/>
      <w:r w:rsidRPr="00C34C9E">
        <w:t>dài</w:t>
      </w:r>
      <w:proofErr w:type="spellEnd"/>
      <w:r w:rsidRPr="00C34C9E">
        <w:t xml:space="preserve"> </w:t>
      </w:r>
      <w:proofErr w:type="spellStart"/>
      <w:r w:rsidRPr="00C34C9E">
        <w:t>giữa</w:t>
      </w:r>
      <w:proofErr w:type="spellEnd"/>
      <w:r w:rsidRPr="00C34C9E">
        <w:t xml:space="preserve"> </w:t>
      </w:r>
      <w:proofErr w:type="spellStart"/>
      <w:r w:rsidRPr="00C34C9E">
        <w:t>nhiều</w:t>
      </w:r>
      <w:proofErr w:type="spellEnd"/>
      <w:r w:rsidRPr="00C34C9E">
        <w:t xml:space="preserve"> </w:t>
      </w:r>
      <w:proofErr w:type="spellStart"/>
      <w:r w:rsidRPr="00C34C9E">
        <w:t>thiết</w:t>
      </w:r>
      <w:proofErr w:type="spellEnd"/>
      <w:r w:rsidRPr="00C34C9E">
        <w:t xml:space="preserve"> </w:t>
      </w:r>
      <w:proofErr w:type="spellStart"/>
      <w:r w:rsidRPr="00C34C9E">
        <w:t>bị</w:t>
      </w:r>
      <w:proofErr w:type="spellEnd"/>
      <w:r w:rsidRPr="00C34C9E">
        <w:t>.</w:t>
      </w:r>
    </w:p>
    <w:p w14:paraId="6798EAD1" w14:textId="77777777" w:rsidR="006703DF" w:rsidRPr="00C34C9E" w:rsidRDefault="00000000" w:rsidP="00F457C7">
      <w:pPr>
        <w:spacing w:line="360" w:lineRule="auto"/>
        <w:ind w:firstLine="720"/>
      </w:pPr>
      <w:r w:rsidRPr="00C34C9E">
        <w:t xml:space="preserve">Các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tiếp</w:t>
      </w:r>
      <w:proofErr w:type="spellEnd"/>
      <w:r w:rsidRPr="00C34C9E">
        <w:t xml:space="preserve"> </w:t>
      </w:r>
      <w:proofErr w:type="spellStart"/>
      <w:r w:rsidRPr="00C34C9E">
        <w:t>theo</w:t>
      </w:r>
      <w:proofErr w:type="spellEnd"/>
      <w:r w:rsidRPr="00C34C9E">
        <w:t xml:space="preserve"> </w:t>
      </w:r>
      <w:proofErr w:type="spellStart"/>
      <w:r w:rsidRPr="00C34C9E">
        <w:t>ghi</w:t>
      </w:r>
      <w:proofErr w:type="spellEnd"/>
      <w:r w:rsidRPr="00C34C9E">
        <w:t xml:space="preserve"> </w:t>
      </w:r>
      <w:proofErr w:type="spellStart"/>
      <w:r w:rsidRPr="00C34C9E">
        <w:t>lại</w:t>
      </w:r>
      <w:proofErr w:type="spellEnd"/>
      <w:r w:rsidRPr="00C34C9E">
        <w:t xml:space="preserve"> </w:t>
      </w:r>
      <w:proofErr w:type="spellStart"/>
      <w:r w:rsidRPr="00C34C9E">
        <w:t>phiên</w:t>
      </w:r>
      <w:proofErr w:type="spellEnd"/>
      <w:r w:rsidRPr="00C34C9E">
        <w:t xml:space="preserve">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thử</w:t>
      </w:r>
      <w:proofErr w:type="spellEnd"/>
      <w:r w:rsidRPr="00C34C9E">
        <w:t xml:space="preserve"> </w:t>
      </w:r>
      <w:proofErr w:type="spellStart"/>
      <w:r w:rsidRPr="00C34C9E">
        <w:t>nghiệp</w:t>
      </w:r>
      <w:proofErr w:type="spellEnd"/>
      <w:r w:rsidRPr="00C34C9E">
        <w:t xml:space="preserve"> </w:t>
      </w:r>
      <w:proofErr w:type="spellStart"/>
      <w:r w:rsidRPr="00C34C9E">
        <w:t>vụ</w:t>
      </w:r>
      <w:proofErr w:type="spellEnd"/>
      <w:r w:rsidRPr="00C34C9E">
        <w:t xml:space="preserve"> </w:t>
      </w:r>
      <w:proofErr w:type="spellStart"/>
      <w:r w:rsidRPr="00C34C9E">
        <w:t>ngày</w:t>
      </w:r>
      <w:proofErr w:type="spellEnd"/>
      <w:r w:rsidRPr="00C34C9E">
        <w:t xml:space="preserve"> 18/10 </w:t>
      </w:r>
      <w:proofErr w:type="spellStart"/>
      <w:r w:rsidRPr="00C34C9E">
        <w:t>trên</w:t>
      </w:r>
      <w:proofErr w:type="spellEnd"/>
      <w:r w:rsidRPr="00C34C9E">
        <w:t xml:space="preserve"> </w:t>
      </w:r>
      <w:proofErr w:type="spellStart"/>
      <w:r w:rsidRPr="00C34C9E">
        <w:t>giao</w:t>
      </w:r>
      <w:proofErr w:type="spellEnd"/>
      <w:r w:rsidRPr="00C34C9E">
        <w:t xml:space="preserve"> </w:t>
      </w:r>
      <w:proofErr w:type="spellStart"/>
      <w:r w:rsidRPr="00C34C9E">
        <w:t>diện</w:t>
      </w:r>
      <w:proofErr w:type="spellEnd"/>
      <w:r w:rsidRPr="00C34C9E">
        <w:t xml:space="preserve"> </w:t>
      </w:r>
      <w:proofErr w:type="spellStart"/>
      <w:r w:rsidRPr="00C34C9E">
        <w:t>trước</w:t>
      </w:r>
      <w:proofErr w:type="spellEnd"/>
      <w:r w:rsidRPr="00C34C9E">
        <w:t xml:space="preserve"> </w:t>
      </w:r>
      <w:proofErr w:type="spellStart"/>
      <w:r w:rsidRPr="00C34C9E">
        <w:t>khi</w:t>
      </w:r>
      <w:proofErr w:type="spellEnd"/>
      <w:r w:rsidRPr="00C34C9E">
        <w:t xml:space="preserve"> </w:t>
      </w:r>
      <w:proofErr w:type="spellStart"/>
      <w:r w:rsidRPr="00C34C9E">
        <w:t>đổi</w:t>
      </w:r>
      <w:proofErr w:type="spellEnd"/>
      <w:r w:rsidRPr="00C34C9E">
        <w:t xml:space="preserve"> sang </w:t>
      </w:r>
      <w:proofErr w:type="spellStart"/>
      <w:r w:rsidRPr="00C34C9E">
        <w:t>tông</w:t>
      </w:r>
      <w:proofErr w:type="spellEnd"/>
      <w:r w:rsidRPr="00C34C9E">
        <w:t xml:space="preserve"> cam. </w:t>
      </w:r>
      <w:proofErr w:type="spellStart"/>
      <w:r w:rsidRPr="00C34C9E">
        <w:t>Chúng</w:t>
      </w:r>
      <w:proofErr w:type="spellEnd"/>
      <w:r w:rsidRPr="00C34C9E">
        <w:t xml:space="preserve"> </w:t>
      </w:r>
      <w:proofErr w:type="spellStart"/>
      <w:r w:rsidRPr="00C34C9E">
        <w:t>chứng</w:t>
      </w:r>
      <w:proofErr w:type="spellEnd"/>
      <w:r w:rsidRPr="00C34C9E">
        <w:t xml:space="preserve"> </w:t>
      </w:r>
      <w:proofErr w:type="spellStart"/>
      <w:r w:rsidRPr="00C34C9E">
        <w:t>minh</w:t>
      </w:r>
      <w:proofErr w:type="spellEnd"/>
      <w:r w:rsidRPr="00C34C9E">
        <w:t xml:space="preserve"> </w:t>
      </w:r>
      <w:proofErr w:type="spellStart"/>
      <w:r w:rsidRPr="00C34C9E">
        <w:t>dữ</w:t>
      </w:r>
      <w:proofErr w:type="spellEnd"/>
      <w:r w:rsidRPr="00C34C9E">
        <w:t xml:space="preserve"> </w:t>
      </w:r>
      <w:proofErr w:type="spellStart"/>
      <w:r w:rsidRPr="00C34C9E">
        <w:t>liệu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thao</w:t>
      </w:r>
      <w:proofErr w:type="spellEnd"/>
      <w:r w:rsidRPr="00C34C9E">
        <w:t xml:space="preserve"> </w:t>
      </w:r>
      <w:proofErr w:type="spellStart"/>
      <w:r w:rsidRPr="00C34C9E">
        <w:t>tác</w:t>
      </w:r>
      <w:proofErr w:type="spellEnd"/>
      <w:r w:rsidRPr="00C34C9E">
        <w:t xml:space="preserve"> </w:t>
      </w:r>
      <w:proofErr w:type="spellStart"/>
      <w:r w:rsidRPr="00C34C9E">
        <w:t>của</w:t>
      </w:r>
      <w:proofErr w:type="spellEnd"/>
      <w:r w:rsidRPr="00C34C9E">
        <w:t xml:space="preserve"> </w:t>
      </w:r>
      <w:proofErr w:type="spellStart"/>
      <w:r w:rsidRPr="00C34C9E">
        <w:t>phiên</w:t>
      </w:r>
      <w:proofErr w:type="spellEnd"/>
      <w:r w:rsidRPr="00C34C9E">
        <w:t xml:space="preserve"> </w:t>
      </w:r>
      <w:proofErr w:type="spellStart"/>
      <w:r w:rsidRPr="00C34C9E">
        <w:t>đó</w:t>
      </w:r>
      <w:proofErr w:type="spellEnd"/>
      <w:r w:rsidRPr="00C34C9E">
        <w:t xml:space="preserve">; </w:t>
      </w:r>
      <w:proofErr w:type="spellStart"/>
      <w:r w:rsidRPr="00C34C9E">
        <w:t>hình</w:t>
      </w:r>
      <w:proofErr w:type="spellEnd"/>
      <w:r w:rsidRPr="00C34C9E">
        <w:t xml:space="preserve"> </w:t>
      </w:r>
      <w:proofErr w:type="spellStart"/>
      <w:r w:rsidRPr="00C34C9E">
        <w:t>thức</w:t>
      </w:r>
      <w:proofErr w:type="spellEnd"/>
      <w:r w:rsidRPr="00C34C9E">
        <w:t xml:space="preserve"> </w:t>
      </w:r>
      <w:proofErr w:type="spellStart"/>
      <w:r w:rsidRPr="00C34C9E">
        <w:t>giao</w:t>
      </w:r>
      <w:proofErr w:type="spellEnd"/>
      <w:r w:rsidRPr="00C34C9E">
        <w:t xml:space="preserve"> </w:t>
      </w:r>
      <w:proofErr w:type="spellStart"/>
      <w:r w:rsidRPr="00C34C9E">
        <w:t>diện</w:t>
      </w:r>
      <w:proofErr w:type="spellEnd"/>
      <w:r w:rsidRPr="00C34C9E">
        <w:t xml:space="preserve"> </w:t>
      </w:r>
      <w:proofErr w:type="spellStart"/>
      <w:r w:rsidRPr="00C34C9E">
        <w:t>hiện</w:t>
      </w:r>
      <w:proofErr w:type="spellEnd"/>
      <w:r w:rsidRPr="00C34C9E">
        <w:t xml:space="preserve"> </w:t>
      </w:r>
      <w:proofErr w:type="spellStart"/>
      <w:r w:rsidRPr="00C34C9E">
        <w:t>tại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thể</w:t>
      </w:r>
      <w:proofErr w:type="spellEnd"/>
      <w:r w:rsidRPr="00C34C9E">
        <w:t xml:space="preserve"> </w:t>
      </w:r>
      <w:proofErr w:type="spellStart"/>
      <w:r w:rsidRPr="00C34C9E">
        <w:t>hiện</w:t>
      </w:r>
      <w:proofErr w:type="spellEnd"/>
      <w:r w:rsidRPr="00C34C9E">
        <w:t xml:space="preserve"> ở </w:t>
      </w:r>
      <w:proofErr w:type="spellStart"/>
      <w:r w:rsidRPr="00C34C9E">
        <w:t>các</w:t>
      </w:r>
      <w:proofErr w:type="spellEnd"/>
      <w:r w:rsidRPr="00C34C9E">
        <w:t xml:space="preserve"> </w:t>
      </w:r>
      <w:proofErr w:type="spellStart"/>
      <w:r w:rsidRPr="00C34C9E">
        <w:t>hình</w:t>
      </w:r>
      <w:proofErr w:type="spellEnd"/>
      <w:r w:rsidRPr="00C34C9E">
        <w:t xml:space="preserve"> </w:t>
      </w:r>
      <w:proofErr w:type="spellStart"/>
      <w:r w:rsidRPr="00C34C9E">
        <w:t>trang</w:t>
      </w:r>
      <w:proofErr w:type="spellEnd"/>
      <w:r w:rsidRPr="00C34C9E">
        <w:t xml:space="preserve"> </w:t>
      </w:r>
      <w:proofErr w:type="spellStart"/>
      <w:r w:rsidRPr="00C34C9E">
        <w:t>chủ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Admin </w:t>
      </w:r>
      <w:proofErr w:type="spellStart"/>
      <w:r w:rsidRPr="00C34C9E">
        <w:t>phía</w:t>
      </w:r>
      <w:proofErr w:type="spellEnd"/>
      <w:r w:rsidRPr="00C34C9E">
        <w:t xml:space="preserve"> </w:t>
      </w:r>
      <w:proofErr w:type="spellStart"/>
      <w:r w:rsidRPr="00C34C9E">
        <w:t>trên</w:t>
      </w:r>
      <w:proofErr w:type="spellEnd"/>
      <w:r w:rsidRPr="00C34C9E">
        <w:t>.</w:t>
      </w:r>
    </w:p>
    <w:p w14:paraId="70753448" w14:textId="3FC5ECB3" w:rsidR="006703DF" w:rsidRPr="00C34C9E" w:rsidRDefault="00996D95" w:rsidP="00C34C9E">
      <w:pPr>
        <w:keepNext/>
        <w:spacing w:after="60" w:line="360" w:lineRule="auto"/>
        <w:jc w:val="center"/>
      </w:pPr>
      <w:r>
        <w:rPr>
          <w:noProof/>
        </w:rPr>
        <w:drawing>
          <wp:inline distT="0" distB="0" distL="114300" distR="114300" wp14:anchorId="271660A0" wp14:editId="2085AC8C">
            <wp:extent cx="5507990" cy="3442335"/>
            <wp:effectExtent l="0" t="0" r="8890" b="1905"/>
            <wp:docPr id="9" name="Picture 9" descr="Giỏ hàng trong phiên kiểm thử nghiệp vụ ngày 18 thá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iỏ hàng trong phiên kiểm thử nghiệp vụ ngày 18 tháng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9E9F" w14:textId="139DFC4A" w:rsidR="006703DF" w:rsidRPr="00C34C9E" w:rsidRDefault="00000000" w:rsidP="00F457C7">
      <w:pPr>
        <w:pStyle w:val="hinh"/>
      </w:pPr>
      <w:bookmarkStart w:id="56" w:name="_Toc243253580"/>
      <w:proofErr w:type="spellStart"/>
      <w:r w:rsidRPr="00C34C9E">
        <w:t>Hình</w:t>
      </w:r>
      <w:proofErr w:type="spellEnd"/>
      <w:r w:rsidRPr="00C34C9E">
        <w:t xml:space="preserve"> </w:t>
      </w:r>
      <w:r w:rsidR="00C76480">
        <w:t>3</w:t>
      </w:r>
      <w:r w:rsidR="00C76480">
        <w:rPr>
          <w:lang w:val="vi-VN"/>
        </w:rPr>
        <w:t xml:space="preserve">.4 </w:t>
      </w:r>
      <w:proofErr w:type="spellStart"/>
      <w:r w:rsidR="00C76480" w:rsidRPr="00C34C9E">
        <w:t>Giỏ</w:t>
      </w:r>
      <w:proofErr w:type="spellEnd"/>
      <w:r w:rsidR="00C76480" w:rsidRPr="00C34C9E">
        <w:t xml:space="preserve"> </w:t>
      </w:r>
      <w:proofErr w:type="spellStart"/>
      <w:r w:rsidR="00C76480" w:rsidRPr="00C34C9E">
        <w:t>hàng</w:t>
      </w:r>
      <w:proofErr w:type="spellEnd"/>
      <w:r w:rsidR="00C76480" w:rsidRPr="00C34C9E">
        <w:t xml:space="preserve"> </w:t>
      </w:r>
      <w:proofErr w:type="spellStart"/>
      <w:r w:rsidR="00C76480" w:rsidRPr="00C34C9E">
        <w:t>trong</w:t>
      </w:r>
      <w:proofErr w:type="spellEnd"/>
      <w:r w:rsidR="00C76480" w:rsidRPr="00C34C9E">
        <w:t xml:space="preserve"> </w:t>
      </w:r>
      <w:proofErr w:type="spellStart"/>
      <w:r w:rsidR="00C76480" w:rsidRPr="00C34C9E">
        <w:t>phiên</w:t>
      </w:r>
      <w:proofErr w:type="spellEnd"/>
      <w:r w:rsidR="00C76480" w:rsidRPr="00C34C9E">
        <w:t xml:space="preserve"> </w:t>
      </w:r>
      <w:proofErr w:type="spellStart"/>
      <w:r w:rsidR="00C76480" w:rsidRPr="00C34C9E">
        <w:t>kiểm</w:t>
      </w:r>
      <w:proofErr w:type="spellEnd"/>
      <w:r w:rsidR="00C76480" w:rsidRPr="00C34C9E">
        <w:t xml:space="preserve"> </w:t>
      </w:r>
      <w:proofErr w:type="spellStart"/>
      <w:r w:rsidR="00C76480" w:rsidRPr="00C34C9E">
        <w:t>thử</w:t>
      </w:r>
      <w:proofErr w:type="spellEnd"/>
      <w:r w:rsidR="00C76480" w:rsidRPr="00C34C9E">
        <w:t xml:space="preserve"> </w:t>
      </w:r>
      <w:proofErr w:type="spellStart"/>
      <w:r w:rsidR="00C76480" w:rsidRPr="00C34C9E">
        <w:t>nghiệp</w:t>
      </w:r>
      <w:proofErr w:type="spellEnd"/>
      <w:r w:rsidR="00C76480" w:rsidRPr="00C34C9E">
        <w:t xml:space="preserve"> </w:t>
      </w:r>
      <w:proofErr w:type="spellStart"/>
      <w:r w:rsidR="00C76480" w:rsidRPr="00C34C9E">
        <w:t>vụ</w:t>
      </w:r>
      <w:proofErr w:type="spellEnd"/>
      <w:r w:rsidR="00C76480" w:rsidRPr="00C34C9E">
        <w:t xml:space="preserve"> </w:t>
      </w:r>
      <w:proofErr w:type="spellStart"/>
      <w:r w:rsidR="00C76480" w:rsidRPr="00C34C9E">
        <w:t>ngày</w:t>
      </w:r>
      <w:proofErr w:type="spellEnd"/>
      <w:r w:rsidR="00C76480" w:rsidRPr="00C34C9E">
        <w:t xml:space="preserve"> 18 </w:t>
      </w:r>
      <w:proofErr w:type="spellStart"/>
      <w:r w:rsidR="00C76480" w:rsidRPr="00C34C9E">
        <w:t>tháng</w:t>
      </w:r>
      <w:proofErr w:type="spellEnd"/>
      <w:r w:rsidR="00C76480" w:rsidRPr="00C34C9E">
        <w:t xml:space="preserve"> 10</w:t>
      </w:r>
      <w:bookmarkEnd w:id="56"/>
    </w:p>
    <w:p w14:paraId="17C92C54" w14:textId="2B013A65" w:rsidR="006703DF" w:rsidRPr="00C34C9E" w:rsidRDefault="00996D95" w:rsidP="00C34C9E">
      <w:pPr>
        <w:keepNext/>
        <w:spacing w:after="60" w:line="360" w:lineRule="auto"/>
        <w:jc w:val="center"/>
      </w:pPr>
      <w:r>
        <w:rPr>
          <w:noProof/>
        </w:rPr>
        <w:lastRenderedPageBreak/>
        <w:drawing>
          <wp:inline distT="0" distB="0" distL="114300" distR="114300" wp14:anchorId="6929FB46" wp14:editId="0A998A52">
            <wp:extent cx="2328545" cy="5039995"/>
            <wp:effectExtent l="0" t="0" r="3175" b="4445"/>
            <wp:docPr id="10" name="Picture 10" descr="Checkout trên màn hình 375 × 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heckout trên màn hình 375 × 8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9139" cy="503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61F1" w14:textId="1769C4E8" w:rsidR="006703DF" w:rsidRPr="00C34C9E" w:rsidRDefault="00000000" w:rsidP="00F457C7">
      <w:pPr>
        <w:pStyle w:val="hinh"/>
      </w:pPr>
      <w:bookmarkStart w:id="57" w:name="_Toc243253581"/>
      <w:proofErr w:type="spellStart"/>
      <w:r w:rsidRPr="00C34C9E">
        <w:t>Hình</w:t>
      </w:r>
      <w:proofErr w:type="spellEnd"/>
      <w:r w:rsidRPr="00C34C9E">
        <w:t xml:space="preserve"> </w:t>
      </w:r>
      <w:r w:rsidR="00C76480">
        <w:t>3</w:t>
      </w:r>
      <w:r w:rsidR="00C76480">
        <w:rPr>
          <w:lang w:val="vi-VN"/>
        </w:rPr>
        <w:t xml:space="preserve">.5 </w:t>
      </w:r>
      <w:r w:rsidR="00C76480" w:rsidRPr="00C34C9E">
        <w:t xml:space="preserve">Checkout </w:t>
      </w:r>
      <w:proofErr w:type="spellStart"/>
      <w:r w:rsidR="00C76480" w:rsidRPr="00C34C9E">
        <w:t>trên</w:t>
      </w:r>
      <w:proofErr w:type="spellEnd"/>
      <w:r w:rsidR="00C76480" w:rsidRPr="00C34C9E">
        <w:t xml:space="preserve"> </w:t>
      </w:r>
      <w:proofErr w:type="spellStart"/>
      <w:r w:rsidR="00C76480" w:rsidRPr="00C34C9E">
        <w:t>màn</w:t>
      </w:r>
      <w:proofErr w:type="spellEnd"/>
      <w:r w:rsidR="00C76480" w:rsidRPr="00C34C9E">
        <w:t xml:space="preserve"> </w:t>
      </w:r>
      <w:proofErr w:type="spellStart"/>
      <w:r w:rsidR="00C76480" w:rsidRPr="00C34C9E">
        <w:t>hình</w:t>
      </w:r>
      <w:proofErr w:type="spellEnd"/>
      <w:r w:rsidR="00C76480" w:rsidRPr="00C34C9E">
        <w:t xml:space="preserve"> 375 × 812</w:t>
      </w:r>
      <w:bookmarkEnd w:id="57"/>
    </w:p>
    <w:p w14:paraId="3ED822B5" w14:textId="77777777" w:rsidR="006703DF" w:rsidRPr="00C34C9E" w:rsidRDefault="00000000" w:rsidP="00F457C7">
      <w:pPr>
        <w:spacing w:line="360" w:lineRule="auto"/>
        <w:ind w:firstLine="720"/>
      </w:pPr>
      <w:proofErr w:type="spellStart"/>
      <w:r w:rsidRPr="00C34C9E">
        <w:t>Khách</w:t>
      </w:r>
      <w:proofErr w:type="spellEnd"/>
      <w:r w:rsidRPr="00C34C9E">
        <w:t xml:space="preserve"> </w:t>
      </w:r>
      <w:proofErr w:type="spellStart"/>
      <w:r w:rsidRPr="00C34C9E">
        <w:t>nhập</w:t>
      </w:r>
      <w:proofErr w:type="spellEnd"/>
      <w:r w:rsidRPr="00C34C9E">
        <w:t xml:space="preserve"> </w:t>
      </w:r>
      <w:proofErr w:type="spellStart"/>
      <w:r w:rsidRPr="00C34C9E">
        <w:t>địa</w:t>
      </w:r>
      <w:proofErr w:type="spellEnd"/>
      <w:r w:rsidRPr="00C34C9E">
        <w:t xml:space="preserve"> </w:t>
      </w:r>
      <w:proofErr w:type="spellStart"/>
      <w:r w:rsidRPr="00C34C9E">
        <w:t>chỉ</w:t>
      </w:r>
      <w:proofErr w:type="spellEnd"/>
      <w:r w:rsidRPr="00C34C9E">
        <w:t xml:space="preserve">, </w:t>
      </w:r>
      <w:proofErr w:type="spellStart"/>
      <w:r w:rsidRPr="00C34C9E">
        <w:t>số</w:t>
      </w:r>
      <w:proofErr w:type="spellEnd"/>
      <w:r w:rsidRPr="00C34C9E">
        <w:t xml:space="preserve"> </w:t>
      </w:r>
      <w:proofErr w:type="spellStart"/>
      <w:r w:rsidRPr="00C34C9E">
        <w:t>điện</w:t>
      </w:r>
      <w:proofErr w:type="spellEnd"/>
      <w:r w:rsidRPr="00C34C9E">
        <w:t xml:space="preserve"> </w:t>
      </w:r>
      <w:proofErr w:type="spellStart"/>
      <w:r w:rsidRPr="00C34C9E">
        <w:t>thoại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ghi</w:t>
      </w:r>
      <w:proofErr w:type="spellEnd"/>
      <w:r w:rsidRPr="00C34C9E">
        <w:t xml:space="preserve"> </w:t>
      </w:r>
      <w:proofErr w:type="spellStart"/>
      <w:r w:rsidRPr="00C34C9E">
        <w:t>chú</w:t>
      </w:r>
      <w:proofErr w:type="spellEnd"/>
      <w:r w:rsidRPr="00C34C9E">
        <w:t xml:space="preserve">. Sau </w:t>
      </w:r>
      <w:proofErr w:type="spellStart"/>
      <w:r w:rsidRPr="00C34C9E">
        <w:t>khi</w:t>
      </w:r>
      <w:proofErr w:type="spellEnd"/>
      <w:r w:rsidRPr="00C34C9E">
        <w:t xml:space="preserve"> </w:t>
      </w:r>
      <w:proofErr w:type="spellStart"/>
      <w:r w:rsidRPr="00C34C9E">
        <w:t>tạo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thành</w:t>
      </w:r>
      <w:proofErr w:type="spellEnd"/>
      <w:r w:rsidRPr="00C34C9E">
        <w:t xml:space="preserve"> </w:t>
      </w:r>
      <w:proofErr w:type="spellStart"/>
      <w:r w:rsidRPr="00C34C9E">
        <w:t>công</w:t>
      </w:r>
      <w:proofErr w:type="spellEnd"/>
      <w:r w:rsidRPr="00C34C9E">
        <w:t xml:space="preserve">, </w:t>
      </w:r>
      <w:proofErr w:type="spellStart"/>
      <w:r w:rsidRPr="00C34C9E">
        <w:t>ứng</w:t>
      </w:r>
      <w:proofErr w:type="spellEnd"/>
      <w:r w:rsidRPr="00C34C9E">
        <w:t xml:space="preserve"> </w:t>
      </w:r>
      <w:proofErr w:type="spellStart"/>
      <w:r w:rsidRPr="00C34C9E">
        <w:t>dụng</w:t>
      </w:r>
      <w:proofErr w:type="spellEnd"/>
      <w:r w:rsidRPr="00C34C9E">
        <w:t xml:space="preserve"> </w:t>
      </w:r>
      <w:proofErr w:type="spellStart"/>
      <w:r w:rsidRPr="00C34C9E">
        <w:t>chuyển</w:t>
      </w:r>
      <w:proofErr w:type="spellEnd"/>
      <w:r w:rsidRPr="00C34C9E">
        <w:t xml:space="preserve"> </w:t>
      </w:r>
      <w:proofErr w:type="spellStart"/>
      <w:r w:rsidRPr="00C34C9E">
        <w:t>đến</w:t>
      </w:r>
      <w:proofErr w:type="spellEnd"/>
      <w:r w:rsidRPr="00C34C9E">
        <w:t xml:space="preserve"> chi </w:t>
      </w:r>
      <w:proofErr w:type="spellStart"/>
      <w:r w:rsidRPr="00C34C9E">
        <w:t>tiết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xóa</w:t>
      </w:r>
      <w:proofErr w:type="spellEnd"/>
      <w:r w:rsidRPr="00C34C9E">
        <w:t xml:space="preserve"> </w:t>
      </w:r>
      <w:proofErr w:type="spellStart"/>
      <w:r w:rsidRPr="00C34C9E">
        <w:t>giỏ</w:t>
      </w:r>
      <w:proofErr w:type="spellEnd"/>
      <w:r w:rsidRPr="00C34C9E">
        <w:t xml:space="preserve">. Trường </w:t>
      </w:r>
      <w:proofErr w:type="spellStart"/>
      <w:r w:rsidRPr="00C34C9E">
        <w:t>hợp</w:t>
      </w:r>
      <w:proofErr w:type="spellEnd"/>
      <w:r w:rsidRPr="00C34C9E">
        <w:t xml:space="preserve"> </w:t>
      </w:r>
      <w:proofErr w:type="spellStart"/>
      <w:r w:rsidRPr="00C34C9E">
        <w:t>giá</w:t>
      </w:r>
      <w:proofErr w:type="spellEnd"/>
      <w:r w:rsidRPr="00C34C9E">
        <w:t xml:space="preserve"> </w:t>
      </w:r>
      <w:proofErr w:type="spellStart"/>
      <w:r w:rsidRPr="00C34C9E">
        <w:t>hoặc</w:t>
      </w:r>
      <w:proofErr w:type="spellEnd"/>
      <w:r w:rsidRPr="00C34C9E">
        <w:t xml:space="preserve"> </w:t>
      </w:r>
      <w:proofErr w:type="spellStart"/>
      <w:r w:rsidRPr="00C34C9E">
        <w:t>số</w:t>
      </w:r>
      <w:proofErr w:type="spellEnd"/>
      <w:r w:rsidRPr="00C34C9E">
        <w:t xml:space="preserve"> </w:t>
      </w:r>
      <w:proofErr w:type="spellStart"/>
      <w:r w:rsidRPr="00C34C9E">
        <w:t>lượng</w:t>
      </w:r>
      <w:proofErr w:type="spellEnd"/>
      <w:r w:rsidRPr="00C34C9E">
        <w:t xml:space="preserve"> </w:t>
      </w:r>
      <w:proofErr w:type="spellStart"/>
      <w:r w:rsidRPr="00C34C9E">
        <w:t>gửi</w:t>
      </w:r>
      <w:proofErr w:type="spellEnd"/>
      <w:r w:rsidRPr="00C34C9E">
        <w:t xml:space="preserve"> </w:t>
      </w:r>
      <w:proofErr w:type="spellStart"/>
      <w:r w:rsidRPr="00C34C9E">
        <w:t>từ</w:t>
      </w:r>
      <w:proofErr w:type="spellEnd"/>
      <w:r w:rsidRPr="00C34C9E">
        <w:t xml:space="preserve"> </w:t>
      </w:r>
      <w:proofErr w:type="spellStart"/>
      <w:r w:rsidRPr="00C34C9E">
        <w:t>trình</w:t>
      </w:r>
      <w:proofErr w:type="spellEnd"/>
      <w:r w:rsidRPr="00C34C9E">
        <w:t xml:space="preserve"> </w:t>
      </w:r>
      <w:proofErr w:type="spellStart"/>
      <w:r w:rsidRPr="00C34C9E">
        <w:t>duyệt</w:t>
      </w:r>
      <w:proofErr w:type="spellEnd"/>
      <w:r w:rsidRPr="00C34C9E">
        <w:t xml:space="preserve"> </w:t>
      </w:r>
      <w:proofErr w:type="spellStart"/>
      <w:r w:rsidRPr="00C34C9E">
        <w:t>bị</w:t>
      </w:r>
      <w:proofErr w:type="spellEnd"/>
      <w:r w:rsidRPr="00C34C9E">
        <w:t xml:space="preserve"> </w:t>
      </w:r>
      <w:proofErr w:type="spellStart"/>
      <w:r w:rsidRPr="00C34C9E">
        <w:t>sửa</w:t>
      </w:r>
      <w:proofErr w:type="spellEnd"/>
      <w:r w:rsidRPr="00C34C9E">
        <w:t xml:space="preserve">, server </w:t>
      </w:r>
      <w:proofErr w:type="spellStart"/>
      <w:r w:rsidRPr="00C34C9E">
        <w:t>vẫn</w:t>
      </w:r>
      <w:proofErr w:type="spellEnd"/>
      <w:r w:rsidRPr="00C34C9E">
        <w:t xml:space="preserve"> </w:t>
      </w:r>
      <w:proofErr w:type="spellStart"/>
      <w:r w:rsidRPr="00C34C9E">
        <w:t>phải</w:t>
      </w:r>
      <w:proofErr w:type="spellEnd"/>
      <w:r w:rsidRPr="00C34C9E">
        <w:t xml:space="preserve"> </w:t>
      </w:r>
      <w:proofErr w:type="spellStart"/>
      <w:r w:rsidRPr="00C34C9E">
        <w:t>tính</w:t>
      </w:r>
      <w:proofErr w:type="spellEnd"/>
      <w:r w:rsidRPr="00C34C9E">
        <w:t xml:space="preserve"> </w:t>
      </w:r>
      <w:proofErr w:type="spellStart"/>
      <w:r w:rsidRPr="00C34C9E">
        <w:t>từ</w:t>
      </w:r>
      <w:proofErr w:type="spellEnd"/>
      <w:r w:rsidRPr="00C34C9E">
        <w:t xml:space="preserve"> </w:t>
      </w:r>
      <w:proofErr w:type="spellStart"/>
      <w:r w:rsidRPr="00C34C9E">
        <w:t>giá</w:t>
      </w:r>
      <w:proofErr w:type="spellEnd"/>
      <w:r w:rsidRPr="00C34C9E">
        <w:t xml:space="preserve"> </w:t>
      </w:r>
      <w:proofErr w:type="spellStart"/>
      <w:r w:rsidRPr="00C34C9E">
        <w:t>hiện</w:t>
      </w:r>
      <w:proofErr w:type="spellEnd"/>
      <w:r w:rsidRPr="00C34C9E">
        <w:t xml:space="preserve"> </w:t>
      </w:r>
      <w:proofErr w:type="spellStart"/>
      <w:r w:rsidRPr="00C34C9E">
        <w:t>hành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giỏ</w:t>
      </w:r>
      <w:proofErr w:type="spellEnd"/>
      <w:r w:rsidRPr="00C34C9E">
        <w:t xml:space="preserve"> </w:t>
      </w:r>
      <w:proofErr w:type="spellStart"/>
      <w:r w:rsidRPr="00C34C9E">
        <w:t>hợp</w:t>
      </w:r>
      <w:proofErr w:type="spellEnd"/>
      <w:r w:rsidRPr="00C34C9E">
        <w:t xml:space="preserve"> </w:t>
      </w:r>
      <w:proofErr w:type="spellStart"/>
      <w:r w:rsidRPr="00C34C9E">
        <w:t>lệ</w:t>
      </w:r>
      <w:proofErr w:type="spellEnd"/>
      <w:r w:rsidRPr="00C34C9E">
        <w:t xml:space="preserve">, </w:t>
      </w:r>
      <w:proofErr w:type="spellStart"/>
      <w:r w:rsidRPr="00C34C9E">
        <w:t>thay</w:t>
      </w:r>
      <w:proofErr w:type="spellEnd"/>
      <w:r w:rsidRPr="00C34C9E">
        <w:t xml:space="preserve"> </w:t>
      </w:r>
      <w:proofErr w:type="spellStart"/>
      <w:r w:rsidRPr="00C34C9E">
        <w:t>vì</w:t>
      </w:r>
      <w:proofErr w:type="spellEnd"/>
      <w:r w:rsidRPr="00C34C9E">
        <w:t xml:space="preserve"> </w:t>
      </w:r>
      <w:proofErr w:type="spellStart"/>
      <w:r w:rsidRPr="00C34C9E">
        <w:t>lấy</w:t>
      </w:r>
      <w:proofErr w:type="spellEnd"/>
      <w:r w:rsidRPr="00C34C9E">
        <w:t xml:space="preserve"> </w:t>
      </w:r>
      <w:proofErr w:type="spellStart"/>
      <w:r w:rsidRPr="00C34C9E">
        <w:t>tổng</w:t>
      </w:r>
      <w:proofErr w:type="spellEnd"/>
      <w:r w:rsidRPr="00C34C9E">
        <w:t xml:space="preserve"> </w:t>
      </w:r>
      <w:proofErr w:type="spellStart"/>
      <w:r w:rsidRPr="00C34C9E">
        <w:t>tiền</w:t>
      </w:r>
      <w:proofErr w:type="spellEnd"/>
      <w:r w:rsidRPr="00C34C9E">
        <w:t xml:space="preserve"> do client </w:t>
      </w:r>
      <w:proofErr w:type="spellStart"/>
      <w:r w:rsidRPr="00C34C9E">
        <w:t>đưa</w:t>
      </w:r>
      <w:proofErr w:type="spellEnd"/>
      <w:r w:rsidRPr="00C34C9E">
        <w:t xml:space="preserve"> </w:t>
      </w:r>
      <w:proofErr w:type="spellStart"/>
      <w:r w:rsidRPr="00C34C9E">
        <w:t>lên</w:t>
      </w:r>
      <w:proofErr w:type="spellEnd"/>
      <w:r w:rsidRPr="00C34C9E">
        <w:t>.</w:t>
      </w:r>
    </w:p>
    <w:p w14:paraId="04B85086" w14:textId="1B65543E" w:rsidR="006703DF" w:rsidRPr="00C34C9E" w:rsidRDefault="00996D95" w:rsidP="00C34C9E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114300" distR="114300" wp14:anchorId="1A2FBD59" wp14:editId="347FC11F">
            <wp:extent cx="2159635" cy="4673600"/>
            <wp:effectExtent l="0" t="0" r="4445" b="5080"/>
            <wp:docPr id="11" name="Picture 11" descr="Chi tiết và lịch sử đơn khách sau khi Admin xử l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hi tiết và lịch sử đơn khách sau khi Admin xử lý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34C9E">
        <w:t xml:space="preserve">     </w:t>
      </w:r>
      <w:r>
        <w:rPr>
          <w:noProof/>
        </w:rPr>
        <w:drawing>
          <wp:inline distT="0" distB="0" distL="114300" distR="114300" wp14:anchorId="195D90B0" wp14:editId="35847253">
            <wp:extent cx="2159635" cy="3308350"/>
            <wp:effectExtent l="0" t="0" r="4445" b="13970"/>
            <wp:docPr id="12" name="Picture 12" descr="Chi tiết và lịch sử đơn khách sau khi Admin xử l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hi tiết và lịch sử đơn khách sau khi Admin xử lý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30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E532" w14:textId="3C0859CB" w:rsidR="006703DF" w:rsidRPr="00C34C9E" w:rsidRDefault="00000000" w:rsidP="00F457C7">
      <w:pPr>
        <w:pStyle w:val="hinh"/>
      </w:pPr>
      <w:bookmarkStart w:id="58" w:name="_Toc243253582"/>
      <w:proofErr w:type="spellStart"/>
      <w:r w:rsidRPr="00C34C9E">
        <w:t>Hình</w:t>
      </w:r>
      <w:proofErr w:type="spellEnd"/>
      <w:r w:rsidRPr="00C34C9E">
        <w:t xml:space="preserve"> </w:t>
      </w:r>
      <w:r w:rsidR="00C76480">
        <w:t>3</w:t>
      </w:r>
      <w:r w:rsidR="00C76480">
        <w:rPr>
          <w:lang w:val="vi-VN"/>
        </w:rPr>
        <w:t xml:space="preserve">.6 </w:t>
      </w:r>
      <w:r w:rsidR="00C76480" w:rsidRPr="00C34C9E">
        <w:t xml:space="preserve">Chi </w:t>
      </w:r>
      <w:proofErr w:type="spellStart"/>
      <w:r w:rsidR="00C76480" w:rsidRPr="00C34C9E">
        <w:t>tiết</w:t>
      </w:r>
      <w:proofErr w:type="spellEnd"/>
      <w:r w:rsidR="00C76480" w:rsidRPr="00C34C9E">
        <w:t xml:space="preserve"> </w:t>
      </w:r>
      <w:proofErr w:type="spellStart"/>
      <w:r w:rsidR="00C76480" w:rsidRPr="00C34C9E">
        <w:t>và</w:t>
      </w:r>
      <w:proofErr w:type="spellEnd"/>
      <w:r w:rsidR="00C76480" w:rsidRPr="00C34C9E">
        <w:t xml:space="preserve"> </w:t>
      </w:r>
      <w:proofErr w:type="spellStart"/>
      <w:r w:rsidR="00C76480" w:rsidRPr="00C34C9E">
        <w:t>lịch</w:t>
      </w:r>
      <w:proofErr w:type="spellEnd"/>
      <w:r w:rsidR="00C76480" w:rsidRPr="00C34C9E">
        <w:t xml:space="preserve"> </w:t>
      </w:r>
      <w:proofErr w:type="spellStart"/>
      <w:r w:rsidR="00C76480" w:rsidRPr="00C34C9E">
        <w:t>sử</w:t>
      </w:r>
      <w:proofErr w:type="spellEnd"/>
      <w:r w:rsidR="00C76480" w:rsidRPr="00C34C9E">
        <w:t xml:space="preserve"> </w:t>
      </w:r>
      <w:proofErr w:type="spellStart"/>
      <w:r w:rsidR="00C76480" w:rsidRPr="00C34C9E">
        <w:t>đơn</w:t>
      </w:r>
      <w:proofErr w:type="spellEnd"/>
      <w:r w:rsidR="00C76480" w:rsidRPr="00C34C9E">
        <w:t xml:space="preserve"> </w:t>
      </w:r>
      <w:proofErr w:type="spellStart"/>
      <w:r w:rsidR="00C76480" w:rsidRPr="00C34C9E">
        <w:t>khách</w:t>
      </w:r>
      <w:proofErr w:type="spellEnd"/>
      <w:r w:rsidR="00C76480" w:rsidRPr="00C34C9E">
        <w:t xml:space="preserve"> </w:t>
      </w:r>
      <w:proofErr w:type="spellStart"/>
      <w:r w:rsidR="00C76480" w:rsidRPr="00C34C9E">
        <w:t>sau</w:t>
      </w:r>
      <w:proofErr w:type="spellEnd"/>
      <w:r w:rsidR="00C76480" w:rsidRPr="00C34C9E">
        <w:t xml:space="preserve"> </w:t>
      </w:r>
      <w:proofErr w:type="spellStart"/>
      <w:r w:rsidR="00C76480" w:rsidRPr="00C34C9E">
        <w:t>khi</w:t>
      </w:r>
      <w:proofErr w:type="spellEnd"/>
      <w:r w:rsidR="00C76480" w:rsidRPr="00C34C9E">
        <w:t xml:space="preserve"> Admin </w:t>
      </w:r>
      <w:proofErr w:type="spellStart"/>
      <w:r w:rsidR="00C76480" w:rsidRPr="00C34C9E">
        <w:t>xử</w:t>
      </w:r>
      <w:proofErr w:type="spellEnd"/>
      <w:r w:rsidR="00C76480" w:rsidRPr="00C34C9E">
        <w:t xml:space="preserve"> </w:t>
      </w:r>
      <w:proofErr w:type="spellStart"/>
      <w:r w:rsidR="00C76480" w:rsidRPr="00C34C9E">
        <w:t>lý</w:t>
      </w:r>
      <w:bookmarkEnd w:id="58"/>
      <w:proofErr w:type="spellEnd"/>
    </w:p>
    <w:p w14:paraId="4D6671B3" w14:textId="1DD76B33" w:rsidR="006703DF" w:rsidRPr="00C34C9E" w:rsidRDefault="00000000" w:rsidP="00C34C9E">
      <w:pPr>
        <w:pStyle w:val="Heading2"/>
        <w:pageBreakBefore/>
        <w:spacing w:line="360" w:lineRule="auto"/>
        <w:rPr>
          <w:sz w:val="26"/>
          <w:szCs w:val="26"/>
        </w:rPr>
      </w:pPr>
      <w:bookmarkStart w:id="59" w:name="_Toc243253232"/>
      <w:r w:rsidRPr="00C34C9E">
        <w:rPr>
          <w:sz w:val="26"/>
          <w:szCs w:val="26"/>
        </w:rPr>
        <w:lastRenderedPageBreak/>
        <w:t xml:space="preserve">3.5 </w:t>
      </w:r>
      <w:r w:rsidR="006B1486" w:rsidRPr="006B1486">
        <w:rPr>
          <w:sz w:val="26"/>
          <w:szCs w:val="26"/>
        </w:rPr>
        <w:t>XỬ LÝ ĐƠN VÀ ĐỐI CHIẾU TIỀN TỒN KHO</w:t>
      </w:r>
      <w:bookmarkEnd w:id="59"/>
    </w:p>
    <w:p w14:paraId="6E24C541" w14:textId="77777777" w:rsidR="006703DF" w:rsidRPr="00C34C9E" w:rsidRDefault="00000000" w:rsidP="00F457C7">
      <w:pPr>
        <w:spacing w:line="360" w:lineRule="auto"/>
        <w:ind w:firstLine="720"/>
      </w:pPr>
      <w:r w:rsidRPr="00C34C9E">
        <w:t xml:space="preserve">Trong </w:t>
      </w:r>
      <w:proofErr w:type="spellStart"/>
      <w:r w:rsidRPr="00C34C9E">
        <w:t>phiên</w:t>
      </w:r>
      <w:proofErr w:type="spellEnd"/>
      <w:r w:rsidRPr="00C34C9E">
        <w:t xml:space="preserve"> </w:t>
      </w:r>
      <w:proofErr w:type="spellStart"/>
      <w:r w:rsidRPr="00C34C9E">
        <w:t>nghiệm</w:t>
      </w:r>
      <w:proofErr w:type="spellEnd"/>
      <w:r w:rsidRPr="00C34C9E">
        <w:t xml:space="preserve"> </w:t>
      </w:r>
      <w:proofErr w:type="spellStart"/>
      <w:r w:rsidRPr="00C34C9E">
        <w:t>thu</w:t>
      </w:r>
      <w:proofErr w:type="spellEnd"/>
      <w:r w:rsidRPr="00C34C9E">
        <w:t xml:space="preserve">,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thử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giá</w:t>
      </w:r>
      <w:proofErr w:type="spellEnd"/>
      <w:r w:rsidRPr="00C34C9E">
        <w:t xml:space="preserve"> 95.000 </w:t>
      </w:r>
      <w:proofErr w:type="spellStart"/>
      <w:r w:rsidRPr="00C34C9E">
        <w:t>đồng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tồn</w:t>
      </w:r>
      <w:proofErr w:type="spellEnd"/>
      <w:r w:rsidRPr="00C34C9E">
        <w:t xml:space="preserve"> ban </w:t>
      </w:r>
      <w:proofErr w:type="spellStart"/>
      <w:r w:rsidRPr="00C34C9E">
        <w:t>đầu</w:t>
      </w:r>
      <w:proofErr w:type="spellEnd"/>
      <w:r w:rsidRPr="00C34C9E">
        <w:t xml:space="preserve"> 35.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thứ</w:t>
      </w:r>
      <w:proofErr w:type="spellEnd"/>
      <w:r w:rsidRPr="00C34C9E">
        <w:t xml:space="preserve"> </w:t>
      </w:r>
      <w:proofErr w:type="spellStart"/>
      <w:r w:rsidRPr="00C34C9E">
        <w:t>nhất</w:t>
      </w:r>
      <w:proofErr w:type="spellEnd"/>
      <w:r w:rsidRPr="00C34C9E">
        <w:t xml:space="preserve"> </w:t>
      </w:r>
      <w:proofErr w:type="spellStart"/>
      <w:r w:rsidRPr="00C34C9E">
        <w:t>mua</w:t>
      </w:r>
      <w:proofErr w:type="spellEnd"/>
      <w:r w:rsidRPr="00C34C9E">
        <w:t xml:space="preserve"> 2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;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thứ</w:t>
      </w:r>
      <w:proofErr w:type="spellEnd"/>
      <w:r w:rsidRPr="00C34C9E">
        <w:t xml:space="preserve"> </w:t>
      </w:r>
      <w:proofErr w:type="spellStart"/>
      <w:r w:rsidRPr="00C34C9E">
        <w:t>hai</w:t>
      </w:r>
      <w:proofErr w:type="spellEnd"/>
      <w:r w:rsidRPr="00C34C9E">
        <w:t xml:space="preserve"> </w:t>
      </w:r>
      <w:proofErr w:type="spellStart"/>
      <w:r w:rsidRPr="00C34C9E">
        <w:t>mua</w:t>
      </w:r>
      <w:proofErr w:type="spellEnd"/>
      <w:r w:rsidRPr="00C34C9E">
        <w:t xml:space="preserve"> 1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. Admin </w:t>
      </w:r>
      <w:proofErr w:type="spellStart"/>
      <w:r w:rsidRPr="00C34C9E">
        <w:t>hoàn</w:t>
      </w:r>
      <w:proofErr w:type="spellEnd"/>
      <w:r w:rsidRPr="00C34C9E">
        <w:t xml:space="preserve"> </w:t>
      </w:r>
      <w:proofErr w:type="spellStart"/>
      <w:r w:rsidRPr="00C34C9E">
        <w:t>thành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thứ</w:t>
      </w:r>
      <w:proofErr w:type="spellEnd"/>
      <w:r w:rsidRPr="00C34C9E">
        <w:t xml:space="preserve"> </w:t>
      </w:r>
      <w:proofErr w:type="spellStart"/>
      <w:r w:rsidRPr="00C34C9E">
        <w:t>nhất</w:t>
      </w:r>
      <w:proofErr w:type="spellEnd"/>
      <w:r w:rsidRPr="00C34C9E">
        <w:t xml:space="preserve"> </w:t>
      </w:r>
      <w:proofErr w:type="spellStart"/>
      <w:r w:rsidRPr="00C34C9E">
        <w:t>rồi</w:t>
      </w:r>
      <w:proofErr w:type="spellEnd"/>
      <w:r w:rsidRPr="00C34C9E">
        <w:t xml:space="preserve"> </w:t>
      </w:r>
      <w:proofErr w:type="spellStart"/>
      <w:r w:rsidRPr="00C34C9E">
        <w:t>hủy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thứ</w:t>
      </w:r>
      <w:proofErr w:type="spellEnd"/>
      <w:r w:rsidRPr="00C34C9E">
        <w:t xml:space="preserve"> </w:t>
      </w:r>
      <w:proofErr w:type="spellStart"/>
      <w:r w:rsidRPr="00C34C9E">
        <w:t>hai</w:t>
      </w:r>
      <w:proofErr w:type="spellEnd"/>
      <w:r w:rsidRPr="00C34C9E">
        <w:t xml:space="preserve"> </w:t>
      </w:r>
      <w:proofErr w:type="spellStart"/>
      <w:r w:rsidRPr="00C34C9E">
        <w:t>khi</w:t>
      </w:r>
      <w:proofErr w:type="spellEnd"/>
      <w:r w:rsidRPr="00C34C9E">
        <w:t xml:space="preserve"> </w:t>
      </w:r>
      <w:proofErr w:type="spellStart"/>
      <w:r w:rsidRPr="00C34C9E">
        <w:t>đang</w:t>
      </w:r>
      <w:proofErr w:type="spellEnd"/>
      <w:r w:rsidRPr="00C34C9E">
        <w:t xml:space="preserve"> </w:t>
      </w:r>
      <w:proofErr w:type="spellStart"/>
      <w:r w:rsidRPr="00C34C9E">
        <w:t>xử</w:t>
      </w:r>
      <w:proofErr w:type="spellEnd"/>
      <w:r w:rsidRPr="00C34C9E">
        <w:t xml:space="preserve"> </w:t>
      </w:r>
      <w:proofErr w:type="spellStart"/>
      <w:r w:rsidRPr="00C34C9E">
        <w:t>lý</w:t>
      </w:r>
      <w:proofErr w:type="spellEnd"/>
      <w:r w:rsidRPr="00C34C9E">
        <w:t xml:space="preserve">. </w:t>
      </w:r>
      <w:proofErr w:type="spellStart"/>
      <w:r w:rsidRPr="00C34C9E">
        <w:t>Bảng</w:t>
      </w:r>
      <w:proofErr w:type="spellEnd"/>
      <w:r w:rsidRPr="00C34C9E">
        <w:t xml:space="preserve"> </w:t>
      </w:r>
      <w:proofErr w:type="spellStart"/>
      <w:r w:rsidRPr="00C34C9E">
        <w:t>dưới</w:t>
      </w:r>
      <w:proofErr w:type="spellEnd"/>
      <w:r w:rsidRPr="00C34C9E">
        <w:t xml:space="preserve"> </w:t>
      </w:r>
      <w:proofErr w:type="spellStart"/>
      <w:r w:rsidRPr="00C34C9E">
        <w:t>ghi</w:t>
      </w:r>
      <w:proofErr w:type="spellEnd"/>
      <w:r w:rsidRPr="00C34C9E">
        <w:t xml:space="preserve"> </w:t>
      </w:r>
      <w:proofErr w:type="spellStart"/>
      <w:r w:rsidRPr="00C34C9E">
        <w:t>lại</w:t>
      </w:r>
      <w:proofErr w:type="spellEnd"/>
      <w:r w:rsidRPr="00C34C9E">
        <w:t xml:space="preserve"> </w:t>
      </w:r>
      <w:proofErr w:type="spellStart"/>
      <w:r w:rsidRPr="00C34C9E">
        <w:t>chuỗi</w:t>
      </w:r>
      <w:proofErr w:type="spellEnd"/>
      <w:r w:rsidRPr="00C34C9E">
        <w:t xml:space="preserve"> </w:t>
      </w:r>
      <w:proofErr w:type="spellStart"/>
      <w:r w:rsidRPr="00C34C9E">
        <w:t>số</w:t>
      </w:r>
      <w:proofErr w:type="spellEnd"/>
      <w:r w:rsidRPr="00C34C9E">
        <w:t xml:space="preserve"> </w:t>
      </w:r>
      <w:proofErr w:type="spellStart"/>
      <w:r w:rsidRPr="00C34C9E">
        <w:t>liệu</w:t>
      </w:r>
      <w:proofErr w:type="spellEnd"/>
      <w:r w:rsidRPr="00C34C9E">
        <w:t xml:space="preserve">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đối</w:t>
      </w:r>
      <w:proofErr w:type="spellEnd"/>
      <w:r w:rsidRPr="00C34C9E">
        <w:t xml:space="preserve"> </w:t>
      </w:r>
      <w:proofErr w:type="spellStart"/>
      <w:r w:rsidRPr="00C34C9E">
        <w:t>chiếu</w:t>
      </w:r>
      <w:proofErr w:type="spellEnd"/>
      <w:r w:rsidRPr="00C34C9E">
        <w:t xml:space="preserve">, </w:t>
      </w:r>
      <w:proofErr w:type="spellStart"/>
      <w:r w:rsidRPr="00C34C9E">
        <w:t>thay</w:t>
      </w:r>
      <w:proofErr w:type="spellEnd"/>
      <w:r w:rsidRPr="00C34C9E">
        <w:t xml:space="preserve"> </w:t>
      </w:r>
      <w:proofErr w:type="spellStart"/>
      <w:r w:rsidRPr="00C34C9E">
        <w:t>vì</w:t>
      </w:r>
      <w:proofErr w:type="spellEnd"/>
      <w:r w:rsidRPr="00C34C9E">
        <w:t xml:space="preserve"> </w:t>
      </w:r>
      <w:proofErr w:type="spellStart"/>
      <w:r w:rsidRPr="00C34C9E">
        <w:t>chỉ</w:t>
      </w:r>
      <w:proofErr w:type="spellEnd"/>
      <w:r w:rsidRPr="00C34C9E">
        <w:t xml:space="preserve"> </w:t>
      </w:r>
      <w:proofErr w:type="spellStart"/>
      <w:r w:rsidRPr="00C34C9E">
        <w:t>dựa</w:t>
      </w:r>
      <w:proofErr w:type="spellEnd"/>
      <w:r w:rsidRPr="00C34C9E">
        <w:t xml:space="preserve"> </w:t>
      </w:r>
      <w:proofErr w:type="spellStart"/>
      <w:r w:rsidRPr="00C34C9E">
        <w:t>vào</w:t>
      </w:r>
      <w:proofErr w:type="spellEnd"/>
      <w:r w:rsidRPr="00C34C9E">
        <w:t xml:space="preserve"> </w:t>
      </w:r>
      <w:proofErr w:type="spellStart"/>
      <w:r w:rsidRPr="00C34C9E">
        <w:t>thông</w:t>
      </w:r>
      <w:proofErr w:type="spellEnd"/>
      <w:r w:rsidRPr="00C34C9E">
        <w:t xml:space="preserve"> </w:t>
      </w:r>
      <w:proofErr w:type="spellStart"/>
      <w:r w:rsidRPr="00C34C9E">
        <w:t>báo</w:t>
      </w:r>
      <w:proofErr w:type="spellEnd"/>
      <w:r w:rsidRPr="00C34C9E">
        <w:t xml:space="preserve"> </w:t>
      </w:r>
      <w:proofErr w:type="spellStart"/>
      <w:r w:rsidRPr="00C34C9E">
        <w:t>thành</w:t>
      </w:r>
      <w:proofErr w:type="spellEnd"/>
      <w:r w:rsidRPr="00C34C9E">
        <w:t xml:space="preserve"> </w:t>
      </w:r>
      <w:proofErr w:type="spellStart"/>
      <w:r w:rsidRPr="00C34C9E">
        <w:t>công</w:t>
      </w:r>
      <w:proofErr w:type="spellEnd"/>
      <w:r w:rsidRPr="00C34C9E">
        <w:t xml:space="preserve"> </w:t>
      </w:r>
      <w:proofErr w:type="spellStart"/>
      <w:r w:rsidRPr="00C34C9E">
        <w:t>trên</w:t>
      </w:r>
      <w:proofErr w:type="spellEnd"/>
      <w:r w:rsidRPr="00C34C9E">
        <w:t xml:space="preserve"> </w:t>
      </w:r>
      <w:proofErr w:type="spellStart"/>
      <w:r w:rsidRPr="00C34C9E">
        <w:t>màn</w:t>
      </w:r>
      <w:proofErr w:type="spellEnd"/>
      <w:r w:rsidRPr="00C34C9E">
        <w:t xml:space="preserve"> </w:t>
      </w:r>
      <w:proofErr w:type="spellStart"/>
      <w:r w:rsidRPr="00C34C9E">
        <w:t>hình</w:t>
      </w:r>
      <w:proofErr w:type="spellEnd"/>
      <w:r w:rsidRPr="00C34C9E">
        <w:t>.</w:t>
      </w:r>
    </w:p>
    <w:p w14:paraId="13B037AA" w14:textId="2BA61A29" w:rsidR="006703DF" w:rsidRPr="00C34C9E" w:rsidRDefault="00000000" w:rsidP="00F457C7">
      <w:pPr>
        <w:pStyle w:val="bang"/>
      </w:pPr>
      <w:bookmarkStart w:id="60" w:name="_Toc243253515"/>
      <w:bookmarkStart w:id="61" w:name="_Toc243253614"/>
      <w:proofErr w:type="spellStart"/>
      <w:r w:rsidRPr="00C34C9E">
        <w:t>Bảng</w:t>
      </w:r>
      <w:proofErr w:type="spellEnd"/>
      <w:r w:rsidRPr="00C34C9E">
        <w:t xml:space="preserve"> </w:t>
      </w:r>
      <w:bookmarkStart w:id="62" w:name="_Toc17071"/>
      <w:r w:rsidR="00C76480">
        <w:t>3</w:t>
      </w:r>
      <w:r w:rsidR="00C76480">
        <w:rPr>
          <w:lang w:val="vi-VN"/>
        </w:rPr>
        <w:t xml:space="preserve">.2 </w:t>
      </w:r>
      <w:proofErr w:type="spellStart"/>
      <w:r w:rsidR="00C76480" w:rsidRPr="00C34C9E">
        <w:t>Kết</w:t>
      </w:r>
      <w:proofErr w:type="spellEnd"/>
      <w:r w:rsidR="00C76480" w:rsidRPr="00C34C9E">
        <w:t xml:space="preserve"> </w:t>
      </w:r>
      <w:proofErr w:type="spellStart"/>
      <w:r w:rsidR="00C76480" w:rsidRPr="00C34C9E">
        <w:t>quả</w:t>
      </w:r>
      <w:proofErr w:type="spellEnd"/>
      <w:r w:rsidR="00C76480" w:rsidRPr="00C34C9E">
        <w:t xml:space="preserve"> </w:t>
      </w:r>
      <w:proofErr w:type="spellStart"/>
      <w:r w:rsidR="00C76480" w:rsidRPr="00C34C9E">
        <w:t>luồng</w:t>
      </w:r>
      <w:proofErr w:type="spellEnd"/>
      <w:r w:rsidR="00C76480" w:rsidRPr="00C34C9E">
        <w:t xml:space="preserve"> </w:t>
      </w:r>
      <w:proofErr w:type="spellStart"/>
      <w:r w:rsidR="00C76480" w:rsidRPr="00C34C9E">
        <w:t>đặt</w:t>
      </w:r>
      <w:proofErr w:type="spellEnd"/>
      <w:r w:rsidR="00C76480" w:rsidRPr="00C34C9E">
        <w:t xml:space="preserve"> </w:t>
      </w:r>
      <w:proofErr w:type="spellStart"/>
      <w:r w:rsidR="00C76480" w:rsidRPr="00C34C9E">
        <w:t>hàng</w:t>
      </w:r>
      <w:proofErr w:type="spellEnd"/>
      <w:r w:rsidR="00C76480" w:rsidRPr="00C34C9E">
        <w:t xml:space="preserve"> </w:t>
      </w:r>
      <w:proofErr w:type="spellStart"/>
      <w:r w:rsidR="00C76480" w:rsidRPr="00C34C9E">
        <w:t>hoàn</w:t>
      </w:r>
      <w:proofErr w:type="spellEnd"/>
      <w:r w:rsidR="00C76480" w:rsidRPr="00C34C9E">
        <w:t xml:space="preserve"> </w:t>
      </w:r>
      <w:proofErr w:type="spellStart"/>
      <w:r w:rsidR="00C76480" w:rsidRPr="00C34C9E">
        <w:t>thành</w:t>
      </w:r>
      <w:proofErr w:type="spellEnd"/>
      <w:r w:rsidR="00C76480" w:rsidRPr="00C34C9E">
        <w:t xml:space="preserve"> </w:t>
      </w:r>
      <w:proofErr w:type="spellStart"/>
      <w:r w:rsidR="00C76480" w:rsidRPr="00C34C9E">
        <w:t>và</w:t>
      </w:r>
      <w:proofErr w:type="spellEnd"/>
      <w:r w:rsidR="00C76480" w:rsidRPr="00C34C9E">
        <w:t xml:space="preserve"> </w:t>
      </w:r>
      <w:proofErr w:type="spellStart"/>
      <w:r w:rsidR="00C76480" w:rsidRPr="00C34C9E">
        <w:t>hủy</w:t>
      </w:r>
      <w:proofErr w:type="spellEnd"/>
      <w:r w:rsidR="00C76480" w:rsidRPr="00C34C9E">
        <w:t xml:space="preserve"> </w:t>
      </w:r>
      <w:proofErr w:type="spellStart"/>
      <w:r w:rsidR="00C76480" w:rsidRPr="00C34C9E">
        <w:t>đơn</w:t>
      </w:r>
      <w:bookmarkEnd w:id="60"/>
      <w:bookmarkEnd w:id="61"/>
      <w:bookmarkEnd w:id="62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4819"/>
        <w:gridCol w:w="1134"/>
      </w:tblGrid>
      <w:tr w:rsidR="006703DF" w:rsidRPr="00C34C9E" w14:paraId="040F69B7" w14:textId="77777777" w:rsidTr="00303B1A">
        <w:trPr>
          <w:jc w:val="center"/>
        </w:trPr>
        <w:tc>
          <w:tcPr>
            <w:tcW w:w="2948" w:type="dxa"/>
          </w:tcPr>
          <w:p w14:paraId="6A5441B5" w14:textId="77777777" w:rsidR="006703DF" w:rsidRPr="00557E9C" w:rsidRDefault="00000000" w:rsidP="00C34C9E">
            <w:pPr>
              <w:keepNext/>
              <w:spacing w:after="40" w:line="360" w:lineRule="auto"/>
              <w:ind w:firstLine="0"/>
              <w:jc w:val="left"/>
              <w:rPr>
                <w:bCs/>
              </w:rPr>
            </w:pPr>
            <w:r w:rsidRPr="00557E9C">
              <w:rPr>
                <w:bCs/>
              </w:rPr>
              <w:t xml:space="preserve">Thao </w:t>
            </w:r>
            <w:proofErr w:type="spellStart"/>
            <w:r w:rsidRPr="00557E9C">
              <w:rPr>
                <w:bCs/>
              </w:rPr>
              <w:t>tác</w:t>
            </w:r>
            <w:proofErr w:type="spellEnd"/>
          </w:p>
        </w:tc>
        <w:tc>
          <w:tcPr>
            <w:tcW w:w="4819" w:type="dxa"/>
          </w:tcPr>
          <w:p w14:paraId="3D69AB80" w14:textId="77777777" w:rsidR="006703DF" w:rsidRPr="00557E9C" w:rsidRDefault="00000000" w:rsidP="00C34C9E">
            <w:pPr>
              <w:keepNext/>
              <w:spacing w:after="40" w:line="360" w:lineRule="auto"/>
              <w:ind w:firstLine="0"/>
              <w:jc w:val="left"/>
              <w:rPr>
                <w:bCs/>
              </w:rPr>
            </w:pPr>
            <w:proofErr w:type="spellStart"/>
            <w:r w:rsidRPr="00557E9C">
              <w:rPr>
                <w:bCs/>
              </w:rPr>
              <w:t>Trạng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thái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và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tiền</w:t>
            </w:r>
            <w:proofErr w:type="spellEnd"/>
          </w:p>
        </w:tc>
        <w:tc>
          <w:tcPr>
            <w:tcW w:w="1134" w:type="dxa"/>
          </w:tcPr>
          <w:p w14:paraId="19E512D0" w14:textId="77777777" w:rsidR="006703DF" w:rsidRPr="00557E9C" w:rsidRDefault="00000000" w:rsidP="00C34C9E">
            <w:pPr>
              <w:keepNext/>
              <w:spacing w:after="40" w:line="360" w:lineRule="auto"/>
              <w:ind w:firstLine="0"/>
              <w:jc w:val="left"/>
              <w:rPr>
                <w:bCs/>
              </w:rPr>
            </w:pPr>
            <w:proofErr w:type="spellStart"/>
            <w:r w:rsidRPr="00557E9C">
              <w:rPr>
                <w:bCs/>
              </w:rPr>
              <w:t>Tồn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kho</w:t>
            </w:r>
            <w:proofErr w:type="spellEnd"/>
          </w:p>
        </w:tc>
      </w:tr>
      <w:tr w:rsidR="006703DF" w:rsidRPr="00C34C9E" w14:paraId="7613A82E" w14:textId="77777777" w:rsidTr="00303B1A">
        <w:trPr>
          <w:jc w:val="center"/>
        </w:trPr>
        <w:tc>
          <w:tcPr>
            <w:tcW w:w="2948" w:type="dxa"/>
          </w:tcPr>
          <w:p w14:paraId="5E575524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t xml:space="preserve">Ban </w:t>
            </w:r>
            <w:proofErr w:type="spellStart"/>
            <w:r w:rsidRPr="00C34C9E">
              <w:t>đầu</w:t>
            </w:r>
            <w:proofErr w:type="spellEnd"/>
          </w:p>
        </w:tc>
        <w:tc>
          <w:tcPr>
            <w:tcW w:w="4819" w:type="dxa"/>
          </w:tcPr>
          <w:p w14:paraId="576A20BE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Chưa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tạo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hai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đơn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thử</w:t>
            </w:r>
            <w:proofErr w:type="spellEnd"/>
            <w:r w:rsidRPr="00C34C9E">
              <w:t>.</w:t>
            </w:r>
          </w:p>
        </w:tc>
        <w:tc>
          <w:tcPr>
            <w:tcW w:w="1134" w:type="dxa"/>
          </w:tcPr>
          <w:p w14:paraId="1D76EA9F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t>35</w:t>
            </w:r>
          </w:p>
        </w:tc>
      </w:tr>
      <w:tr w:rsidR="006703DF" w:rsidRPr="00C34C9E" w14:paraId="0063A1BC" w14:textId="77777777" w:rsidTr="00303B1A">
        <w:trPr>
          <w:jc w:val="center"/>
        </w:trPr>
        <w:tc>
          <w:tcPr>
            <w:tcW w:w="2948" w:type="dxa"/>
          </w:tcPr>
          <w:p w14:paraId="6B27E56B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Đặt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đơn</w:t>
            </w:r>
            <w:proofErr w:type="spellEnd"/>
            <w:r w:rsidRPr="00C34C9E">
              <w:t xml:space="preserve"> 1, </w:t>
            </w:r>
            <w:proofErr w:type="spellStart"/>
            <w:r w:rsidRPr="00C34C9E">
              <w:t>số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lượng</w:t>
            </w:r>
            <w:proofErr w:type="spellEnd"/>
            <w:r w:rsidRPr="00C34C9E">
              <w:t xml:space="preserve"> 2</w:t>
            </w:r>
          </w:p>
        </w:tc>
        <w:tc>
          <w:tcPr>
            <w:tcW w:w="4819" w:type="dxa"/>
          </w:tcPr>
          <w:p w14:paraId="74992BAF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t xml:space="preserve">pending; 190.000 </w:t>
            </w:r>
            <w:proofErr w:type="spellStart"/>
            <w:r w:rsidRPr="00C34C9E">
              <w:t>đồng</w:t>
            </w:r>
            <w:proofErr w:type="spellEnd"/>
            <w:r w:rsidRPr="00C34C9E">
              <w:t>.</w:t>
            </w:r>
          </w:p>
        </w:tc>
        <w:tc>
          <w:tcPr>
            <w:tcW w:w="1134" w:type="dxa"/>
          </w:tcPr>
          <w:p w14:paraId="332DD57B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t>33</w:t>
            </w:r>
          </w:p>
        </w:tc>
      </w:tr>
      <w:tr w:rsidR="006703DF" w:rsidRPr="00C34C9E" w14:paraId="5F76ABE8" w14:textId="77777777" w:rsidTr="00303B1A">
        <w:trPr>
          <w:jc w:val="center"/>
        </w:trPr>
        <w:tc>
          <w:tcPr>
            <w:tcW w:w="2948" w:type="dxa"/>
          </w:tcPr>
          <w:p w14:paraId="094058CE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Đặt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đơn</w:t>
            </w:r>
            <w:proofErr w:type="spellEnd"/>
            <w:r w:rsidRPr="00C34C9E">
              <w:t xml:space="preserve"> 2, </w:t>
            </w:r>
            <w:proofErr w:type="spellStart"/>
            <w:r w:rsidRPr="00C34C9E">
              <w:t>số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lượng</w:t>
            </w:r>
            <w:proofErr w:type="spellEnd"/>
            <w:r w:rsidRPr="00C34C9E">
              <w:t xml:space="preserve"> 1</w:t>
            </w:r>
          </w:p>
        </w:tc>
        <w:tc>
          <w:tcPr>
            <w:tcW w:w="4819" w:type="dxa"/>
          </w:tcPr>
          <w:p w14:paraId="049B9076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t xml:space="preserve">pending; 95.000 </w:t>
            </w:r>
            <w:proofErr w:type="spellStart"/>
            <w:r w:rsidRPr="00C34C9E">
              <w:t>đồng</w:t>
            </w:r>
            <w:proofErr w:type="spellEnd"/>
            <w:r w:rsidRPr="00C34C9E">
              <w:t>.</w:t>
            </w:r>
          </w:p>
        </w:tc>
        <w:tc>
          <w:tcPr>
            <w:tcW w:w="1134" w:type="dxa"/>
          </w:tcPr>
          <w:p w14:paraId="5F01B481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t>32</w:t>
            </w:r>
          </w:p>
        </w:tc>
      </w:tr>
      <w:tr w:rsidR="006703DF" w:rsidRPr="00C34C9E" w14:paraId="7BA9066B" w14:textId="77777777" w:rsidTr="00303B1A">
        <w:trPr>
          <w:jc w:val="center"/>
        </w:trPr>
        <w:tc>
          <w:tcPr>
            <w:tcW w:w="2948" w:type="dxa"/>
          </w:tcPr>
          <w:p w14:paraId="66ADBD91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t xml:space="preserve">Admin </w:t>
            </w:r>
            <w:proofErr w:type="spellStart"/>
            <w:r w:rsidRPr="00C34C9E">
              <w:t>hoàn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thành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đơn</w:t>
            </w:r>
            <w:proofErr w:type="spellEnd"/>
            <w:r w:rsidRPr="00C34C9E">
              <w:t xml:space="preserve"> 1</w:t>
            </w:r>
          </w:p>
        </w:tc>
        <w:tc>
          <w:tcPr>
            <w:tcW w:w="4819" w:type="dxa"/>
          </w:tcPr>
          <w:p w14:paraId="324E5F29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t xml:space="preserve">processing → completed; 190.000 </w:t>
            </w:r>
            <w:proofErr w:type="spellStart"/>
            <w:r w:rsidRPr="00C34C9E">
              <w:t>đồng</w:t>
            </w:r>
            <w:proofErr w:type="spellEnd"/>
            <w:r w:rsidRPr="00C34C9E">
              <w:t>.</w:t>
            </w:r>
          </w:p>
        </w:tc>
        <w:tc>
          <w:tcPr>
            <w:tcW w:w="1134" w:type="dxa"/>
          </w:tcPr>
          <w:p w14:paraId="03A56890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t>32</w:t>
            </w:r>
          </w:p>
        </w:tc>
      </w:tr>
      <w:tr w:rsidR="006703DF" w:rsidRPr="00C34C9E" w14:paraId="1AB1B961" w14:textId="77777777" w:rsidTr="00303B1A">
        <w:trPr>
          <w:jc w:val="center"/>
        </w:trPr>
        <w:tc>
          <w:tcPr>
            <w:tcW w:w="2948" w:type="dxa"/>
          </w:tcPr>
          <w:p w14:paraId="1E683A39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t xml:space="preserve">Admin </w:t>
            </w:r>
            <w:proofErr w:type="spellStart"/>
            <w:r w:rsidRPr="00C34C9E">
              <w:t>hủy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đơn</w:t>
            </w:r>
            <w:proofErr w:type="spellEnd"/>
            <w:r w:rsidRPr="00C34C9E">
              <w:t xml:space="preserve"> 2</w:t>
            </w:r>
          </w:p>
        </w:tc>
        <w:tc>
          <w:tcPr>
            <w:tcW w:w="4819" w:type="dxa"/>
          </w:tcPr>
          <w:p w14:paraId="1F8E6038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t xml:space="preserve">processing → cancelled; </w:t>
            </w:r>
            <w:proofErr w:type="spellStart"/>
            <w:r w:rsidRPr="00C34C9E">
              <w:t>hoàn</w:t>
            </w:r>
            <w:proofErr w:type="spellEnd"/>
            <w:r w:rsidRPr="00C34C9E">
              <w:t xml:space="preserve"> 1 </w:t>
            </w:r>
            <w:proofErr w:type="spellStart"/>
            <w:r w:rsidRPr="00C34C9E">
              <w:t>sản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phẩm</w:t>
            </w:r>
            <w:proofErr w:type="spellEnd"/>
            <w:r w:rsidRPr="00C34C9E">
              <w:t>.</w:t>
            </w:r>
          </w:p>
        </w:tc>
        <w:tc>
          <w:tcPr>
            <w:tcW w:w="1134" w:type="dxa"/>
          </w:tcPr>
          <w:p w14:paraId="340E1112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t>33</w:t>
            </w:r>
          </w:p>
        </w:tc>
      </w:tr>
      <w:tr w:rsidR="006703DF" w:rsidRPr="00C34C9E" w14:paraId="61A2ADE3" w14:textId="77777777" w:rsidTr="00303B1A">
        <w:trPr>
          <w:jc w:val="center"/>
        </w:trPr>
        <w:tc>
          <w:tcPr>
            <w:tcW w:w="2948" w:type="dxa"/>
          </w:tcPr>
          <w:p w14:paraId="2F218FE9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Đối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chiếu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cuối</w:t>
            </w:r>
            <w:proofErr w:type="spellEnd"/>
          </w:p>
        </w:tc>
        <w:tc>
          <w:tcPr>
            <w:tcW w:w="4819" w:type="dxa"/>
          </w:tcPr>
          <w:p w14:paraId="359AB709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t xml:space="preserve">Doanh </w:t>
            </w:r>
            <w:proofErr w:type="spellStart"/>
            <w:r w:rsidRPr="00C34C9E">
              <w:t>thu</w:t>
            </w:r>
            <w:proofErr w:type="spellEnd"/>
            <w:r w:rsidRPr="00C34C9E">
              <w:t xml:space="preserve"> completed 190.000 </w:t>
            </w:r>
            <w:proofErr w:type="spellStart"/>
            <w:r w:rsidRPr="00C34C9E">
              <w:t>đồng</w:t>
            </w:r>
            <w:proofErr w:type="spellEnd"/>
            <w:r w:rsidRPr="00C34C9E">
              <w:t xml:space="preserve">; </w:t>
            </w:r>
            <w:proofErr w:type="spellStart"/>
            <w:r w:rsidRPr="00C34C9E">
              <w:t>đơn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hủy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không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cộng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doanh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thu</w:t>
            </w:r>
            <w:proofErr w:type="spellEnd"/>
            <w:r w:rsidRPr="00C34C9E">
              <w:t>.</w:t>
            </w:r>
          </w:p>
        </w:tc>
        <w:tc>
          <w:tcPr>
            <w:tcW w:w="1134" w:type="dxa"/>
          </w:tcPr>
          <w:p w14:paraId="0B6CA280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t>33</w:t>
            </w:r>
          </w:p>
        </w:tc>
      </w:tr>
    </w:tbl>
    <w:p w14:paraId="38F5CFCE" w14:textId="77777777" w:rsidR="006703DF" w:rsidRPr="00C34C9E" w:rsidRDefault="006703DF" w:rsidP="00C34C9E">
      <w:pPr>
        <w:spacing w:after="0" w:line="360" w:lineRule="auto"/>
      </w:pPr>
    </w:p>
    <w:p w14:paraId="4931F2B8" w14:textId="58ABBBCD" w:rsidR="006703DF" w:rsidRPr="00C34C9E" w:rsidRDefault="00996D95" w:rsidP="00C34C9E">
      <w:pPr>
        <w:keepNext/>
        <w:spacing w:after="60" w:line="360" w:lineRule="auto"/>
        <w:jc w:val="center"/>
      </w:pPr>
      <w:r>
        <w:rPr>
          <w:noProof/>
        </w:rPr>
        <w:drawing>
          <wp:inline distT="0" distB="0" distL="114300" distR="114300" wp14:anchorId="4F508F53" wp14:editId="6097338C">
            <wp:extent cx="5507990" cy="3442335"/>
            <wp:effectExtent l="0" t="0" r="8890" b="1905"/>
            <wp:docPr id="13" name="Picture 13" descr="Admin hủy đơn thử số 2 trong phiên kiểm thử nghiệp v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dmin hủy đơn thử số 2 trong phiên kiểm thử nghiệp vụ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515E" w14:textId="72DB4C22" w:rsidR="006703DF" w:rsidRPr="00C34C9E" w:rsidRDefault="00000000" w:rsidP="00F457C7">
      <w:pPr>
        <w:pStyle w:val="hinh"/>
      </w:pPr>
      <w:bookmarkStart w:id="63" w:name="_Toc243253583"/>
      <w:proofErr w:type="spellStart"/>
      <w:r w:rsidRPr="00C34C9E">
        <w:t>Hình</w:t>
      </w:r>
      <w:proofErr w:type="spellEnd"/>
      <w:r w:rsidRPr="00C34C9E">
        <w:t xml:space="preserve"> </w:t>
      </w:r>
      <w:r w:rsidR="00C76480">
        <w:t>3</w:t>
      </w:r>
      <w:r w:rsidR="00C76480">
        <w:rPr>
          <w:lang w:val="vi-VN"/>
        </w:rPr>
        <w:t xml:space="preserve">.7 </w:t>
      </w:r>
      <w:r w:rsidRPr="00C34C9E">
        <w:t xml:space="preserve">Admin </w:t>
      </w:r>
      <w:proofErr w:type="spellStart"/>
      <w:r w:rsidRPr="00C34C9E">
        <w:t>hủy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thử</w:t>
      </w:r>
      <w:proofErr w:type="spellEnd"/>
      <w:r w:rsidRPr="00C34C9E">
        <w:t xml:space="preserve"> </w:t>
      </w:r>
      <w:proofErr w:type="spellStart"/>
      <w:r w:rsidRPr="00C34C9E">
        <w:t>số</w:t>
      </w:r>
      <w:proofErr w:type="spellEnd"/>
      <w:r w:rsidRPr="00C34C9E">
        <w:t xml:space="preserve"> 2 </w:t>
      </w:r>
      <w:proofErr w:type="spellStart"/>
      <w:r w:rsidRPr="00C34C9E">
        <w:t>trong</w:t>
      </w:r>
      <w:proofErr w:type="spellEnd"/>
      <w:r w:rsidRPr="00C34C9E">
        <w:t xml:space="preserve"> </w:t>
      </w:r>
      <w:proofErr w:type="spellStart"/>
      <w:r w:rsidRPr="00C34C9E">
        <w:t>phiên</w:t>
      </w:r>
      <w:proofErr w:type="spellEnd"/>
      <w:r w:rsidRPr="00C34C9E">
        <w:t xml:space="preserve">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thử</w:t>
      </w:r>
      <w:proofErr w:type="spellEnd"/>
      <w:r w:rsidRPr="00C34C9E">
        <w:t xml:space="preserve"> </w:t>
      </w:r>
      <w:proofErr w:type="spellStart"/>
      <w:r w:rsidRPr="00C34C9E">
        <w:t>nghiệp</w:t>
      </w:r>
      <w:proofErr w:type="spellEnd"/>
      <w:r w:rsidRPr="00C34C9E">
        <w:t xml:space="preserve"> </w:t>
      </w:r>
      <w:proofErr w:type="spellStart"/>
      <w:r w:rsidRPr="00C34C9E">
        <w:t>vụ</w:t>
      </w:r>
      <w:bookmarkEnd w:id="63"/>
      <w:proofErr w:type="spellEnd"/>
    </w:p>
    <w:p w14:paraId="5DF3326D" w14:textId="77777777" w:rsidR="006703DF" w:rsidRPr="00C34C9E" w:rsidRDefault="00000000" w:rsidP="00F457C7">
      <w:pPr>
        <w:spacing w:line="360" w:lineRule="auto"/>
        <w:ind w:firstLine="720"/>
      </w:pPr>
      <w:proofErr w:type="spellStart"/>
      <w:r w:rsidRPr="00C34C9E">
        <w:lastRenderedPageBreak/>
        <w:t>Kết</w:t>
      </w:r>
      <w:proofErr w:type="spellEnd"/>
      <w:r w:rsidRPr="00C34C9E">
        <w:t xml:space="preserve"> </w:t>
      </w:r>
      <w:proofErr w:type="spellStart"/>
      <w:r w:rsidRPr="00C34C9E">
        <w:t>quả</w:t>
      </w:r>
      <w:proofErr w:type="spellEnd"/>
      <w:r w:rsidRPr="00C34C9E">
        <w:t xml:space="preserve"> </w:t>
      </w:r>
      <w:proofErr w:type="spellStart"/>
      <w:r w:rsidRPr="00C34C9E">
        <w:t>quan</w:t>
      </w:r>
      <w:proofErr w:type="spellEnd"/>
      <w:r w:rsidRPr="00C34C9E">
        <w:t xml:space="preserve"> </w:t>
      </w:r>
      <w:proofErr w:type="spellStart"/>
      <w:r w:rsidRPr="00C34C9E">
        <w:t>trọng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</w:t>
      </w:r>
      <w:proofErr w:type="spellStart"/>
      <w:r w:rsidRPr="00C34C9E">
        <w:t>tồn</w:t>
      </w:r>
      <w:proofErr w:type="spellEnd"/>
      <w:r w:rsidRPr="00C34C9E">
        <w:t xml:space="preserve"> </w:t>
      </w:r>
      <w:proofErr w:type="spellStart"/>
      <w:r w:rsidRPr="00C34C9E">
        <w:t>cuối</w:t>
      </w:r>
      <w:proofErr w:type="spellEnd"/>
      <w:r w:rsidRPr="00C34C9E">
        <w:t xml:space="preserve"> 33,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trở</w:t>
      </w:r>
      <w:proofErr w:type="spellEnd"/>
      <w:r w:rsidRPr="00C34C9E">
        <w:t xml:space="preserve"> </w:t>
      </w:r>
      <w:proofErr w:type="spellStart"/>
      <w:r w:rsidRPr="00C34C9E">
        <w:t>lại</w:t>
      </w:r>
      <w:proofErr w:type="spellEnd"/>
      <w:r w:rsidRPr="00C34C9E">
        <w:t xml:space="preserve"> 35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cũng</w:t>
      </w:r>
      <w:proofErr w:type="spellEnd"/>
      <w:r w:rsidRPr="00C34C9E">
        <w:t xml:space="preserve">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tăng</w:t>
      </w:r>
      <w:proofErr w:type="spellEnd"/>
      <w:r w:rsidRPr="00C34C9E">
        <w:t xml:space="preserve"> </w:t>
      </w:r>
      <w:proofErr w:type="spellStart"/>
      <w:r w:rsidRPr="00C34C9E">
        <w:t>thêm</w:t>
      </w:r>
      <w:proofErr w:type="spellEnd"/>
      <w:r w:rsidRPr="00C34C9E">
        <w:t xml:space="preserve"> </w:t>
      </w:r>
      <w:proofErr w:type="spellStart"/>
      <w:r w:rsidRPr="00C34C9E">
        <w:t>nếu</w:t>
      </w:r>
      <w:proofErr w:type="spellEnd"/>
      <w:r w:rsidRPr="00C34C9E">
        <w:t xml:space="preserve"> </w:t>
      </w:r>
      <w:proofErr w:type="spellStart"/>
      <w:r w:rsidRPr="00C34C9E">
        <w:t>gửi</w:t>
      </w:r>
      <w:proofErr w:type="spellEnd"/>
      <w:r w:rsidRPr="00C34C9E">
        <w:t xml:space="preserve"> </w:t>
      </w:r>
      <w:proofErr w:type="spellStart"/>
      <w:r w:rsidRPr="00C34C9E">
        <w:t>hủy</w:t>
      </w:r>
      <w:proofErr w:type="spellEnd"/>
      <w:r w:rsidRPr="00C34C9E">
        <w:t xml:space="preserve"> </w:t>
      </w:r>
      <w:proofErr w:type="spellStart"/>
      <w:r w:rsidRPr="00C34C9E">
        <w:t>lặp</w:t>
      </w:r>
      <w:proofErr w:type="spellEnd"/>
      <w:r w:rsidRPr="00C34C9E">
        <w:t xml:space="preserve">. </w:t>
      </w:r>
      <w:proofErr w:type="spellStart"/>
      <w:r w:rsidRPr="00C34C9E">
        <w:t>Đơn</w:t>
      </w:r>
      <w:proofErr w:type="spellEnd"/>
      <w:r w:rsidRPr="00C34C9E">
        <w:t xml:space="preserve">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hoàn</w:t>
      </w:r>
      <w:proofErr w:type="spellEnd"/>
      <w:r w:rsidRPr="00C34C9E">
        <w:t xml:space="preserve"> </w:t>
      </w:r>
      <w:proofErr w:type="spellStart"/>
      <w:r w:rsidRPr="00C34C9E">
        <w:t>thành</w:t>
      </w:r>
      <w:proofErr w:type="spellEnd"/>
      <w:r w:rsidRPr="00C34C9E">
        <w:t xml:space="preserve"> </w:t>
      </w:r>
      <w:proofErr w:type="spellStart"/>
      <w:r w:rsidRPr="00C34C9E">
        <w:t>vẫn</w:t>
      </w:r>
      <w:proofErr w:type="spellEnd"/>
      <w:r w:rsidRPr="00C34C9E">
        <w:t xml:space="preserve"> </w:t>
      </w:r>
      <w:proofErr w:type="spellStart"/>
      <w:r w:rsidRPr="00C34C9E">
        <w:t>tiêu</w:t>
      </w:r>
      <w:proofErr w:type="spellEnd"/>
      <w:r w:rsidRPr="00C34C9E">
        <w:t xml:space="preserve"> </w:t>
      </w:r>
      <w:proofErr w:type="spellStart"/>
      <w:r w:rsidRPr="00C34C9E">
        <w:t>thụ</w:t>
      </w:r>
      <w:proofErr w:type="spellEnd"/>
      <w:r w:rsidRPr="00C34C9E">
        <w:t xml:space="preserve"> 2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. </w:t>
      </w:r>
      <w:proofErr w:type="spellStart"/>
      <w:r w:rsidRPr="00C34C9E">
        <w:t>Đây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ví</w:t>
      </w:r>
      <w:proofErr w:type="spellEnd"/>
      <w:r w:rsidRPr="00C34C9E">
        <w:t xml:space="preserve"> </w:t>
      </w:r>
      <w:proofErr w:type="spellStart"/>
      <w:r w:rsidRPr="00C34C9E">
        <w:t>dụ</w:t>
      </w:r>
      <w:proofErr w:type="spellEnd"/>
      <w:r w:rsidRPr="00C34C9E">
        <w:t xml:space="preserve"> </w:t>
      </w:r>
      <w:proofErr w:type="spellStart"/>
      <w:r w:rsidRPr="00C34C9E">
        <w:t>nhóm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</w:t>
      </w:r>
      <w:proofErr w:type="spellStart"/>
      <w:r w:rsidRPr="00C34C9E">
        <w:t>khi</w:t>
      </w:r>
      <w:proofErr w:type="spellEnd"/>
      <w:r w:rsidRPr="00C34C9E">
        <w:t xml:space="preserve"> </w:t>
      </w:r>
      <w:proofErr w:type="spellStart"/>
      <w:r w:rsidRPr="00C34C9E">
        <w:t>trình</w:t>
      </w:r>
      <w:proofErr w:type="spellEnd"/>
      <w:r w:rsidRPr="00C34C9E">
        <w:t xml:space="preserve"> </w:t>
      </w:r>
      <w:proofErr w:type="spellStart"/>
      <w:r w:rsidRPr="00C34C9E">
        <w:t>bày</w:t>
      </w:r>
      <w:proofErr w:type="spellEnd"/>
      <w:r w:rsidRPr="00C34C9E">
        <w:t xml:space="preserve"> </w:t>
      </w:r>
      <w:proofErr w:type="spellStart"/>
      <w:r w:rsidRPr="00C34C9E">
        <w:t>vì</w:t>
      </w:r>
      <w:proofErr w:type="spellEnd"/>
      <w:r w:rsidRPr="00C34C9E">
        <w:t xml:space="preserve"> </w:t>
      </w:r>
      <w:proofErr w:type="spellStart"/>
      <w:r w:rsidRPr="00C34C9E">
        <w:t>người</w:t>
      </w:r>
      <w:proofErr w:type="spellEnd"/>
      <w:r w:rsidRPr="00C34C9E">
        <w:t xml:space="preserve"> </w:t>
      </w:r>
      <w:proofErr w:type="spellStart"/>
      <w:r w:rsidRPr="00C34C9E">
        <w:t>xem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thể</w:t>
      </w:r>
      <w:proofErr w:type="spellEnd"/>
      <w:r w:rsidRPr="00C34C9E">
        <w:t xml:space="preserve"> </w:t>
      </w:r>
      <w:proofErr w:type="spellStart"/>
      <w:r w:rsidRPr="00C34C9E">
        <w:t>tự</w:t>
      </w:r>
      <w:proofErr w:type="spellEnd"/>
      <w:r w:rsidRPr="00C34C9E">
        <w:t xml:space="preserve"> </w:t>
      </w:r>
      <w:proofErr w:type="spellStart"/>
      <w:r w:rsidRPr="00C34C9E">
        <w:t>tính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tra</w:t>
      </w:r>
      <w:proofErr w:type="spellEnd"/>
      <w:r w:rsidRPr="00C34C9E">
        <w:t xml:space="preserve"> </w:t>
      </w:r>
      <w:proofErr w:type="spellStart"/>
      <w:r w:rsidRPr="00C34C9E">
        <w:t>lại</w:t>
      </w:r>
      <w:proofErr w:type="spellEnd"/>
      <w:r w:rsidRPr="00C34C9E">
        <w:t xml:space="preserve"> </w:t>
      </w:r>
      <w:proofErr w:type="spellStart"/>
      <w:r w:rsidRPr="00C34C9E">
        <w:t>ngay</w:t>
      </w:r>
      <w:proofErr w:type="spellEnd"/>
      <w:r w:rsidRPr="00C34C9E">
        <w:t>.</w:t>
      </w:r>
    </w:p>
    <w:p w14:paraId="55E2710A" w14:textId="34B7B7E5" w:rsidR="006703DF" w:rsidRPr="00C34C9E" w:rsidRDefault="00000000" w:rsidP="00C34C9E">
      <w:pPr>
        <w:pStyle w:val="Heading2"/>
        <w:spacing w:line="360" w:lineRule="auto"/>
        <w:rPr>
          <w:sz w:val="26"/>
          <w:szCs w:val="26"/>
        </w:rPr>
      </w:pPr>
      <w:bookmarkStart w:id="64" w:name="_Toc243253233"/>
      <w:r w:rsidRPr="00C34C9E">
        <w:rPr>
          <w:sz w:val="26"/>
          <w:szCs w:val="26"/>
        </w:rPr>
        <w:t xml:space="preserve">3.6 </w:t>
      </w:r>
      <w:r w:rsidR="006B1486" w:rsidRPr="006B1486">
        <w:rPr>
          <w:sz w:val="26"/>
          <w:szCs w:val="26"/>
        </w:rPr>
        <w:t>TÌM SẢN PHẨM BẰNG ẢNH</w:t>
      </w:r>
      <w:bookmarkEnd w:id="64"/>
    </w:p>
    <w:p w14:paraId="6B17669F" w14:textId="77777777" w:rsidR="006703DF" w:rsidRPr="00C34C9E" w:rsidRDefault="00000000" w:rsidP="00C34C9E">
      <w:pPr>
        <w:pStyle w:val="Heading3"/>
        <w:spacing w:line="360" w:lineRule="auto"/>
      </w:pPr>
      <w:bookmarkStart w:id="65" w:name="_Toc243253234"/>
      <w:r w:rsidRPr="00C34C9E">
        <w:t xml:space="preserve">3.6.1 </w:t>
      </w:r>
      <w:proofErr w:type="spellStart"/>
      <w:r w:rsidRPr="00C34C9E">
        <w:t>Người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</w:t>
      </w:r>
      <w:proofErr w:type="spellStart"/>
      <w:r w:rsidRPr="00C34C9E">
        <w:t>thao</w:t>
      </w:r>
      <w:proofErr w:type="spellEnd"/>
      <w:r w:rsidRPr="00C34C9E">
        <w:t xml:space="preserve"> </w:t>
      </w:r>
      <w:proofErr w:type="spellStart"/>
      <w:r w:rsidRPr="00C34C9E">
        <w:t>tác</w:t>
      </w:r>
      <w:proofErr w:type="spellEnd"/>
      <w:r w:rsidRPr="00C34C9E">
        <w:t xml:space="preserve"> </w:t>
      </w:r>
      <w:proofErr w:type="spellStart"/>
      <w:r w:rsidRPr="00C34C9E">
        <w:t>như</w:t>
      </w:r>
      <w:proofErr w:type="spellEnd"/>
      <w:r w:rsidRPr="00C34C9E">
        <w:t xml:space="preserve"> </w:t>
      </w:r>
      <w:proofErr w:type="spellStart"/>
      <w:r w:rsidRPr="00C34C9E">
        <w:t>thế</w:t>
      </w:r>
      <w:proofErr w:type="spellEnd"/>
      <w:r w:rsidRPr="00C34C9E">
        <w:t xml:space="preserve"> </w:t>
      </w:r>
      <w:proofErr w:type="spellStart"/>
      <w:r w:rsidRPr="00C34C9E">
        <w:t>nào</w:t>
      </w:r>
      <w:bookmarkEnd w:id="65"/>
      <w:proofErr w:type="spellEnd"/>
    </w:p>
    <w:p w14:paraId="7BC8C15E" w14:textId="77777777" w:rsidR="006703DF" w:rsidRPr="00C34C9E" w:rsidRDefault="00000000" w:rsidP="00F457C7">
      <w:pPr>
        <w:spacing w:line="360" w:lineRule="auto"/>
        <w:ind w:firstLine="720"/>
      </w:pPr>
      <w:proofErr w:type="spellStart"/>
      <w:r w:rsidRPr="00C34C9E">
        <w:t>Người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</w:t>
      </w:r>
      <w:proofErr w:type="spellStart"/>
      <w:r w:rsidRPr="00C34C9E">
        <w:t>mở</w:t>
      </w:r>
      <w:proofErr w:type="spellEnd"/>
      <w:r w:rsidRPr="00C34C9E">
        <w:t xml:space="preserve"> </w:t>
      </w:r>
      <w:proofErr w:type="spellStart"/>
      <w:r w:rsidRPr="00C34C9E">
        <w:t>Tìm</w:t>
      </w:r>
      <w:proofErr w:type="spellEnd"/>
      <w:r w:rsidRPr="00C34C9E">
        <w:t xml:space="preserve"> </w:t>
      </w:r>
      <w:proofErr w:type="spellStart"/>
      <w:r w:rsidRPr="00C34C9E">
        <w:t>bằng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, </w:t>
      </w:r>
      <w:proofErr w:type="spellStart"/>
      <w:r w:rsidRPr="00C34C9E">
        <w:t>chọn</w:t>
      </w:r>
      <w:proofErr w:type="spellEnd"/>
      <w:r w:rsidRPr="00C34C9E">
        <w:t xml:space="preserve"> file </w:t>
      </w:r>
      <w:proofErr w:type="spellStart"/>
      <w:r w:rsidRPr="00C34C9E">
        <w:t>hoặc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camera </w:t>
      </w:r>
      <w:proofErr w:type="spellStart"/>
      <w:r w:rsidRPr="00C34C9E">
        <w:t>nếu</w:t>
      </w:r>
      <w:proofErr w:type="spellEnd"/>
      <w:r w:rsidRPr="00C34C9E">
        <w:t xml:space="preserve"> </w:t>
      </w:r>
      <w:proofErr w:type="spellStart"/>
      <w:r w:rsidRPr="00C34C9E">
        <w:t>trình</w:t>
      </w:r>
      <w:proofErr w:type="spellEnd"/>
      <w:r w:rsidRPr="00C34C9E">
        <w:t xml:space="preserve"> </w:t>
      </w:r>
      <w:proofErr w:type="spellStart"/>
      <w:r w:rsidRPr="00C34C9E">
        <w:t>duyệt</w:t>
      </w:r>
      <w:proofErr w:type="spellEnd"/>
      <w:r w:rsidRPr="00C34C9E">
        <w:t xml:space="preserve"> </w:t>
      </w:r>
      <w:proofErr w:type="spellStart"/>
      <w:r w:rsidRPr="00C34C9E">
        <w:t>cho</w:t>
      </w:r>
      <w:proofErr w:type="spellEnd"/>
      <w:r w:rsidRPr="00C34C9E">
        <w:t xml:space="preserve"> </w:t>
      </w:r>
      <w:proofErr w:type="spellStart"/>
      <w:r w:rsidRPr="00C34C9E">
        <w:t>phép</w:t>
      </w:r>
      <w:proofErr w:type="spellEnd"/>
      <w:r w:rsidRPr="00C34C9E">
        <w:t xml:space="preserve">. Trang </w:t>
      </w:r>
      <w:proofErr w:type="spellStart"/>
      <w:r w:rsidRPr="00C34C9E">
        <w:t>hiển</w:t>
      </w:r>
      <w:proofErr w:type="spellEnd"/>
      <w:r w:rsidRPr="00C34C9E">
        <w:t xml:space="preserve"> </w:t>
      </w:r>
      <w:proofErr w:type="spellStart"/>
      <w:r w:rsidRPr="00C34C9E">
        <w:t>thị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xem</w:t>
      </w:r>
      <w:proofErr w:type="spellEnd"/>
      <w:r w:rsidRPr="00C34C9E">
        <w:t xml:space="preserve"> </w:t>
      </w:r>
      <w:proofErr w:type="spellStart"/>
      <w:r w:rsidRPr="00C34C9E">
        <w:t>trước</w:t>
      </w:r>
      <w:proofErr w:type="spellEnd"/>
      <w:r w:rsidRPr="00C34C9E">
        <w:t xml:space="preserve">, </w:t>
      </w:r>
      <w:proofErr w:type="spellStart"/>
      <w:r w:rsidRPr="00C34C9E">
        <w:t>sau</w:t>
      </w:r>
      <w:proofErr w:type="spellEnd"/>
      <w:r w:rsidRPr="00C34C9E">
        <w:t xml:space="preserve"> </w:t>
      </w:r>
      <w:proofErr w:type="spellStart"/>
      <w:r w:rsidRPr="00C34C9E">
        <w:t>đó</w:t>
      </w:r>
      <w:proofErr w:type="spellEnd"/>
      <w:r w:rsidRPr="00C34C9E">
        <w:t xml:space="preserve"> </w:t>
      </w:r>
      <w:proofErr w:type="spellStart"/>
      <w:r w:rsidRPr="00C34C9E">
        <w:t>người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</w:t>
      </w:r>
      <w:proofErr w:type="spellStart"/>
      <w:r w:rsidRPr="00C34C9E">
        <w:t>bấm</w:t>
      </w:r>
      <w:proofErr w:type="spellEnd"/>
      <w:r w:rsidRPr="00C34C9E">
        <w:t xml:space="preserve"> </w:t>
      </w:r>
      <w:proofErr w:type="spellStart"/>
      <w:r w:rsidRPr="00C34C9E">
        <w:t>Tìm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. </w:t>
      </w:r>
      <w:proofErr w:type="spellStart"/>
      <w:r w:rsidRPr="00C34C9E">
        <w:t>Kết</w:t>
      </w:r>
      <w:proofErr w:type="spellEnd"/>
      <w:r w:rsidRPr="00C34C9E">
        <w:t xml:space="preserve"> </w:t>
      </w:r>
      <w:proofErr w:type="spellStart"/>
      <w:r w:rsidRPr="00C34C9E">
        <w:t>quả</w:t>
      </w:r>
      <w:proofErr w:type="spellEnd"/>
      <w:r w:rsidRPr="00C34C9E">
        <w:t xml:space="preserve"> </w:t>
      </w:r>
      <w:proofErr w:type="spellStart"/>
      <w:r w:rsidRPr="00C34C9E">
        <w:t>giữ</w:t>
      </w:r>
      <w:proofErr w:type="spellEnd"/>
      <w:r w:rsidRPr="00C34C9E">
        <w:t xml:space="preserve"> </w:t>
      </w:r>
      <w:proofErr w:type="spellStart"/>
      <w:r w:rsidRPr="00C34C9E">
        <w:t>dạng</w:t>
      </w:r>
      <w:proofErr w:type="spellEnd"/>
      <w:r w:rsidRPr="00C34C9E">
        <w:t xml:space="preserve"> </w:t>
      </w:r>
      <w:proofErr w:type="spellStart"/>
      <w:r w:rsidRPr="00C34C9E">
        <w:t>thẻ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 </w:t>
      </w:r>
      <w:proofErr w:type="spellStart"/>
      <w:r w:rsidRPr="00C34C9E">
        <w:t>với</w:t>
      </w:r>
      <w:proofErr w:type="spellEnd"/>
      <w:r w:rsidRPr="00C34C9E">
        <w:t xml:space="preserve"> </w:t>
      </w:r>
      <w:proofErr w:type="spellStart"/>
      <w:r w:rsidRPr="00C34C9E">
        <w:t>tên</w:t>
      </w:r>
      <w:proofErr w:type="spellEnd"/>
      <w:r w:rsidRPr="00C34C9E">
        <w:t xml:space="preserve">, </w:t>
      </w:r>
      <w:proofErr w:type="spellStart"/>
      <w:r w:rsidRPr="00C34C9E">
        <w:t>ảnh</w:t>
      </w:r>
      <w:proofErr w:type="spellEnd"/>
      <w:r w:rsidRPr="00C34C9E">
        <w:t xml:space="preserve">, </w:t>
      </w:r>
      <w:proofErr w:type="spellStart"/>
      <w:r w:rsidRPr="00C34C9E">
        <w:t>giá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nút</w:t>
      </w:r>
      <w:proofErr w:type="spellEnd"/>
      <w:r w:rsidRPr="00C34C9E">
        <w:t xml:space="preserve"> </w:t>
      </w:r>
      <w:proofErr w:type="spellStart"/>
      <w:r w:rsidRPr="00C34C9E">
        <w:t>thêm</w:t>
      </w:r>
      <w:proofErr w:type="spellEnd"/>
      <w:r w:rsidRPr="00C34C9E">
        <w:t xml:space="preserve"> </w:t>
      </w:r>
      <w:proofErr w:type="spellStart"/>
      <w:r w:rsidRPr="00C34C9E">
        <w:t>vào</w:t>
      </w:r>
      <w:proofErr w:type="spellEnd"/>
      <w:r w:rsidRPr="00C34C9E">
        <w:t xml:space="preserve"> </w:t>
      </w:r>
      <w:proofErr w:type="spellStart"/>
      <w:r w:rsidRPr="00C34C9E">
        <w:t>giỏ</w:t>
      </w:r>
      <w:proofErr w:type="spellEnd"/>
      <w:r w:rsidRPr="00C34C9E">
        <w:t xml:space="preserve">. </w:t>
      </w:r>
      <w:proofErr w:type="spellStart"/>
      <w:r w:rsidRPr="00C34C9E">
        <w:t>Người</w:t>
      </w:r>
      <w:proofErr w:type="spellEnd"/>
      <w:r w:rsidRPr="00C34C9E">
        <w:t xml:space="preserve"> </w:t>
      </w:r>
      <w:proofErr w:type="spellStart"/>
      <w:r w:rsidRPr="00C34C9E">
        <w:t>mua</w:t>
      </w:r>
      <w:proofErr w:type="spellEnd"/>
      <w:r w:rsidRPr="00C34C9E">
        <w:t xml:space="preserve"> </w:t>
      </w:r>
      <w:proofErr w:type="spellStart"/>
      <w:r w:rsidRPr="00C34C9E">
        <w:t>vẫn</w:t>
      </w:r>
      <w:proofErr w:type="spellEnd"/>
      <w:r w:rsidRPr="00C34C9E">
        <w:t xml:space="preserve"> </w:t>
      </w:r>
      <w:proofErr w:type="spellStart"/>
      <w:r w:rsidRPr="00C34C9E">
        <w:t>cần</w:t>
      </w:r>
      <w:proofErr w:type="spellEnd"/>
      <w:r w:rsidRPr="00C34C9E">
        <w:t xml:space="preserve"> </w:t>
      </w:r>
      <w:proofErr w:type="spellStart"/>
      <w:r w:rsidRPr="00C34C9E">
        <w:t>đọc</w:t>
      </w:r>
      <w:proofErr w:type="spellEnd"/>
      <w:r w:rsidRPr="00C34C9E">
        <w:t xml:space="preserve"> </w:t>
      </w:r>
      <w:proofErr w:type="spellStart"/>
      <w:r w:rsidRPr="00C34C9E">
        <w:t>mô</w:t>
      </w:r>
      <w:proofErr w:type="spellEnd"/>
      <w:r w:rsidRPr="00C34C9E">
        <w:t xml:space="preserve"> </w:t>
      </w:r>
      <w:proofErr w:type="spellStart"/>
      <w:r w:rsidRPr="00C34C9E">
        <w:t>tả</w:t>
      </w:r>
      <w:proofErr w:type="spellEnd"/>
      <w:r w:rsidRPr="00C34C9E">
        <w:t xml:space="preserve"> </w:t>
      </w:r>
      <w:proofErr w:type="spellStart"/>
      <w:r w:rsidRPr="00C34C9E">
        <w:t>để</w:t>
      </w:r>
      <w:proofErr w:type="spellEnd"/>
      <w:r w:rsidRPr="00C34C9E">
        <w:t xml:space="preserve"> </w:t>
      </w:r>
      <w:proofErr w:type="spellStart"/>
      <w:r w:rsidRPr="00C34C9E">
        <w:t>xác</w:t>
      </w:r>
      <w:proofErr w:type="spellEnd"/>
      <w:r w:rsidRPr="00C34C9E">
        <w:t xml:space="preserve"> </w:t>
      </w:r>
      <w:proofErr w:type="spellStart"/>
      <w:r w:rsidRPr="00C34C9E">
        <w:t>nhận</w:t>
      </w:r>
      <w:proofErr w:type="spellEnd"/>
      <w:r w:rsidRPr="00C34C9E">
        <w:t xml:space="preserve"> </w:t>
      </w:r>
      <w:proofErr w:type="spellStart"/>
      <w:r w:rsidRPr="00C34C9E">
        <w:t>đúng</w:t>
      </w:r>
      <w:proofErr w:type="spellEnd"/>
      <w:r w:rsidRPr="00C34C9E">
        <w:t xml:space="preserve"> </w:t>
      </w:r>
      <w:proofErr w:type="spellStart"/>
      <w:r w:rsidRPr="00C34C9E">
        <w:t>loại</w:t>
      </w:r>
      <w:proofErr w:type="spellEnd"/>
      <w:r w:rsidRPr="00C34C9E">
        <w:t xml:space="preserve"> </w:t>
      </w:r>
      <w:proofErr w:type="spellStart"/>
      <w:r w:rsidRPr="00C34C9E">
        <w:t>muốn</w:t>
      </w:r>
      <w:proofErr w:type="spellEnd"/>
      <w:r w:rsidRPr="00C34C9E">
        <w:t xml:space="preserve"> </w:t>
      </w:r>
      <w:proofErr w:type="spellStart"/>
      <w:r w:rsidRPr="00C34C9E">
        <w:t>mua</w:t>
      </w:r>
      <w:proofErr w:type="spellEnd"/>
      <w:r w:rsidRPr="00C34C9E">
        <w:t>.</w:t>
      </w:r>
    </w:p>
    <w:p w14:paraId="5FAF2AA8" w14:textId="1FD8D64E" w:rsidR="006703DF" w:rsidRPr="00C34C9E" w:rsidRDefault="00394198" w:rsidP="00394198">
      <w:pPr>
        <w:keepNext/>
        <w:spacing w:after="60" w:line="360" w:lineRule="auto"/>
        <w:ind w:firstLine="0"/>
      </w:pPr>
      <w:r w:rsidRPr="00394198">
        <w:rPr>
          <w:noProof/>
        </w:rPr>
        <w:drawing>
          <wp:inline distT="0" distB="0" distL="0" distR="0" wp14:anchorId="5CA239B6" wp14:editId="331A4198">
            <wp:extent cx="5652135" cy="2757170"/>
            <wp:effectExtent l="0" t="0" r="5715" b="5080"/>
            <wp:docPr id="150631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119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6471" w14:textId="1BEB0C04" w:rsidR="006703DF" w:rsidRPr="00C34C9E" w:rsidRDefault="00000000" w:rsidP="00F457C7">
      <w:pPr>
        <w:pStyle w:val="hinh"/>
      </w:pPr>
      <w:bookmarkStart w:id="66" w:name="_Toc243253584"/>
      <w:proofErr w:type="spellStart"/>
      <w:r w:rsidRPr="00C34C9E">
        <w:t>Hình</w:t>
      </w:r>
      <w:proofErr w:type="spellEnd"/>
      <w:r w:rsidRPr="00C34C9E">
        <w:t xml:space="preserve"> </w:t>
      </w:r>
      <w:r w:rsidR="00C76480">
        <w:t>3</w:t>
      </w:r>
      <w:r w:rsidR="00C76480">
        <w:rPr>
          <w:lang w:val="vi-VN"/>
        </w:rPr>
        <w:t xml:space="preserve">.8 </w:t>
      </w:r>
      <w:proofErr w:type="spellStart"/>
      <w:r w:rsidRPr="00C34C9E">
        <w:t>Kết</w:t>
      </w:r>
      <w:proofErr w:type="spellEnd"/>
      <w:r w:rsidRPr="00C34C9E">
        <w:t xml:space="preserve"> </w:t>
      </w:r>
      <w:proofErr w:type="spellStart"/>
      <w:r w:rsidRPr="00C34C9E">
        <w:t>quả</w:t>
      </w:r>
      <w:proofErr w:type="spellEnd"/>
      <w:r w:rsidRPr="00C34C9E">
        <w:t xml:space="preserve"> </w:t>
      </w:r>
      <w:proofErr w:type="spellStart"/>
      <w:r w:rsidRPr="00C34C9E">
        <w:t>tìm</w:t>
      </w:r>
      <w:proofErr w:type="spellEnd"/>
      <w:r w:rsidRPr="00C34C9E">
        <w:t xml:space="preserve"> tai </w:t>
      </w:r>
      <w:proofErr w:type="spellStart"/>
      <w:r w:rsidRPr="00C34C9E">
        <w:t>nghe</w:t>
      </w:r>
      <w:proofErr w:type="spellEnd"/>
      <w:r w:rsidRPr="00C34C9E">
        <w:t xml:space="preserve"> </w:t>
      </w:r>
      <w:proofErr w:type="spellStart"/>
      <w:r w:rsidRPr="00C34C9E">
        <w:t>từ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xoay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giảm</w:t>
      </w:r>
      <w:proofErr w:type="spellEnd"/>
      <w:r w:rsidRPr="00C34C9E">
        <w:t xml:space="preserve"> </w:t>
      </w:r>
      <w:proofErr w:type="spellStart"/>
      <w:r w:rsidRPr="00C34C9E">
        <w:t>sáng</w:t>
      </w:r>
      <w:bookmarkEnd w:id="66"/>
      <w:proofErr w:type="spellEnd"/>
    </w:p>
    <w:p w14:paraId="698E3517" w14:textId="77777777" w:rsidR="006703DF" w:rsidRPr="00C34C9E" w:rsidRDefault="00000000" w:rsidP="00F457C7">
      <w:pPr>
        <w:spacing w:line="360" w:lineRule="auto"/>
        <w:ind w:firstLine="720"/>
      </w:pPr>
      <w:r w:rsidRPr="00C34C9E">
        <w:t xml:space="preserve">Ở </w:t>
      </w:r>
      <w:proofErr w:type="spellStart"/>
      <w:r w:rsidRPr="00C34C9E">
        <w:t>hình</w:t>
      </w:r>
      <w:proofErr w:type="spellEnd"/>
      <w:r w:rsidRPr="00C34C9E">
        <w:t xml:space="preserve"> </w:t>
      </w:r>
      <w:proofErr w:type="spellStart"/>
      <w:r w:rsidRPr="00C34C9E">
        <w:t>trên</w:t>
      </w:r>
      <w:proofErr w:type="spellEnd"/>
      <w:r w:rsidRPr="00C34C9E">
        <w:t xml:space="preserve">,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truy</w:t>
      </w:r>
      <w:proofErr w:type="spellEnd"/>
      <w:r w:rsidRPr="00C34C9E">
        <w:t xml:space="preserve"> </w:t>
      </w:r>
      <w:proofErr w:type="spellStart"/>
      <w:r w:rsidRPr="00C34C9E">
        <w:t>vấn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tạo</w:t>
      </w:r>
      <w:proofErr w:type="spellEnd"/>
      <w:r w:rsidRPr="00C34C9E">
        <w:t xml:space="preserve"> </w:t>
      </w:r>
      <w:proofErr w:type="spellStart"/>
      <w:r w:rsidRPr="00C34C9E">
        <w:t>bằng</w:t>
      </w:r>
      <w:proofErr w:type="spellEnd"/>
      <w:r w:rsidRPr="00C34C9E">
        <w:t xml:space="preserve"> </w:t>
      </w:r>
      <w:proofErr w:type="spellStart"/>
      <w:r w:rsidRPr="00C34C9E">
        <w:t>cách</w:t>
      </w:r>
      <w:proofErr w:type="spellEnd"/>
      <w:r w:rsidRPr="00C34C9E">
        <w:t xml:space="preserve"> </w:t>
      </w:r>
      <w:proofErr w:type="spellStart"/>
      <w:r w:rsidRPr="00C34C9E">
        <w:t>biến</w:t>
      </w:r>
      <w:proofErr w:type="spellEnd"/>
      <w:r w:rsidRPr="00C34C9E">
        <w:t xml:space="preserve"> </w:t>
      </w:r>
      <w:proofErr w:type="spellStart"/>
      <w:r w:rsidRPr="00C34C9E">
        <w:t>đổi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catalog. </w:t>
      </w:r>
      <w:proofErr w:type="spellStart"/>
      <w:r w:rsidRPr="00C34C9E">
        <w:t>Đây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</w:t>
      </w:r>
      <w:proofErr w:type="spellStart"/>
      <w:r w:rsidRPr="00C34C9E">
        <w:t>phép</w:t>
      </w:r>
      <w:proofErr w:type="spellEnd"/>
      <w:r w:rsidRPr="00C34C9E">
        <w:t xml:space="preserve">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tra</w:t>
      </w:r>
      <w:proofErr w:type="spellEnd"/>
      <w:r w:rsidRPr="00C34C9E">
        <w:t xml:space="preserve"> </w:t>
      </w:r>
      <w:proofErr w:type="spellStart"/>
      <w:r w:rsidRPr="00C34C9E">
        <w:t>xem</w:t>
      </w:r>
      <w:proofErr w:type="spellEnd"/>
      <w:r w:rsidRPr="00C34C9E">
        <w:t xml:space="preserve"> </w:t>
      </w:r>
      <w:proofErr w:type="spellStart"/>
      <w:r w:rsidRPr="00C34C9E">
        <w:t>luồng</w:t>
      </w:r>
      <w:proofErr w:type="spellEnd"/>
      <w:r w:rsidRPr="00C34C9E">
        <w:t xml:space="preserve"> </w:t>
      </w:r>
      <w:proofErr w:type="spellStart"/>
      <w:r w:rsidRPr="00C34C9E">
        <w:t>tìm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chịu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số</w:t>
      </w:r>
      <w:proofErr w:type="spellEnd"/>
      <w:r w:rsidRPr="00C34C9E">
        <w:t xml:space="preserve"> </w:t>
      </w:r>
      <w:proofErr w:type="spellStart"/>
      <w:r w:rsidRPr="00C34C9E">
        <w:t>thay</w:t>
      </w:r>
      <w:proofErr w:type="spellEnd"/>
      <w:r w:rsidRPr="00C34C9E">
        <w:t xml:space="preserve"> </w:t>
      </w:r>
      <w:proofErr w:type="spellStart"/>
      <w:r w:rsidRPr="00C34C9E">
        <w:t>đổi</w:t>
      </w:r>
      <w:proofErr w:type="spellEnd"/>
      <w:r w:rsidRPr="00C34C9E">
        <w:t xml:space="preserve"> </w:t>
      </w:r>
      <w:proofErr w:type="spellStart"/>
      <w:r w:rsidRPr="00C34C9E">
        <w:t>hình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hay </w:t>
      </w:r>
      <w:proofErr w:type="spellStart"/>
      <w:r w:rsidRPr="00C34C9E">
        <w:t>không</w:t>
      </w:r>
      <w:proofErr w:type="spellEnd"/>
      <w:r w:rsidRPr="00C34C9E">
        <w:t xml:space="preserve">,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phải</w:t>
      </w:r>
      <w:proofErr w:type="spellEnd"/>
      <w:r w:rsidRPr="00C34C9E">
        <w:t xml:space="preserve"> </w:t>
      </w:r>
      <w:proofErr w:type="spellStart"/>
      <w:r w:rsidRPr="00C34C9E">
        <w:t>bằng</w:t>
      </w:r>
      <w:proofErr w:type="spellEnd"/>
      <w:r w:rsidRPr="00C34C9E">
        <w:t xml:space="preserve"> </w:t>
      </w:r>
      <w:proofErr w:type="spellStart"/>
      <w:r w:rsidRPr="00C34C9E">
        <w:t>chứng</w:t>
      </w:r>
      <w:proofErr w:type="spellEnd"/>
      <w:r w:rsidRPr="00C34C9E">
        <w:t xml:space="preserve"> </w:t>
      </w:r>
      <w:proofErr w:type="spellStart"/>
      <w:r w:rsidRPr="00C34C9E">
        <w:t>đánh</w:t>
      </w:r>
      <w:proofErr w:type="spellEnd"/>
      <w:r w:rsidRPr="00C34C9E">
        <w:t xml:space="preserve"> </w:t>
      </w:r>
      <w:proofErr w:type="spellStart"/>
      <w:r w:rsidRPr="00C34C9E">
        <w:t>giá</w:t>
      </w:r>
      <w:proofErr w:type="spellEnd"/>
      <w:r w:rsidRPr="00C34C9E">
        <w:t xml:space="preserve"> </w:t>
      </w:r>
      <w:proofErr w:type="spellStart"/>
      <w:r w:rsidRPr="00C34C9E">
        <w:t>trên</w:t>
      </w:r>
      <w:proofErr w:type="spellEnd"/>
      <w:r w:rsidRPr="00C34C9E">
        <w:t xml:space="preserve">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tập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chụp</w:t>
      </w:r>
      <w:proofErr w:type="spellEnd"/>
      <w:r w:rsidRPr="00C34C9E">
        <w:t xml:space="preserve"> </w:t>
      </w:r>
      <w:proofErr w:type="spellStart"/>
      <w:r w:rsidRPr="00C34C9E">
        <w:t>hoàn</w:t>
      </w:r>
      <w:proofErr w:type="spellEnd"/>
      <w:r w:rsidRPr="00C34C9E">
        <w:t xml:space="preserve"> </w:t>
      </w:r>
      <w:proofErr w:type="spellStart"/>
      <w:r w:rsidRPr="00C34C9E">
        <w:t>toàn</w:t>
      </w:r>
      <w:proofErr w:type="spellEnd"/>
      <w:r w:rsidRPr="00C34C9E">
        <w:t xml:space="preserve"> </w:t>
      </w:r>
      <w:proofErr w:type="spellStart"/>
      <w:r w:rsidRPr="00C34C9E">
        <w:t>độc</w:t>
      </w:r>
      <w:proofErr w:type="spellEnd"/>
      <w:r w:rsidRPr="00C34C9E">
        <w:t xml:space="preserve"> </w:t>
      </w:r>
      <w:proofErr w:type="spellStart"/>
      <w:r w:rsidRPr="00C34C9E">
        <w:t>lập</w:t>
      </w:r>
      <w:proofErr w:type="spellEnd"/>
      <w:r w:rsidRPr="00C34C9E">
        <w:t xml:space="preserve">. Thanh </w:t>
      </w:r>
      <w:proofErr w:type="spellStart"/>
      <w:r w:rsidRPr="00C34C9E">
        <w:t>tìm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trong</w:t>
      </w:r>
      <w:proofErr w:type="spellEnd"/>
      <w:r w:rsidRPr="00C34C9E">
        <w:t xml:space="preserve"> </w:t>
      </w:r>
      <w:proofErr w:type="spellStart"/>
      <w:r w:rsidRPr="00C34C9E">
        <w:t>hình</w:t>
      </w:r>
      <w:proofErr w:type="spellEnd"/>
      <w:r w:rsidRPr="00C34C9E">
        <w:t xml:space="preserve"> </w:t>
      </w:r>
      <w:proofErr w:type="spellStart"/>
      <w:r w:rsidRPr="00C34C9E">
        <w:t>thuộc</w:t>
      </w:r>
      <w:proofErr w:type="spellEnd"/>
      <w:r w:rsidRPr="00C34C9E">
        <w:t xml:space="preserve"> </w:t>
      </w:r>
      <w:proofErr w:type="spellStart"/>
      <w:r w:rsidRPr="00C34C9E">
        <w:t>thời</w:t>
      </w:r>
      <w:proofErr w:type="spellEnd"/>
      <w:r w:rsidRPr="00C34C9E">
        <w:t xml:space="preserve"> </w:t>
      </w:r>
      <w:proofErr w:type="spellStart"/>
      <w:r w:rsidRPr="00C34C9E">
        <w:t>điểm</w:t>
      </w:r>
      <w:proofErr w:type="spellEnd"/>
      <w:r w:rsidRPr="00C34C9E">
        <w:t xml:space="preserve"> </w:t>
      </w:r>
      <w:proofErr w:type="spellStart"/>
      <w:r w:rsidRPr="00C34C9E">
        <w:t>trước</w:t>
      </w:r>
      <w:proofErr w:type="spellEnd"/>
      <w:r w:rsidRPr="00C34C9E">
        <w:t xml:space="preserve"> </w:t>
      </w:r>
      <w:proofErr w:type="spellStart"/>
      <w:r w:rsidRPr="00C34C9E">
        <w:t>lần</w:t>
      </w:r>
      <w:proofErr w:type="spellEnd"/>
      <w:r w:rsidRPr="00C34C9E">
        <w:t xml:space="preserve"> </w:t>
      </w:r>
      <w:proofErr w:type="spellStart"/>
      <w:r w:rsidRPr="00C34C9E">
        <w:t>cân</w:t>
      </w:r>
      <w:proofErr w:type="spellEnd"/>
      <w:r w:rsidRPr="00C34C9E">
        <w:t xml:space="preserve"> </w:t>
      </w:r>
      <w:proofErr w:type="spellStart"/>
      <w:r w:rsidRPr="00C34C9E">
        <w:t>chỉnh</w:t>
      </w:r>
      <w:proofErr w:type="spellEnd"/>
      <w:r w:rsidRPr="00C34C9E">
        <w:t xml:space="preserve"> header </w:t>
      </w:r>
      <w:proofErr w:type="spellStart"/>
      <w:r w:rsidRPr="00C34C9E">
        <w:t>cuối</w:t>
      </w:r>
      <w:proofErr w:type="spellEnd"/>
      <w:r w:rsidRPr="00C34C9E">
        <w:t>.</w:t>
      </w:r>
    </w:p>
    <w:p w14:paraId="0F979EBB" w14:textId="77777777" w:rsidR="006703DF" w:rsidRPr="00C34C9E" w:rsidRDefault="00000000" w:rsidP="00C34C9E">
      <w:pPr>
        <w:pStyle w:val="Heading3"/>
        <w:spacing w:line="360" w:lineRule="auto"/>
      </w:pPr>
      <w:bookmarkStart w:id="67" w:name="_Toc243253235"/>
      <w:r w:rsidRPr="00C34C9E">
        <w:t xml:space="preserve">3.6.2 </w:t>
      </w:r>
      <w:proofErr w:type="spellStart"/>
      <w:r w:rsidRPr="00C34C9E">
        <w:t>Từ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đến</w:t>
      </w:r>
      <w:proofErr w:type="spellEnd"/>
      <w:r w:rsidRPr="00C34C9E">
        <w:t xml:space="preserve"> </w:t>
      </w:r>
      <w:proofErr w:type="spellStart"/>
      <w:r w:rsidRPr="00C34C9E">
        <w:t>danh</w:t>
      </w:r>
      <w:proofErr w:type="spellEnd"/>
      <w:r w:rsidRPr="00C34C9E">
        <w:t xml:space="preserve"> </w:t>
      </w:r>
      <w:proofErr w:type="spellStart"/>
      <w:r w:rsidRPr="00C34C9E">
        <w:t>sách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tương</w:t>
      </w:r>
      <w:proofErr w:type="spellEnd"/>
      <w:r w:rsidRPr="00C34C9E">
        <w:t xml:space="preserve"> </w:t>
      </w:r>
      <w:proofErr w:type="spellStart"/>
      <w:r w:rsidRPr="00C34C9E">
        <w:t>tự</w:t>
      </w:r>
      <w:bookmarkEnd w:id="67"/>
      <w:proofErr w:type="spellEnd"/>
    </w:p>
    <w:p w14:paraId="46B12A93" w14:textId="77777777" w:rsidR="006703DF" w:rsidRPr="00C34C9E" w:rsidRDefault="00000000" w:rsidP="00F457C7">
      <w:pPr>
        <w:spacing w:line="360" w:lineRule="auto"/>
        <w:ind w:firstLine="720"/>
      </w:pPr>
      <w:proofErr w:type="spellStart"/>
      <w:r w:rsidRPr="00C34C9E">
        <w:t>Dịch</w:t>
      </w:r>
      <w:proofErr w:type="spellEnd"/>
      <w:r w:rsidRPr="00C34C9E">
        <w:t xml:space="preserve"> </w:t>
      </w:r>
      <w:proofErr w:type="spellStart"/>
      <w:r w:rsidRPr="00C34C9E">
        <w:t>vụ</w:t>
      </w:r>
      <w:proofErr w:type="spellEnd"/>
      <w:r w:rsidRPr="00C34C9E">
        <w:t xml:space="preserve"> Python </w:t>
      </w:r>
      <w:proofErr w:type="spellStart"/>
      <w:r w:rsidRPr="00C34C9E">
        <w:t>tiền</w:t>
      </w:r>
      <w:proofErr w:type="spellEnd"/>
      <w:r w:rsidRPr="00C34C9E">
        <w:t xml:space="preserve"> </w:t>
      </w:r>
      <w:proofErr w:type="spellStart"/>
      <w:r w:rsidRPr="00C34C9E">
        <w:t>xử</w:t>
      </w:r>
      <w:proofErr w:type="spellEnd"/>
      <w:r w:rsidRPr="00C34C9E">
        <w:t xml:space="preserve"> </w:t>
      </w:r>
      <w:proofErr w:type="spellStart"/>
      <w:r w:rsidRPr="00C34C9E">
        <w:t>lý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theo</w:t>
      </w:r>
      <w:proofErr w:type="spellEnd"/>
      <w:r w:rsidRPr="00C34C9E">
        <w:t xml:space="preserve"> </w:t>
      </w:r>
      <w:proofErr w:type="spellStart"/>
      <w:r w:rsidRPr="00C34C9E">
        <w:t>OpenCLIP</w:t>
      </w:r>
      <w:proofErr w:type="spellEnd"/>
      <w:r w:rsidRPr="00C34C9E">
        <w:t xml:space="preserve">, </w:t>
      </w:r>
      <w:proofErr w:type="spellStart"/>
      <w:r w:rsidRPr="00C34C9E">
        <w:t>đưa</w:t>
      </w:r>
      <w:proofErr w:type="spellEnd"/>
      <w:r w:rsidRPr="00C34C9E">
        <w:t xml:space="preserve"> qua image encoder </w:t>
      </w:r>
      <w:proofErr w:type="spellStart"/>
      <w:r w:rsidRPr="00C34C9E">
        <w:t>rồi</w:t>
      </w:r>
      <w:proofErr w:type="spellEnd"/>
      <w:r w:rsidRPr="00C34C9E">
        <w:t xml:space="preserve"> </w:t>
      </w:r>
      <w:proofErr w:type="spellStart"/>
      <w:r w:rsidRPr="00C34C9E">
        <w:t>chuẩn</w:t>
      </w:r>
      <w:proofErr w:type="spellEnd"/>
      <w:r w:rsidRPr="00C34C9E">
        <w:t xml:space="preserve"> </w:t>
      </w:r>
      <w:proofErr w:type="spellStart"/>
      <w:r w:rsidRPr="00C34C9E">
        <w:t>hóa</w:t>
      </w:r>
      <w:proofErr w:type="spellEnd"/>
      <w:r w:rsidRPr="00C34C9E">
        <w:t xml:space="preserve"> vector </w:t>
      </w:r>
      <w:proofErr w:type="spellStart"/>
      <w:r w:rsidRPr="00C34C9E">
        <w:t>về</w:t>
      </w:r>
      <w:proofErr w:type="spellEnd"/>
      <w:r w:rsidRPr="00C34C9E">
        <w:t xml:space="preserve"> </w:t>
      </w:r>
      <w:proofErr w:type="spellStart"/>
      <w:r w:rsidRPr="00C34C9E">
        <w:t>độ</w:t>
      </w:r>
      <w:proofErr w:type="spellEnd"/>
      <w:r w:rsidRPr="00C34C9E">
        <w:t xml:space="preserve"> </w:t>
      </w:r>
      <w:proofErr w:type="spellStart"/>
      <w:r w:rsidRPr="00C34C9E">
        <w:t>dài</w:t>
      </w:r>
      <w:proofErr w:type="spellEnd"/>
      <w:r w:rsidRPr="00C34C9E">
        <w:t xml:space="preserve"> </w:t>
      </w:r>
      <w:proofErr w:type="spellStart"/>
      <w:r w:rsidRPr="00C34C9E">
        <w:t>bằng</w:t>
      </w:r>
      <w:proofErr w:type="spellEnd"/>
      <w:r w:rsidRPr="00C34C9E">
        <w:t xml:space="preserve"> 1. </w:t>
      </w:r>
      <w:proofErr w:type="spellStart"/>
      <w:r w:rsidRPr="00C34C9E">
        <w:t>Với</w:t>
      </w:r>
      <w:proofErr w:type="spellEnd"/>
      <w:r w:rsidRPr="00C34C9E">
        <w:t xml:space="preserve"> </w:t>
      </w:r>
      <w:proofErr w:type="spellStart"/>
      <w:r w:rsidRPr="00C34C9E">
        <w:t>hai</w:t>
      </w:r>
      <w:proofErr w:type="spellEnd"/>
      <w:r w:rsidRPr="00C34C9E">
        <w:t xml:space="preserve"> vector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chuẩn</w:t>
      </w:r>
      <w:proofErr w:type="spellEnd"/>
      <w:r w:rsidRPr="00C34C9E">
        <w:t xml:space="preserve"> </w:t>
      </w:r>
      <w:proofErr w:type="spellStart"/>
      <w:r w:rsidRPr="00C34C9E">
        <w:t>hóa</w:t>
      </w:r>
      <w:proofErr w:type="spellEnd"/>
      <w:r w:rsidRPr="00C34C9E">
        <w:t xml:space="preserve"> q </w:t>
      </w:r>
      <w:proofErr w:type="spellStart"/>
      <w:r w:rsidRPr="00C34C9E">
        <w:t>và</w:t>
      </w:r>
      <w:proofErr w:type="spellEnd"/>
      <w:r w:rsidRPr="00C34C9E">
        <w:t xml:space="preserve"> p, cosine similarity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tính</w:t>
      </w:r>
      <w:proofErr w:type="spellEnd"/>
      <w:r w:rsidRPr="00C34C9E">
        <w:t xml:space="preserve"> </w:t>
      </w:r>
      <w:proofErr w:type="spellStart"/>
      <w:r w:rsidRPr="00C34C9E">
        <w:t>bằng</w:t>
      </w:r>
      <w:proofErr w:type="spellEnd"/>
      <w:r w:rsidRPr="00C34C9E">
        <w:t xml:space="preserve"> </w:t>
      </w:r>
      <w:proofErr w:type="spellStart"/>
      <w:r w:rsidRPr="00C34C9E">
        <w:t>tích</w:t>
      </w:r>
      <w:proofErr w:type="spellEnd"/>
      <w:r w:rsidRPr="00C34C9E">
        <w:t xml:space="preserve"> </w:t>
      </w:r>
      <w:proofErr w:type="spellStart"/>
      <w:r w:rsidRPr="00C34C9E">
        <w:t>vô</w:t>
      </w:r>
      <w:proofErr w:type="spellEnd"/>
      <w:r w:rsidRPr="00C34C9E">
        <w:t xml:space="preserve"> </w:t>
      </w:r>
      <w:proofErr w:type="spellStart"/>
      <w:r w:rsidRPr="00C34C9E">
        <w:t>hướng</w:t>
      </w:r>
      <w:proofErr w:type="spellEnd"/>
      <w:r w:rsidRPr="00C34C9E">
        <w:t xml:space="preserve"> </w:t>
      </w:r>
      <w:proofErr w:type="spellStart"/>
      <w:r w:rsidRPr="00C34C9E">
        <w:t>q·p</w:t>
      </w:r>
      <w:proofErr w:type="spellEnd"/>
      <w:r w:rsidRPr="00C34C9E">
        <w:t xml:space="preserve">. </w:t>
      </w:r>
      <w:proofErr w:type="spellStart"/>
      <w:r w:rsidRPr="00C34C9E">
        <w:t>Giá</w:t>
      </w:r>
      <w:proofErr w:type="spellEnd"/>
      <w:r w:rsidRPr="00C34C9E">
        <w:t xml:space="preserve"> </w:t>
      </w:r>
      <w:proofErr w:type="spellStart"/>
      <w:r w:rsidRPr="00C34C9E">
        <w:t>trị</w:t>
      </w:r>
      <w:proofErr w:type="spellEnd"/>
      <w:r w:rsidRPr="00C34C9E">
        <w:t xml:space="preserve"> </w:t>
      </w:r>
      <w:proofErr w:type="spellStart"/>
      <w:r w:rsidRPr="00C34C9E">
        <w:t>lớn</w:t>
      </w:r>
      <w:proofErr w:type="spellEnd"/>
      <w:r w:rsidRPr="00C34C9E">
        <w:t xml:space="preserve"> </w:t>
      </w:r>
      <w:proofErr w:type="spellStart"/>
      <w:r w:rsidRPr="00C34C9E">
        <w:t>hơn</w:t>
      </w:r>
      <w:proofErr w:type="spellEnd"/>
      <w:r w:rsidRPr="00C34C9E">
        <w:t xml:space="preserve"> </w:t>
      </w:r>
      <w:proofErr w:type="spellStart"/>
      <w:r w:rsidRPr="00C34C9E">
        <w:t>nghĩa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</w:t>
      </w:r>
      <w:proofErr w:type="spellStart"/>
      <w:r w:rsidRPr="00C34C9E">
        <w:t>hai</w:t>
      </w:r>
      <w:proofErr w:type="spellEnd"/>
      <w:r w:rsidRPr="00C34C9E">
        <w:t xml:space="preserve"> </w:t>
      </w:r>
      <w:proofErr w:type="spellStart"/>
      <w:r w:rsidRPr="00C34C9E">
        <w:t>biểu</w:t>
      </w:r>
      <w:proofErr w:type="spellEnd"/>
      <w:r w:rsidRPr="00C34C9E">
        <w:t xml:space="preserve"> </w:t>
      </w:r>
      <w:proofErr w:type="spellStart"/>
      <w:r w:rsidRPr="00C34C9E">
        <w:t>diễn</w:t>
      </w:r>
      <w:proofErr w:type="spellEnd"/>
      <w:r w:rsidRPr="00C34C9E">
        <w:t xml:space="preserve"> </w:t>
      </w:r>
      <w:proofErr w:type="spellStart"/>
      <w:r w:rsidRPr="00C34C9E">
        <w:t>gần</w:t>
      </w:r>
      <w:proofErr w:type="spellEnd"/>
      <w:r w:rsidRPr="00C34C9E">
        <w:t xml:space="preserve"> </w:t>
      </w:r>
      <w:proofErr w:type="spellStart"/>
      <w:r w:rsidRPr="00C34C9E">
        <w:t>nhau</w:t>
      </w:r>
      <w:proofErr w:type="spellEnd"/>
      <w:r w:rsidRPr="00C34C9E">
        <w:t xml:space="preserve"> </w:t>
      </w:r>
      <w:proofErr w:type="spellStart"/>
      <w:r w:rsidRPr="00C34C9E">
        <w:t>hơn</w:t>
      </w:r>
      <w:proofErr w:type="spellEnd"/>
      <w:r w:rsidRPr="00C34C9E">
        <w:t xml:space="preserve"> </w:t>
      </w:r>
      <w:proofErr w:type="spellStart"/>
      <w:r w:rsidRPr="00C34C9E">
        <w:t>trong</w:t>
      </w:r>
      <w:proofErr w:type="spellEnd"/>
      <w:r w:rsidRPr="00C34C9E">
        <w:t xml:space="preserve">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gian</w:t>
      </w:r>
      <w:proofErr w:type="spellEnd"/>
      <w:r w:rsidRPr="00C34C9E">
        <w:t xml:space="preserve"> </w:t>
      </w:r>
      <w:proofErr w:type="spellStart"/>
      <w:r w:rsidRPr="00C34C9E">
        <w:t>đặc</w:t>
      </w:r>
      <w:proofErr w:type="spellEnd"/>
      <w:r w:rsidRPr="00C34C9E">
        <w:t xml:space="preserve"> </w:t>
      </w:r>
      <w:proofErr w:type="spellStart"/>
      <w:r w:rsidRPr="00C34C9E">
        <w:t>trưng</w:t>
      </w:r>
      <w:proofErr w:type="spellEnd"/>
      <w:r w:rsidRPr="00C34C9E">
        <w:t xml:space="preserve">. </w:t>
      </w:r>
      <w:proofErr w:type="spellStart"/>
      <w:r w:rsidRPr="00C34C9E">
        <w:t>Nó</w:t>
      </w:r>
      <w:proofErr w:type="spellEnd"/>
      <w:r w:rsidRPr="00C34C9E">
        <w:t xml:space="preserve">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phải</w:t>
      </w:r>
      <w:proofErr w:type="spellEnd"/>
      <w:r w:rsidRPr="00C34C9E">
        <w:t xml:space="preserve"> </w:t>
      </w:r>
      <w:proofErr w:type="spellStart"/>
      <w:r w:rsidRPr="00C34C9E">
        <w:t>phần</w:t>
      </w:r>
      <w:proofErr w:type="spellEnd"/>
      <w:r w:rsidRPr="00C34C9E">
        <w:t xml:space="preserve"> </w:t>
      </w:r>
      <w:proofErr w:type="spellStart"/>
      <w:r w:rsidRPr="00C34C9E">
        <w:t>trăm</w:t>
      </w:r>
      <w:proofErr w:type="spellEnd"/>
      <w:r w:rsidRPr="00C34C9E">
        <w:t xml:space="preserve"> </w:t>
      </w:r>
      <w:proofErr w:type="spellStart"/>
      <w:r w:rsidRPr="00C34C9E">
        <w:t>đúng</w:t>
      </w:r>
      <w:proofErr w:type="spellEnd"/>
      <w:r w:rsidRPr="00C34C9E">
        <w:t xml:space="preserve"> </w:t>
      </w:r>
      <w:proofErr w:type="spellStart"/>
      <w:r w:rsidRPr="00C34C9E">
        <w:t>của</w:t>
      </w:r>
      <w:proofErr w:type="spellEnd"/>
      <w:r w:rsidRPr="00C34C9E">
        <w:t xml:space="preserve"> </w:t>
      </w:r>
      <w:proofErr w:type="spellStart"/>
      <w:r w:rsidRPr="00C34C9E">
        <w:t>tên</w:t>
      </w:r>
      <w:proofErr w:type="spellEnd"/>
      <w:r w:rsidRPr="00C34C9E">
        <w:t xml:space="preserve"> hay </w:t>
      </w:r>
      <w:proofErr w:type="spellStart"/>
      <w:r w:rsidRPr="00C34C9E">
        <w:t>thương</w:t>
      </w:r>
      <w:proofErr w:type="spellEnd"/>
      <w:r w:rsidRPr="00C34C9E">
        <w:t xml:space="preserve"> </w:t>
      </w:r>
      <w:proofErr w:type="spellStart"/>
      <w:r w:rsidRPr="00C34C9E">
        <w:t>hiệu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>.</w:t>
      </w:r>
    </w:p>
    <w:p w14:paraId="15BB1D8D" w14:textId="77777777" w:rsidR="006703DF" w:rsidRPr="00C34C9E" w:rsidRDefault="00000000" w:rsidP="00F457C7">
      <w:pPr>
        <w:spacing w:line="360" w:lineRule="auto"/>
        <w:ind w:firstLine="720"/>
      </w:pPr>
      <w:proofErr w:type="spellStart"/>
      <w:r w:rsidRPr="00C34C9E">
        <w:lastRenderedPageBreak/>
        <w:t>Tất</w:t>
      </w:r>
      <w:proofErr w:type="spellEnd"/>
      <w:r w:rsidRPr="00C34C9E">
        <w:t xml:space="preserve"> </w:t>
      </w:r>
      <w:proofErr w:type="spellStart"/>
      <w:r w:rsidRPr="00C34C9E">
        <w:t>cả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hợp</w:t>
      </w:r>
      <w:proofErr w:type="spellEnd"/>
      <w:r w:rsidRPr="00C34C9E">
        <w:t xml:space="preserve"> </w:t>
      </w:r>
      <w:proofErr w:type="spellStart"/>
      <w:r w:rsidRPr="00C34C9E">
        <w:t>lệ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mã</w:t>
      </w:r>
      <w:proofErr w:type="spellEnd"/>
      <w:r w:rsidRPr="00C34C9E">
        <w:t xml:space="preserve"> </w:t>
      </w:r>
      <w:proofErr w:type="spellStart"/>
      <w:r w:rsidRPr="00C34C9E">
        <w:t>hóa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lưu</w:t>
      </w:r>
      <w:proofErr w:type="spellEnd"/>
      <w:r w:rsidRPr="00C34C9E">
        <w:t xml:space="preserve"> vector </w:t>
      </w:r>
      <w:proofErr w:type="spellStart"/>
      <w:r w:rsidRPr="00C34C9E">
        <w:t>vào</w:t>
      </w:r>
      <w:proofErr w:type="spellEnd"/>
      <w:r w:rsidRPr="00C34C9E">
        <w:t xml:space="preserve"> </w:t>
      </w:r>
      <w:proofErr w:type="spellStart"/>
      <w:r w:rsidRPr="00C34C9E">
        <w:t>chỉ</w:t>
      </w:r>
      <w:proofErr w:type="spellEnd"/>
      <w:r w:rsidRPr="00C34C9E">
        <w:t xml:space="preserve"> </w:t>
      </w:r>
      <w:proofErr w:type="spellStart"/>
      <w:r w:rsidRPr="00C34C9E">
        <w:t>mục</w:t>
      </w:r>
      <w:proofErr w:type="spellEnd"/>
      <w:r w:rsidRPr="00C34C9E">
        <w:t xml:space="preserve"> </w:t>
      </w:r>
      <w:proofErr w:type="spellStart"/>
      <w:r w:rsidRPr="00C34C9E">
        <w:t>riêng</w:t>
      </w:r>
      <w:proofErr w:type="spellEnd"/>
      <w:r w:rsidRPr="00C34C9E">
        <w:t xml:space="preserve">. </w:t>
      </w:r>
      <w:proofErr w:type="spellStart"/>
      <w:r w:rsidRPr="00C34C9E">
        <w:t>Mỗi</w:t>
      </w:r>
      <w:proofErr w:type="spellEnd"/>
      <w:r w:rsidRPr="00C34C9E">
        <w:t xml:space="preserve"> </w:t>
      </w:r>
      <w:proofErr w:type="spellStart"/>
      <w:r w:rsidRPr="00C34C9E">
        <w:t>lần</w:t>
      </w:r>
      <w:proofErr w:type="spellEnd"/>
      <w:r w:rsidRPr="00C34C9E">
        <w:t xml:space="preserve"> </w:t>
      </w:r>
      <w:proofErr w:type="spellStart"/>
      <w:r w:rsidRPr="00C34C9E">
        <w:t>tìm</w:t>
      </w:r>
      <w:proofErr w:type="spellEnd"/>
      <w:r w:rsidRPr="00C34C9E">
        <w:t xml:space="preserve">, </w:t>
      </w:r>
      <w:proofErr w:type="spellStart"/>
      <w:r w:rsidRPr="00C34C9E">
        <w:t>dịch</w:t>
      </w:r>
      <w:proofErr w:type="spellEnd"/>
      <w:r w:rsidRPr="00C34C9E">
        <w:t xml:space="preserve"> </w:t>
      </w:r>
      <w:proofErr w:type="spellStart"/>
      <w:r w:rsidRPr="00C34C9E">
        <w:t>vụ</w:t>
      </w:r>
      <w:proofErr w:type="spellEnd"/>
      <w:r w:rsidRPr="00C34C9E">
        <w:t xml:space="preserve"> </w:t>
      </w:r>
      <w:proofErr w:type="spellStart"/>
      <w:r w:rsidRPr="00C34C9E">
        <w:t>mã</w:t>
      </w:r>
      <w:proofErr w:type="spellEnd"/>
      <w:r w:rsidRPr="00C34C9E">
        <w:t xml:space="preserve"> </w:t>
      </w:r>
      <w:proofErr w:type="spellStart"/>
      <w:r w:rsidRPr="00C34C9E">
        <w:t>hóa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truy</w:t>
      </w:r>
      <w:proofErr w:type="spellEnd"/>
      <w:r w:rsidRPr="00C34C9E">
        <w:t xml:space="preserve"> </w:t>
      </w:r>
      <w:proofErr w:type="spellStart"/>
      <w:r w:rsidRPr="00C34C9E">
        <w:t>vấn</w:t>
      </w:r>
      <w:proofErr w:type="spellEnd"/>
      <w:r w:rsidRPr="00C34C9E">
        <w:t xml:space="preserve"> </w:t>
      </w:r>
      <w:proofErr w:type="spellStart"/>
      <w:r w:rsidRPr="00C34C9E">
        <w:t>rồi</w:t>
      </w:r>
      <w:proofErr w:type="spellEnd"/>
      <w:r w:rsidRPr="00C34C9E">
        <w:t xml:space="preserve"> so </w:t>
      </w:r>
      <w:proofErr w:type="spellStart"/>
      <w:r w:rsidRPr="00C34C9E">
        <w:t>sánh</w:t>
      </w:r>
      <w:proofErr w:type="spellEnd"/>
      <w:r w:rsidRPr="00C34C9E">
        <w:t xml:space="preserve"> </w:t>
      </w:r>
      <w:proofErr w:type="spellStart"/>
      <w:r w:rsidRPr="00C34C9E">
        <w:t>với</w:t>
      </w:r>
      <w:proofErr w:type="spellEnd"/>
      <w:r w:rsidRPr="00C34C9E">
        <w:t xml:space="preserve"> </w:t>
      </w:r>
      <w:proofErr w:type="spellStart"/>
      <w:r w:rsidRPr="00C34C9E">
        <w:t>các</w:t>
      </w:r>
      <w:proofErr w:type="spellEnd"/>
      <w:r w:rsidRPr="00C34C9E">
        <w:t xml:space="preserve"> vector catalog. </w:t>
      </w:r>
      <w:proofErr w:type="spellStart"/>
      <w:r w:rsidRPr="00C34C9E">
        <w:t>Kết</w:t>
      </w:r>
      <w:proofErr w:type="spellEnd"/>
      <w:r w:rsidRPr="00C34C9E">
        <w:t xml:space="preserve"> </w:t>
      </w:r>
      <w:proofErr w:type="spellStart"/>
      <w:r w:rsidRPr="00C34C9E">
        <w:t>quả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xếp</w:t>
      </w:r>
      <w:proofErr w:type="spellEnd"/>
      <w:r w:rsidRPr="00C34C9E">
        <w:t xml:space="preserve"> </w:t>
      </w:r>
      <w:proofErr w:type="spellStart"/>
      <w:r w:rsidRPr="00C34C9E">
        <w:t>giảm</w:t>
      </w:r>
      <w:proofErr w:type="spellEnd"/>
      <w:r w:rsidRPr="00C34C9E">
        <w:t xml:space="preserve"> </w:t>
      </w:r>
      <w:proofErr w:type="spellStart"/>
      <w:r w:rsidRPr="00C34C9E">
        <w:t>dần</w:t>
      </w:r>
      <w:proofErr w:type="spellEnd"/>
      <w:r w:rsidRPr="00C34C9E">
        <w:t xml:space="preserve">; </w:t>
      </w:r>
      <w:proofErr w:type="spellStart"/>
      <w:r w:rsidRPr="00C34C9E">
        <w:t>cấu</w:t>
      </w:r>
      <w:proofErr w:type="spellEnd"/>
      <w:r w:rsidRPr="00C34C9E">
        <w:t xml:space="preserve"> </w:t>
      </w:r>
      <w:proofErr w:type="spellStart"/>
      <w:r w:rsidRPr="00C34C9E">
        <w:t>hình</w:t>
      </w:r>
      <w:proofErr w:type="spellEnd"/>
      <w:r w:rsidRPr="00C34C9E">
        <w:t xml:space="preserve"> </w:t>
      </w:r>
      <w:proofErr w:type="spellStart"/>
      <w:r w:rsidRPr="00C34C9E">
        <w:t>hiện</w:t>
      </w:r>
      <w:proofErr w:type="spellEnd"/>
      <w:r w:rsidRPr="00C34C9E">
        <w:t xml:space="preserve"> </w:t>
      </w:r>
      <w:proofErr w:type="spellStart"/>
      <w:r w:rsidRPr="00C34C9E">
        <w:t>tại</w:t>
      </w:r>
      <w:proofErr w:type="spellEnd"/>
      <w:r w:rsidRPr="00C34C9E">
        <w:t xml:space="preserve"> </w:t>
      </w:r>
      <w:proofErr w:type="spellStart"/>
      <w:r w:rsidRPr="00C34C9E">
        <w:t>giữ</w:t>
      </w:r>
      <w:proofErr w:type="spellEnd"/>
      <w:r w:rsidRPr="00C34C9E">
        <w:t xml:space="preserve"> </w:t>
      </w:r>
      <w:proofErr w:type="spellStart"/>
      <w:r w:rsidRPr="00C34C9E">
        <w:t>tối</w:t>
      </w:r>
      <w:proofErr w:type="spellEnd"/>
      <w:r w:rsidRPr="00C34C9E">
        <w:t xml:space="preserve"> </w:t>
      </w:r>
      <w:proofErr w:type="spellStart"/>
      <w:r w:rsidRPr="00C34C9E">
        <w:t>đa</w:t>
      </w:r>
      <w:proofErr w:type="spellEnd"/>
      <w:r w:rsidRPr="00C34C9E">
        <w:t xml:space="preserve"> 8 </w:t>
      </w:r>
      <w:proofErr w:type="spellStart"/>
      <w:r w:rsidRPr="00C34C9E">
        <w:t>kết</w:t>
      </w:r>
      <w:proofErr w:type="spellEnd"/>
      <w:r w:rsidRPr="00C34C9E">
        <w:t xml:space="preserve"> </w:t>
      </w:r>
      <w:proofErr w:type="spellStart"/>
      <w:r w:rsidRPr="00C34C9E">
        <w:t>quả</w:t>
      </w:r>
      <w:proofErr w:type="spellEnd"/>
      <w:r w:rsidRPr="00C34C9E">
        <w:t xml:space="preserve">, </w:t>
      </w:r>
      <w:proofErr w:type="spellStart"/>
      <w:r w:rsidRPr="00C34C9E">
        <w:t>ngưỡng</w:t>
      </w:r>
      <w:proofErr w:type="spellEnd"/>
      <w:r w:rsidRPr="00C34C9E">
        <w:t xml:space="preserve"> </w:t>
      </w:r>
      <w:proofErr w:type="spellStart"/>
      <w:r w:rsidRPr="00C34C9E">
        <w:t>tối</w:t>
      </w:r>
      <w:proofErr w:type="spellEnd"/>
      <w:r w:rsidRPr="00C34C9E">
        <w:t xml:space="preserve"> </w:t>
      </w:r>
      <w:proofErr w:type="spellStart"/>
      <w:r w:rsidRPr="00C34C9E">
        <w:t>thiểu</w:t>
      </w:r>
      <w:proofErr w:type="spellEnd"/>
      <w:r w:rsidRPr="00C34C9E">
        <w:t xml:space="preserve"> 0,45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chỉ</w:t>
      </w:r>
      <w:proofErr w:type="spellEnd"/>
      <w:r w:rsidRPr="00C34C9E">
        <w:t xml:space="preserve"> </w:t>
      </w:r>
      <w:proofErr w:type="spellStart"/>
      <w:r w:rsidRPr="00C34C9E">
        <w:t>giữ</w:t>
      </w:r>
      <w:proofErr w:type="spellEnd"/>
      <w:r w:rsidRPr="00C34C9E">
        <w:t xml:space="preserve"> </w:t>
      </w:r>
      <w:proofErr w:type="spellStart"/>
      <w:r w:rsidRPr="00C34C9E">
        <w:t>những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kém</w:t>
      </w:r>
      <w:proofErr w:type="spellEnd"/>
      <w:r w:rsidRPr="00C34C9E">
        <w:t xml:space="preserve"> </w:t>
      </w:r>
      <w:proofErr w:type="spellStart"/>
      <w:r w:rsidRPr="00C34C9E">
        <w:t>điểm</w:t>
      </w:r>
      <w:proofErr w:type="spellEnd"/>
      <w:r w:rsidRPr="00C34C9E">
        <w:t xml:space="preserve"> </w:t>
      </w:r>
      <w:proofErr w:type="spellStart"/>
      <w:r w:rsidRPr="00C34C9E">
        <w:t>tốt</w:t>
      </w:r>
      <w:proofErr w:type="spellEnd"/>
      <w:r w:rsidRPr="00C34C9E">
        <w:t xml:space="preserve"> </w:t>
      </w:r>
      <w:proofErr w:type="spellStart"/>
      <w:r w:rsidRPr="00C34C9E">
        <w:t>nhất</w:t>
      </w:r>
      <w:proofErr w:type="spellEnd"/>
      <w:r w:rsidRPr="00C34C9E">
        <w:t xml:space="preserve"> </w:t>
      </w:r>
      <w:proofErr w:type="spellStart"/>
      <w:r w:rsidRPr="00C34C9E">
        <w:t>quá</w:t>
      </w:r>
      <w:proofErr w:type="spellEnd"/>
      <w:r w:rsidRPr="00C34C9E">
        <w:t xml:space="preserve"> 0,12. </w:t>
      </w:r>
      <w:proofErr w:type="spellStart"/>
      <w:r w:rsidRPr="00C34C9E">
        <w:t>Đây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</w:t>
      </w:r>
      <w:proofErr w:type="spellStart"/>
      <w:r w:rsidRPr="00C34C9E">
        <w:t>ngưỡng</w:t>
      </w:r>
      <w:proofErr w:type="spellEnd"/>
      <w:r w:rsidRPr="00C34C9E">
        <w:t xml:space="preserve"> </w:t>
      </w:r>
      <w:proofErr w:type="spellStart"/>
      <w:r w:rsidRPr="00C34C9E">
        <w:t>thử</w:t>
      </w:r>
      <w:proofErr w:type="spellEnd"/>
      <w:r w:rsidRPr="00C34C9E">
        <w:t xml:space="preserve"> </w:t>
      </w:r>
      <w:proofErr w:type="spellStart"/>
      <w:r w:rsidRPr="00C34C9E">
        <w:t>nghiệm</w:t>
      </w:r>
      <w:proofErr w:type="spellEnd"/>
      <w:r w:rsidRPr="00C34C9E">
        <w:t xml:space="preserve"> </w:t>
      </w:r>
      <w:proofErr w:type="spellStart"/>
      <w:r w:rsidRPr="00C34C9E">
        <w:t>của</w:t>
      </w:r>
      <w:proofErr w:type="spellEnd"/>
      <w:r w:rsidRPr="00C34C9E">
        <w:t xml:space="preserve"> </w:t>
      </w:r>
      <w:proofErr w:type="spellStart"/>
      <w:r w:rsidRPr="00C34C9E">
        <w:t>dự</w:t>
      </w:r>
      <w:proofErr w:type="spellEnd"/>
      <w:r w:rsidRPr="00C34C9E">
        <w:t xml:space="preserve"> </w:t>
      </w:r>
      <w:proofErr w:type="spellStart"/>
      <w:r w:rsidRPr="00C34C9E">
        <w:t>án</w:t>
      </w:r>
      <w:proofErr w:type="spellEnd"/>
      <w:r w:rsidRPr="00C34C9E">
        <w:t xml:space="preserve">, </w:t>
      </w:r>
      <w:proofErr w:type="spellStart"/>
      <w:r w:rsidRPr="00C34C9E">
        <w:t>chưa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hiệu</w:t>
      </w:r>
      <w:proofErr w:type="spellEnd"/>
      <w:r w:rsidRPr="00C34C9E">
        <w:t xml:space="preserve"> </w:t>
      </w:r>
      <w:proofErr w:type="spellStart"/>
      <w:r w:rsidRPr="00C34C9E">
        <w:t>chỉnh</w:t>
      </w:r>
      <w:proofErr w:type="spellEnd"/>
      <w:r w:rsidRPr="00C34C9E">
        <w:t xml:space="preserve"> </w:t>
      </w:r>
      <w:proofErr w:type="spellStart"/>
      <w:r w:rsidRPr="00C34C9E">
        <w:t>bằng</w:t>
      </w:r>
      <w:proofErr w:type="spellEnd"/>
      <w:r w:rsidRPr="00C34C9E">
        <w:t xml:space="preserve"> </w:t>
      </w:r>
      <w:proofErr w:type="spellStart"/>
      <w:r w:rsidRPr="00C34C9E">
        <w:t>tập</w:t>
      </w:r>
      <w:proofErr w:type="spellEnd"/>
      <w:r w:rsidRPr="00C34C9E">
        <w:t xml:space="preserve"> </w:t>
      </w:r>
      <w:proofErr w:type="spellStart"/>
      <w:r w:rsidRPr="00C34C9E">
        <w:t>đánh</w:t>
      </w:r>
      <w:proofErr w:type="spellEnd"/>
      <w:r w:rsidRPr="00C34C9E">
        <w:t xml:space="preserve"> </w:t>
      </w:r>
      <w:proofErr w:type="spellStart"/>
      <w:r w:rsidRPr="00C34C9E">
        <w:t>giá</w:t>
      </w:r>
      <w:proofErr w:type="spellEnd"/>
      <w:r w:rsidRPr="00C34C9E">
        <w:t xml:space="preserve"> </w:t>
      </w:r>
      <w:proofErr w:type="spellStart"/>
      <w:r w:rsidRPr="00C34C9E">
        <w:t>lớn</w:t>
      </w:r>
      <w:proofErr w:type="spellEnd"/>
      <w:r w:rsidRPr="00C34C9E">
        <w:t>.</w:t>
      </w:r>
    </w:p>
    <w:p w14:paraId="46695D06" w14:textId="77777777" w:rsidR="006703DF" w:rsidRPr="00C34C9E" w:rsidRDefault="00000000" w:rsidP="00F457C7">
      <w:pPr>
        <w:spacing w:line="360" w:lineRule="auto"/>
        <w:ind w:firstLine="720"/>
      </w:pPr>
      <w:proofErr w:type="spellStart"/>
      <w:r w:rsidRPr="00C34C9E">
        <w:t>Ví</w:t>
      </w:r>
      <w:proofErr w:type="spellEnd"/>
      <w:r w:rsidRPr="00C34C9E">
        <w:t xml:space="preserve"> </w:t>
      </w:r>
      <w:proofErr w:type="spellStart"/>
      <w:r w:rsidRPr="00C34C9E">
        <w:t>dụ</w:t>
      </w:r>
      <w:proofErr w:type="spellEnd"/>
      <w:r w:rsidRPr="00C34C9E">
        <w:t xml:space="preserve"> </w:t>
      </w:r>
      <w:proofErr w:type="spellStart"/>
      <w:r w:rsidRPr="00C34C9E">
        <w:t>kho</w:t>
      </w:r>
      <w:proofErr w:type="spellEnd"/>
      <w:r w:rsidRPr="00C34C9E">
        <w:t xml:space="preserve"> </w:t>
      </w:r>
      <w:proofErr w:type="spellStart"/>
      <w:r w:rsidRPr="00C34C9E">
        <w:t>chỉ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mẫu</w:t>
      </w:r>
      <w:proofErr w:type="spellEnd"/>
      <w:r w:rsidRPr="00C34C9E">
        <w:t xml:space="preserve"> tai </w:t>
      </w:r>
      <w:proofErr w:type="spellStart"/>
      <w:r w:rsidRPr="00C34C9E">
        <w:t>nghe</w:t>
      </w:r>
      <w:proofErr w:type="spellEnd"/>
      <w:r w:rsidRPr="00C34C9E">
        <w:t xml:space="preserve"> </w:t>
      </w:r>
      <w:proofErr w:type="spellStart"/>
      <w:r w:rsidRPr="00C34C9E">
        <w:t>gần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truy</w:t>
      </w:r>
      <w:proofErr w:type="spellEnd"/>
      <w:r w:rsidRPr="00C34C9E">
        <w:t xml:space="preserve"> </w:t>
      </w:r>
      <w:proofErr w:type="spellStart"/>
      <w:r w:rsidRPr="00C34C9E">
        <w:t>vấn</w:t>
      </w:r>
      <w:proofErr w:type="spellEnd"/>
      <w:r w:rsidRPr="00C34C9E">
        <w:t xml:space="preserve">. Sau </w:t>
      </w:r>
      <w:proofErr w:type="spellStart"/>
      <w:r w:rsidRPr="00C34C9E">
        <w:t>lọc</w:t>
      </w:r>
      <w:proofErr w:type="spellEnd"/>
      <w:r w:rsidRPr="00C34C9E">
        <w:t xml:space="preserve">, </w:t>
      </w:r>
      <w:proofErr w:type="spellStart"/>
      <w:r w:rsidRPr="00C34C9E">
        <w:t>hệ</w:t>
      </w:r>
      <w:proofErr w:type="spellEnd"/>
      <w:r w:rsidRPr="00C34C9E">
        <w:t xml:space="preserve"> </w:t>
      </w:r>
      <w:proofErr w:type="spellStart"/>
      <w:r w:rsidRPr="00C34C9E">
        <w:t>thống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thể</w:t>
      </w:r>
      <w:proofErr w:type="spellEnd"/>
      <w:r w:rsidRPr="00C34C9E">
        <w:t xml:space="preserve"> </w:t>
      </w:r>
      <w:proofErr w:type="spellStart"/>
      <w:r w:rsidRPr="00C34C9E">
        <w:t>trả</w:t>
      </w:r>
      <w:proofErr w:type="spellEnd"/>
      <w:r w:rsidRPr="00C34C9E">
        <w:t xml:space="preserve"> </w:t>
      </w:r>
      <w:proofErr w:type="spellStart"/>
      <w:r w:rsidRPr="00C34C9E">
        <w:t>đúng</w:t>
      </w:r>
      <w:proofErr w:type="spellEnd"/>
      <w:r w:rsidRPr="00C34C9E">
        <w:t xml:space="preserve">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;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cần</w:t>
      </w:r>
      <w:proofErr w:type="spellEnd"/>
      <w:r w:rsidRPr="00C34C9E">
        <w:t xml:space="preserve"> </w:t>
      </w:r>
      <w:proofErr w:type="spellStart"/>
      <w:r w:rsidRPr="00C34C9E">
        <w:t>cố</w:t>
      </w:r>
      <w:proofErr w:type="spellEnd"/>
      <w:r w:rsidRPr="00C34C9E">
        <w:t xml:space="preserve"> </w:t>
      </w:r>
      <w:proofErr w:type="spellStart"/>
      <w:r w:rsidRPr="00C34C9E">
        <w:t>lấy</w:t>
      </w:r>
      <w:proofErr w:type="spellEnd"/>
      <w:r w:rsidRPr="00C34C9E">
        <w:t xml:space="preserve"> </w:t>
      </w:r>
      <w:proofErr w:type="spellStart"/>
      <w:r w:rsidRPr="00C34C9E">
        <w:t>đủ</w:t>
      </w:r>
      <w:proofErr w:type="spellEnd"/>
      <w:r w:rsidRPr="00C34C9E">
        <w:t xml:space="preserve"> </w:t>
      </w:r>
      <w:proofErr w:type="spellStart"/>
      <w:r w:rsidRPr="00C34C9E">
        <w:t>tám</w:t>
      </w:r>
      <w:proofErr w:type="spellEnd"/>
      <w:r w:rsidRPr="00C34C9E">
        <w:t xml:space="preserve"> </w:t>
      </w:r>
      <w:proofErr w:type="spellStart"/>
      <w:r w:rsidRPr="00C34C9E">
        <w:t>bằng</w:t>
      </w:r>
      <w:proofErr w:type="spellEnd"/>
      <w:r w:rsidRPr="00C34C9E">
        <w:t xml:space="preserve"> </w:t>
      </w:r>
      <w:proofErr w:type="spellStart"/>
      <w:r w:rsidRPr="00C34C9E">
        <w:t>cách</w:t>
      </w:r>
      <w:proofErr w:type="spellEnd"/>
      <w:r w:rsidRPr="00C34C9E">
        <w:t xml:space="preserve"> </w:t>
      </w:r>
      <w:proofErr w:type="spellStart"/>
      <w:r w:rsidRPr="00C34C9E">
        <w:t>thêm</w:t>
      </w:r>
      <w:proofErr w:type="spellEnd"/>
      <w:r w:rsidRPr="00C34C9E">
        <w:t xml:space="preserve"> </w:t>
      </w:r>
      <w:proofErr w:type="spellStart"/>
      <w:r w:rsidRPr="00C34C9E">
        <w:t>các</w:t>
      </w:r>
      <w:proofErr w:type="spellEnd"/>
      <w:r w:rsidRPr="00C34C9E">
        <w:t xml:space="preserve"> </w:t>
      </w:r>
      <w:proofErr w:type="spellStart"/>
      <w:r w:rsidRPr="00C34C9E">
        <w:t>món</w:t>
      </w:r>
      <w:proofErr w:type="spellEnd"/>
      <w:r w:rsidRPr="00C34C9E">
        <w:t xml:space="preserve"> </w:t>
      </w:r>
      <w:proofErr w:type="spellStart"/>
      <w:r w:rsidRPr="00C34C9E">
        <w:t>ít</w:t>
      </w:r>
      <w:proofErr w:type="spellEnd"/>
      <w:r w:rsidRPr="00C34C9E">
        <w:t xml:space="preserve"> </w:t>
      </w:r>
      <w:proofErr w:type="spellStart"/>
      <w:r w:rsidRPr="00C34C9E">
        <w:t>liên</w:t>
      </w:r>
      <w:proofErr w:type="spellEnd"/>
      <w:r w:rsidRPr="00C34C9E">
        <w:t xml:space="preserve"> </w:t>
      </w:r>
      <w:proofErr w:type="spellStart"/>
      <w:r w:rsidRPr="00C34C9E">
        <w:t>quan</w:t>
      </w:r>
      <w:proofErr w:type="spellEnd"/>
      <w:r w:rsidRPr="00C34C9E">
        <w:t xml:space="preserve">. </w:t>
      </w:r>
      <w:proofErr w:type="spellStart"/>
      <w:r w:rsidRPr="00C34C9E">
        <w:t>Nếu</w:t>
      </w:r>
      <w:proofErr w:type="spellEnd"/>
      <w:r w:rsidRPr="00C34C9E">
        <w:t xml:space="preserve"> </w:t>
      </w:r>
      <w:proofErr w:type="spellStart"/>
      <w:r w:rsidRPr="00C34C9E">
        <w:t>muốn</w:t>
      </w:r>
      <w:proofErr w:type="spellEnd"/>
      <w:r w:rsidRPr="00C34C9E">
        <w:t xml:space="preserve"> </w:t>
      </w:r>
      <w:proofErr w:type="spellStart"/>
      <w:r w:rsidRPr="00C34C9E">
        <w:t>đánh</w:t>
      </w:r>
      <w:proofErr w:type="spellEnd"/>
      <w:r w:rsidRPr="00C34C9E">
        <w:t xml:space="preserve"> </w:t>
      </w:r>
      <w:proofErr w:type="spellStart"/>
      <w:r w:rsidRPr="00C34C9E">
        <w:t>giá</w:t>
      </w:r>
      <w:proofErr w:type="spellEnd"/>
      <w:r w:rsidRPr="00C34C9E">
        <w:t xml:space="preserve"> </w:t>
      </w:r>
      <w:proofErr w:type="spellStart"/>
      <w:r w:rsidRPr="00C34C9E">
        <w:t>khả</w:t>
      </w:r>
      <w:proofErr w:type="spellEnd"/>
      <w:r w:rsidRPr="00C34C9E">
        <w:t xml:space="preserve"> </w:t>
      </w:r>
      <w:proofErr w:type="spellStart"/>
      <w:r w:rsidRPr="00C34C9E">
        <w:t>năng</w:t>
      </w:r>
      <w:proofErr w:type="spellEnd"/>
      <w:r w:rsidRPr="00C34C9E">
        <w:t xml:space="preserve"> </w:t>
      </w:r>
      <w:proofErr w:type="spellStart"/>
      <w:r w:rsidRPr="00C34C9E">
        <w:t>phân</w:t>
      </w:r>
      <w:proofErr w:type="spellEnd"/>
      <w:r w:rsidRPr="00C34C9E">
        <w:t xml:space="preserve"> </w:t>
      </w:r>
      <w:proofErr w:type="spellStart"/>
      <w:r w:rsidRPr="00C34C9E">
        <w:t>biệt</w:t>
      </w:r>
      <w:proofErr w:type="spellEnd"/>
      <w:r w:rsidRPr="00C34C9E">
        <w:t xml:space="preserve"> tai </w:t>
      </w:r>
      <w:proofErr w:type="spellStart"/>
      <w:r w:rsidRPr="00C34C9E">
        <w:t>nghe</w:t>
      </w:r>
      <w:proofErr w:type="spellEnd"/>
      <w:r w:rsidRPr="00C34C9E">
        <w:t xml:space="preserve"> </w:t>
      </w:r>
      <w:proofErr w:type="spellStart"/>
      <w:r w:rsidRPr="00C34C9E">
        <w:t>khác</w:t>
      </w:r>
      <w:proofErr w:type="spellEnd"/>
      <w:r w:rsidRPr="00C34C9E">
        <w:t xml:space="preserve"> </w:t>
      </w:r>
      <w:proofErr w:type="spellStart"/>
      <w:r w:rsidRPr="00C34C9E">
        <w:t>nhau</w:t>
      </w:r>
      <w:proofErr w:type="spellEnd"/>
      <w:r w:rsidRPr="00C34C9E">
        <w:t xml:space="preserve">, catalog </w:t>
      </w:r>
      <w:proofErr w:type="spellStart"/>
      <w:r w:rsidRPr="00C34C9E">
        <w:t>phải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nhiều</w:t>
      </w:r>
      <w:proofErr w:type="spellEnd"/>
      <w:r w:rsidRPr="00C34C9E">
        <w:t xml:space="preserve"> </w:t>
      </w:r>
      <w:proofErr w:type="spellStart"/>
      <w:r w:rsidRPr="00C34C9E">
        <w:t>mẫu</w:t>
      </w:r>
      <w:proofErr w:type="spellEnd"/>
      <w:r w:rsidRPr="00C34C9E">
        <w:t xml:space="preserve"> tai </w:t>
      </w:r>
      <w:proofErr w:type="spellStart"/>
      <w:r w:rsidRPr="00C34C9E">
        <w:t>nghe</w:t>
      </w:r>
      <w:proofErr w:type="spellEnd"/>
      <w:r w:rsidRPr="00C34C9E">
        <w:t xml:space="preserve"> </w:t>
      </w:r>
      <w:proofErr w:type="spellStart"/>
      <w:r w:rsidRPr="00C34C9E">
        <w:t>với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đủ</w:t>
      </w:r>
      <w:proofErr w:type="spellEnd"/>
      <w:r w:rsidRPr="00C34C9E">
        <w:t xml:space="preserve"> </w:t>
      </w:r>
      <w:proofErr w:type="spellStart"/>
      <w:r w:rsidRPr="00C34C9E">
        <w:t>rõ</w:t>
      </w:r>
      <w:proofErr w:type="spellEnd"/>
      <w:r w:rsidRPr="00C34C9E">
        <w:t xml:space="preserve">. </w:t>
      </w:r>
      <w:proofErr w:type="spellStart"/>
      <w:r w:rsidRPr="00C34C9E">
        <w:t>Thêm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 xml:space="preserve"> </w:t>
      </w:r>
      <w:proofErr w:type="spellStart"/>
      <w:r w:rsidRPr="00C34C9E">
        <w:t>ngẫu</w:t>
      </w:r>
      <w:proofErr w:type="spellEnd"/>
      <w:r w:rsidRPr="00C34C9E">
        <w:t xml:space="preserve"> </w:t>
      </w:r>
      <w:proofErr w:type="spellStart"/>
      <w:r w:rsidRPr="00C34C9E">
        <w:t>nhiên</w:t>
      </w:r>
      <w:proofErr w:type="spellEnd"/>
      <w:r w:rsidRPr="00C34C9E">
        <w:t xml:space="preserve"> ở </w:t>
      </w:r>
      <w:proofErr w:type="spellStart"/>
      <w:r w:rsidRPr="00C34C9E">
        <w:t>nhóm</w:t>
      </w:r>
      <w:proofErr w:type="spellEnd"/>
      <w:r w:rsidRPr="00C34C9E">
        <w:t xml:space="preserve">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liên</w:t>
      </w:r>
      <w:proofErr w:type="spellEnd"/>
      <w:r w:rsidRPr="00C34C9E">
        <w:t xml:space="preserve"> </w:t>
      </w:r>
      <w:proofErr w:type="spellStart"/>
      <w:r w:rsidRPr="00C34C9E">
        <w:t>quan</w:t>
      </w:r>
      <w:proofErr w:type="spellEnd"/>
      <w:r w:rsidRPr="00C34C9E">
        <w:t xml:space="preserve">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tự</w:t>
      </w:r>
      <w:proofErr w:type="spellEnd"/>
      <w:r w:rsidRPr="00C34C9E">
        <w:t xml:space="preserve"> </w:t>
      </w:r>
      <w:proofErr w:type="spellStart"/>
      <w:r w:rsidRPr="00C34C9E">
        <w:t>giải</w:t>
      </w:r>
      <w:proofErr w:type="spellEnd"/>
      <w:r w:rsidRPr="00C34C9E">
        <w:t xml:space="preserve"> </w:t>
      </w:r>
      <w:proofErr w:type="spellStart"/>
      <w:r w:rsidRPr="00C34C9E">
        <w:t>quyết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việc</w:t>
      </w:r>
      <w:proofErr w:type="spellEnd"/>
      <w:r w:rsidRPr="00C34C9E">
        <w:t xml:space="preserve"> </w:t>
      </w:r>
      <w:proofErr w:type="spellStart"/>
      <w:r w:rsidRPr="00C34C9E">
        <w:t>này</w:t>
      </w:r>
      <w:proofErr w:type="spellEnd"/>
      <w:r w:rsidRPr="00C34C9E">
        <w:t>.</w:t>
      </w:r>
    </w:p>
    <w:p w14:paraId="53228EDD" w14:textId="77777777" w:rsidR="006703DF" w:rsidRPr="00C34C9E" w:rsidRDefault="00000000" w:rsidP="00C34C9E">
      <w:pPr>
        <w:pStyle w:val="Heading3"/>
        <w:spacing w:line="360" w:lineRule="auto"/>
      </w:pPr>
      <w:bookmarkStart w:id="68" w:name="_Toc243253236"/>
      <w:r w:rsidRPr="00C34C9E">
        <w:t xml:space="preserve">3.6.3 </w:t>
      </w:r>
      <w:proofErr w:type="spellStart"/>
      <w:r w:rsidRPr="00C34C9E">
        <w:t>Chỉ</w:t>
      </w:r>
      <w:proofErr w:type="spellEnd"/>
      <w:r w:rsidRPr="00C34C9E">
        <w:t xml:space="preserve"> </w:t>
      </w:r>
      <w:proofErr w:type="spellStart"/>
      <w:r w:rsidRPr="00C34C9E">
        <w:t>mục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cập</w:t>
      </w:r>
      <w:proofErr w:type="spellEnd"/>
      <w:r w:rsidRPr="00C34C9E">
        <w:t xml:space="preserve"> </w:t>
      </w:r>
      <w:proofErr w:type="spellStart"/>
      <w:r w:rsidRPr="00C34C9E">
        <w:t>nhật</w:t>
      </w:r>
      <w:proofErr w:type="spellEnd"/>
      <w:r w:rsidRPr="00C34C9E">
        <w:t xml:space="preserve"> catalog</w:t>
      </w:r>
      <w:bookmarkEnd w:id="68"/>
    </w:p>
    <w:p w14:paraId="6FCF8C66" w14:textId="77777777" w:rsidR="006703DF" w:rsidRPr="00C34C9E" w:rsidRDefault="00000000" w:rsidP="00F457C7">
      <w:pPr>
        <w:spacing w:line="360" w:lineRule="auto"/>
        <w:ind w:firstLine="720"/>
      </w:pPr>
      <w:proofErr w:type="spellStart"/>
      <w:r w:rsidRPr="00C34C9E">
        <w:t>Mỗi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nhận</w:t>
      </w:r>
      <w:proofErr w:type="spellEnd"/>
      <w:r w:rsidRPr="00C34C9E">
        <w:t xml:space="preserve"> </w:t>
      </w:r>
      <w:proofErr w:type="spellStart"/>
      <w:r w:rsidRPr="00C34C9E">
        <w:t>diện</w:t>
      </w:r>
      <w:proofErr w:type="spellEnd"/>
      <w:r w:rsidRPr="00C34C9E">
        <w:t xml:space="preserve"> </w:t>
      </w:r>
      <w:proofErr w:type="spellStart"/>
      <w:r w:rsidRPr="00C34C9E">
        <w:t>bằng</w:t>
      </w:r>
      <w:proofErr w:type="spellEnd"/>
      <w:r w:rsidRPr="00C34C9E">
        <w:t xml:space="preserve"> id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SHA-256 </w:t>
      </w:r>
      <w:proofErr w:type="spellStart"/>
      <w:r w:rsidRPr="00C34C9E">
        <w:t>của</w:t>
      </w:r>
      <w:proofErr w:type="spellEnd"/>
      <w:r w:rsidRPr="00C34C9E">
        <w:t xml:space="preserve"> </w:t>
      </w:r>
      <w:proofErr w:type="spellStart"/>
      <w:r w:rsidRPr="00C34C9E">
        <w:t>nội</w:t>
      </w:r>
      <w:proofErr w:type="spellEnd"/>
      <w:r w:rsidRPr="00C34C9E">
        <w:t xml:space="preserve"> dung file. </w:t>
      </w:r>
      <w:proofErr w:type="spellStart"/>
      <w:r w:rsidRPr="00C34C9E">
        <w:t>Nếu</w:t>
      </w:r>
      <w:proofErr w:type="spellEnd"/>
      <w:r w:rsidRPr="00C34C9E">
        <w:t xml:space="preserve"> Admin </w:t>
      </w:r>
      <w:proofErr w:type="spellStart"/>
      <w:r w:rsidRPr="00C34C9E">
        <w:t>thay</w:t>
      </w:r>
      <w:proofErr w:type="spellEnd"/>
      <w:r w:rsidRPr="00C34C9E">
        <w:t xml:space="preserve"> file </w:t>
      </w:r>
      <w:proofErr w:type="spellStart"/>
      <w:r w:rsidRPr="00C34C9E">
        <w:t>nhưng</w:t>
      </w:r>
      <w:proofErr w:type="spellEnd"/>
      <w:r w:rsidRPr="00C34C9E">
        <w:t xml:space="preserve"> </w:t>
      </w:r>
      <w:proofErr w:type="spellStart"/>
      <w:r w:rsidRPr="00C34C9E">
        <w:t>giữ</w:t>
      </w:r>
      <w:proofErr w:type="spellEnd"/>
      <w:r w:rsidRPr="00C34C9E">
        <w:t xml:space="preserve"> </w:t>
      </w:r>
      <w:proofErr w:type="spellStart"/>
      <w:r w:rsidRPr="00C34C9E">
        <w:t>tên</w:t>
      </w:r>
      <w:proofErr w:type="spellEnd"/>
      <w:r w:rsidRPr="00C34C9E">
        <w:t xml:space="preserve"> </w:t>
      </w:r>
      <w:proofErr w:type="spellStart"/>
      <w:r w:rsidRPr="00C34C9E">
        <w:t>đường</w:t>
      </w:r>
      <w:proofErr w:type="spellEnd"/>
      <w:r w:rsidRPr="00C34C9E">
        <w:t xml:space="preserve"> </w:t>
      </w:r>
      <w:proofErr w:type="spellStart"/>
      <w:r w:rsidRPr="00C34C9E">
        <w:t>dẫn</w:t>
      </w:r>
      <w:proofErr w:type="spellEnd"/>
      <w:r w:rsidRPr="00C34C9E">
        <w:t xml:space="preserve">, hash </w:t>
      </w:r>
      <w:proofErr w:type="spellStart"/>
      <w:r w:rsidRPr="00C34C9E">
        <w:t>đổi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vector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tạo</w:t>
      </w:r>
      <w:proofErr w:type="spellEnd"/>
      <w:r w:rsidRPr="00C34C9E">
        <w:t xml:space="preserve"> </w:t>
      </w:r>
      <w:proofErr w:type="spellStart"/>
      <w:r w:rsidRPr="00C34C9E">
        <w:t>lại</w:t>
      </w:r>
      <w:proofErr w:type="spellEnd"/>
      <w:r w:rsidRPr="00C34C9E">
        <w:t xml:space="preserve">. </w:t>
      </w:r>
      <w:proofErr w:type="spellStart"/>
      <w:r w:rsidRPr="00C34C9E">
        <w:t>Nếu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còn</w:t>
      </w:r>
      <w:proofErr w:type="spellEnd"/>
      <w:r w:rsidRPr="00C34C9E">
        <w:t xml:space="preserve"> </w:t>
      </w:r>
      <w:proofErr w:type="spellStart"/>
      <w:r w:rsidRPr="00C34C9E">
        <w:t>trong</w:t>
      </w:r>
      <w:proofErr w:type="spellEnd"/>
      <w:r w:rsidRPr="00C34C9E">
        <w:t xml:space="preserve"> </w:t>
      </w:r>
      <w:proofErr w:type="spellStart"/>
      <w:r w:rsidRPr="00C34C9E">
        <w:t>tập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hợp</w:t>
      </w:r>
      <w:proofErr w:type="spellEnd"/>
      <w:r w:rsidRPr="00C34C9E">
        <w:t xml:space="preserve"> </w:t>
      </w:r>
      <w:proofErr w:type="spellStart"/>
      <w:r w:rsidRPr="00C34C9E">
        <w:t>lệ</w:t>
      </w:r>
      <w:proofErr w:type="spellEnd"/>
      <w:r w:rsidRPr="00C34C9E">
        <w:t xml:space="preserve">, vector </w:t>
      </w:r>
      <w:proofErr w:type="spellStart"/>
      <w:r w:rsidRPr="00C34C9E">
        <w:t>cũ</w:t>
      </w:r>
      <w:proofErr w:type="spellEnd"/>
      <w:r w:rsidRPr="00C34C9E">
        <w:t xml:space="preserve">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tiếp</w:t>
      </w:r>
      <w:proofErr w:type="spellEnd"/>
      <w:r w:rsidRPr="00C34C9E">
        <w:t xml:space="preserve"> </w:t>
      </w:r>
      <w:proofErr w:type="spellStart"/>
      <w:r w:rsidRPr="00C34C9E">
        <w:t>tục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</w:t>
      </w:r>
      <w:proofErr w:type="spellStart"/>
      <w:r w:rsidRPr="00C34C9E">
        <w:t>để</w:t>
      </w:r>
      <w:proofErr w:type="spellEnd"/>
      <w:r w:rsidRPr="00C34C9E">
        <w:t xml:space="preserve"> </w:t>
      </w:r>
      <w:proofErr w:type="spellStart"/>
      <w:r w:rsidRPr="00C34C9E">
        <w:t>trả</w:t>
      </w:r>
      <w:proofErr w:type="spellEnd"/>
      <w:r w:rsidRPr="00C34C9E">
        <w:t xml:space="preserve"> </w:t>
      </w:r>
      <w:proofErr w:type="spellStart"/>
      <w:r w:rsidRPr="00C34C9E">
        <w:t>kết</w:t>
      </w:r>
      <w:proofErr w:type="spellEnd"/>
      <w:r w:rsidRPr="00C34C9E">
        <w:t xml:space="preserve"> </w:t>
      </w:r>
      <w:proofErr w:type="spellStart"/>
      <w:r w:rsidRPr="00C34C9E">
        <w:t>quả</w:t>
      </w:r>
      <w:proofErr w:type="spellEnd"/>
      <w:r w:rsidRPr="00C34C9E">
        <w:t xml:space="preserve">. </w:t>
      </w:r>
      <w:proofErr w:type="spellStart"/>
      <w:r w:rsidRPr="00C34C9E">
        <w:t>Cách</w:t>
      </w:r>
      <w:proofErr w:type="spellEnd"/>
      <w:r w:rsidRPr="00C34C9E">
        <w:t xml:space="preserve"> </w:t>
      </w:r>
      <w:proofErr w:type="spellStart"/>
      <w:r w:rsidRPr="00C34C9E">
        <w:t>này</w:t>
      </w:r>
      <w:proofErr w:type="spellEnd"/>
      <w:r w:rsidRPr="00C34C9E">
        <w:t xml:space="preserve"> </w:t>
      </w:r>
      <w:proofErr w:type="spellStart"/>
      <w:r w:rsidRPr="00C34C9E">
        <w:t>tránh</w:t>
      </w:r>
      <w:proofErr w:type="spellEnd"/>
      <w:r w:rsidRPr="00C34C9E">
        <w:t xml:space="preserve"> </w:t>
      </w:r>
      <w:proofErr w:type="spellStart"/>
      <w:r w:rsidRPr="00C34C9E">
        <w:t>phải</w:t>
      </w:r>
      <w:proofErr w:type="spellEnd"/>
      <w:r w:rsidRPr="00C34C9E">
        <w:t xml:space="preserve"> </w:t>
      </w:r>
      <w:proofErr w:type="spellStart"/>
      <w:r w:rsidRPr="00C34C9E">
        <w:t>mã</w:t>
      </w:r>
      <w:proofErr w:type="spellEnd"/>
      <w:r w:rsidRPr="00C34C9E">
        <w:t xml:space="preserve"> </w:t>
      </w:r>
      <w:proofErr w:type="spellStart"/>
      <w:r w:rsidRPr="00C34C9E">
        <w:t>hóa</w:t>
      </w:r>
      <w:proofErr w:type="spellEnd"/>
      <w:r w:rsidRPr="00C34C9E">
        <w:t xml:space="preserve"> </w:t>
      </w:r>
      <w:proofErr w:type="spellStart"/>
      <w:r w:rsidRPr="00C34C9E">
        <w:t>lại</w:t>
      </w:r>
      <w:proofErr w:type="spellEnd"/>
      <w:r w:rsidRPr="00C34C9E">
        <w:t xml:space="preserve"> </w:t>
      </w:r>
      <w:proofErr w:type="spellStart"/>
      <w:r w:rsidRPr="00C34C9E">
        <w:t>toàn</w:t>
      </w:r>
      <w:proofErr w:type="spellEnd"/>
      <w:r w:rsidRPr="00C34C9E">
        <w:t xml:space="preserve"> </w:t>
      </w:r>
      <w:proofErr w:type="spellStart"/>
      <w:r w:rsidRPr="00C34C9E">
        <w:t>bộ</w:t>
      </w:r>
      <w:proofErr w:type="spellEnd"/>
      <w:r w:rsidRPr="00C34C9E">
        <w:t xml:space="preserve"> catalog </w:t>
      </w:r>
      <w:proofErr w:type="spellStart"/>
      <w:r w:rsidRPr="00C34C9E">
        <w:t>trong</w:t>
      </w:r>
      <w:proofErr w:type="spellEnd"/>
      <w:r w:rsidRPr="00C34C9E">
        <w:t xml:space="preserve"> </w:t>
      </w:r>
      <w:proofErr w:type="spellStart"/>
      <w:r w:rsidRPr="00C34C9E">
        <w:t>mọi</w:t>
      </w:r>
      <w:proofErr w:type="spellEnd"/>
      <w:r w:rsidRPr="00C34C9E">
        <w:t xml:space="preserve"> </w:t>
      </w:r>
      <w:proofErr w:type="spellStart"/>
      <w:r w:rsidRPr="00C34C9E">
        <w:t>lần</w:t>
      </w:r>
      <w:proofErr w:type="spellEnd"/>
      <w:r w:rsidRPr="00C34C9E">
        <w:t xml:space="preserve"> </w:t>
      </w:r>
      <w:proofErr w:type="spellStart"/>
      <w:r w:rsidRPr="00C34C9E">
        <w:t>tìm</w:t>
      </w:r>
      <w:proofErr w:type="spellEnd"/>
      <w:r w:rsidRPr="00C34C9E">
        <w:t>.</w:t>
      </w:r>
    </w:p>
    <w:p w14:paraId="084A1646" w14:textId="77777777" w:rsidR="006703DF" w:rsidRPr="00C34C9E" w:rsidRDefault="00000000" w:rsidP="00F457C7">
      <w:pPr>
        <w:spacing w:line="360" w:lineRule="auto"/>
        <w:ind w:firstLine="720"/>
      </w:pPr>
      <w:proofErr w:type="spellStart"/>
      <w:r w:rsidRPr="00C34C9E">
        <w:t>Trọng</w:t>
      </w:r>
      <w:proofErr w:type="spellEnd"/>
      <w:r w:rsidRPr="00C34C9E">
        <w:t xml:space="preserve"> </w:t>
      </w:r>
      <w:proofErr w:type="spellStart"/>
      <w:r w:rsidRPr="00C34C9E">
        <w:t>số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tải</w:t>
      </w:r>
      <w:proofErr w:type="spellEnd"/>
      <w:r w:rsidRPr="00C34C9E">
        <w:t xml:space="preserve"> ở </w:t>
      </w:r>
      <w:proofErr w:type="spellStart"/>
      <w:r w:rsidRPr="00C34C9E">
        <w:t>lần</w:t>
      </w:r>
      <w:proofErr w:type="spellEnd"/>
      <w:r w:rsidRPr="00C34C9E">
        <w:t xml:space="preserve"> </w:t>
      </w:r>
      <w:proofErr w:type="spellStart"/>
      <w:r w:rsidRPr="00C34C9E">
        <w:t>chuẩn</w:t>
      </w:r>
      <w:proofErr w:type="spellEnd"/>
      <w:r w:rsidRPr="00C34C9E">
        <w:t xml:space="preserve"> </w:t>
      </w:r>
      <w:proofErr w:type="spellStart"/>
      <w:r w:rsidRPr="00C34C9E">
        <w:t>bị</w:t>
      </w:r>
      <w:proofErr w:type="spellEnd"/>
      <w:r w:rsidRPr="00C34C9E">
        <w:t xml:space="preserve"> </w:t>
      </w:r>
      <w:proofErr w:type="spellStart"/>
      <w:r w:rsidRPr="00C34C9E">
        <w:t>đầu</w:t>
      </w:r>
      <w:proofErr w:type="spellEnd"/>
      <w:r w:rsidRPr="00C34C9E">
        <w:t xml:space="preserve">, </w:t>
      </w:r>
      <w:proofErr w:type="spellStart"/>
      <w:r w:rsidRPr="00C34C9E">
        <w:t>có</w:t>
      </w:r>
      <w:proofErr w:type="spellEnd"/>
      <w:r w:rsidRPr="00C34C9E">
        <w:t xml:space="preserve"> revision </w:t>
      </w:r>
      <w:proofErr w:type="spellStart"/>
      <w:r w:rsidRPr="00C34C9E">
        <w:t>cố</w:t>
      </w:r>
      <w:proofErr w:type="spellEnd"/>
      <w:r w:rsidRPr="00C34C9E">
        <w:t xml:space="preserve"> </w:t>
      </w:r>
      <w:proofErr w:type="spellStart"/>
      <w:r w:rsidRPr="00C34C9E">
        <w:t>định</w:t>
      </w:r>
      <w:proofErr w:type="spellEnd"/>
      <w:r w:rsidRPr="00C34C9E">
        <w:t xml:space="preserve">, </w:t>
      </w:r>
      <w:proofErr w:type="spellStart"/>
      <w:r w:rsidRPr="00C34C9E">
        <w:t>rồi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</w:t>
      </w:r>
      <w:proofErr w:type="spellStart"/>
      <w:r w:rsidRPr="00C34C9E">
        <w:t>lại</w:t>
      </w:r>
      <w:proofErr w:type="spellEnd"/>
      <w:r w:rsidRPr="00C34C9E">
        <w:t xml:space="preserve"> </w:t>
      </w:r>
      <w:proofErr w:type="spellStart"/>
      <w:r w:rsidRPr="00C34C9E">
        <w:t>từ</w:t>
      </w:r>
      <w:proofErr w:type="spellEnd"/>
      <w:r w:rsidRPr="00C34C9E">
        <w:t xml:space="preserve"> cache.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người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</w:t>
      </w:r>
      <w:proofErr w:type="spellStart"/>
      <w:r w:rsidRPr="00C34C9E">
        <w:t>gửi</w:t>
      </w:r>
      <w:proofErr w:type="spellEnd"/>
      <w:r w:rsidRPr="00C34C9E">
        <w:t xml:space="preserve"> </w:t>
      </w:r>
      <w:proofErr w:type="spellStart"/>
      <w:r w:rsidRPr="00C34C9E">
        <w:t>chỉ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xử</w:t>
      </w:r>
      <w:proofErr w:type="spellEnd"/>
      <w:r w:rsidRPr="00C34C9E">
        <w:t xml:space="preserve"> </w:t>
      </w:r>
      <w:proofErr w:type="spellStart"/>
      <w:r w:rsidRPr="00C34C9E">
        <w:t>lý</w:t>
      </w:r>
      <w:proofErr w:type="spellEnd"/>
      <w:r w:rsidRPr="00C34C9E">
        <w:t xml:space="preserve"> </w:t>
      </w:r>
      <w:proofErr w:type="spellStart"/>
      <w:r w:rsidRPr="00C34C9E">
        <w:t>tạm</w:t>
      </w:r>
      <w:proofErr w:type="spellEnd"/>
      <w:r w:rsidRPr="00C34C9E">
        <w:t xml:space="preserve"> </w:t>
      </w:r>
      <w:proofErr w:type="spellStart"/>
      <w:r w:rsidRPr="00C34C9E">
        <w:t>để</w:t>
      </w:r>
      <w:proofErr w:type="spellEnd"/>
      <w:r w:rsidRPr="00C34C9E">
        <w:t xml:space="preserve"> so </w:t>
      </w:r>
      <w:proofErr w:type="spellStart"/>
      <w:r w:rsidRPr="00C34C9E">
        <w:t>sánh</w:t>
      </w:r>
      <w:proofErr w:type="spellEnd"/>
      <w:r w:rsidRPr="00C34C9E">
        <w:t xml:space="preserve">,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lưu</w:t>
      </w:r>
      <w:proofErr w:type="spellEnd"/>
      <w:r w:rsidRPr="00C34C9E">
        <w:t xml:space="preserve"> </w:t>
      </w:r>
      <w:proofErr w:type="spellStart"/>
      <w:r w:rsidRPr="00C34C9E">
        <w:t>vào</w:t>
      </w:r>
      <w:proofErr w:type="spellEnd"/>
      <w:r w:rsidRPr="00C34C9E">
        <w:t xml:space="preserve"> </w:t>
      </w:r>
      <w:proofErr w:type="spellStart"/>
      <w:r w:rsidRPr="00C34C9E">
        <w:t>tài</w:t>
      </w:r>
      <w:proofErr w:type="spellEnd"/>
      <w:r w:rsidRPr="00C34C9E">
        <w:t xml:space="preserve"> </w:t>
      </w:r>
      <w:proofErr w:type="spellStart"/>
      <w:r w:rsidRPr="00C34C9E">
        <w:t>khoản</w:t>
      </w:r>
      <w:proofErr w:type="spellEnd"/>
      <w:r w:rsidRPr="00C34C9E">
        <w:t xml:space="preserve"> </w:t>
      </w:r>
      <w:proofErr w:type="spellStart"/>
      <w:r w:rsidRPr="00C34C9E">
        <w:t>hoặc</w:t>
      </w:r>
      <w:proofErr w:type="spellEnd"/>
      <w:r w:rsidRPr="00C34C9E">
        <w:t xml:space="preserve"> </w:t>
      </w:r>
      <w:proofErr w:type="spellStart"/>
      <w:r w:rsidRPr="00C34C9E">
        <w:t>đưa</w:t>
      </w:r>
      <w:proofErr w:type="spellEnd"/>
      <w:r w:rsidRPr="00C34C9E">
        <w:t xml:space="preserve"> </w:t>
      </w:r>
      <w:proofErr w:type="spellStart"/>
      <w:r w:rsidRPr="00C34C9E">
        <w:t>vào</w:t>
      </w:r>
      <w:proofErr w:type="spellEnd"/>
      <w:r w:rsidRPr="00C34C9E">
        <w:t xml:space="preserve"> </w:t>
      </w:r>
      <w:proofErr w:type="spellStart"/>
      <w:r w:rsidRPr="00C34C9E">
        <w:t>bộ</w:t>
      </w:r>
      <w:proofErr w:type="spellEnd"/>
      <w:r w:rsidRPr="00C34C9E">
        <w:t xml:space="preserve"> </w:t>
      </w:r>
      <w:proofErr w:type="spellStart"/>
      <w:r w:rsidRPr="00C34C9E">
        <w:t>huấn</w:t>
      </w:r>
      <w:proofErr w:type="spellEnd"/>
      <w:r w:rsidRPr="00C34C9E">
        <w:t xml:space="preserve"> </w:t>
      </w:r>
      <w:proofErr w:type="spellStart"/>
      <w:r w:rsidRPr="00C34C9E">
        <w:t>luyện</w:t>
      </w:r>
      <w:proofErr w:type="spellEnd"/>
      <w:r w:rsidRPr="00C34C9E">
        <w:t xml:space="preserve">. </w:t>
      </w:r>
      <w:proofErr w:type="spellStart"/>
      <w:r w:rsidRPr="00C34C9E">
        <w:t>Dịch</w:t>
      </w:r>
      <w:proofErr w:type="spellEnd"/>
      <w:r w:rsidRPr="00C34C9E">
        <w:t xml:space="preserve"> </w:t>
      </w:r>
      <w:proofErr w:type="spellStart"/>
      <w:r w:rsidRPr="00C34C9E">
        <w:t>vụ</w:t>
      </w:r>
      <w:proofErr w:type="spellEnd"/>
      <w:r w:rsidRPr="00C34C9E">
        <w:t xml:space="preserve"> </w:t>
      </w:r>
      <w:proofErr w:type="spellStart"/>
      <w:r w:rsidRPr="00C34C9E">
        <w:t>nghe</w:t>
      </w:r>
      <w:proofErr w:type="spellEnd"/>
      <w:r w:rsidRPr="00C34C9E">
        <w:t xml:space="preserve"> ở loopback, </w:t>
      </w:r>
      <w:proofErr w:type="spellStart"/>
      <w:r w:rsidRPr="00C34C9E">
        <w:t>dùng</w:t>
      </w:r>
      <w:proofErr w:type="spellEnd"/>
      <w:r w:rsidRPr="00C34C9E">
        <w:t xml:space="preserve"> token </w:t>
      </w:r>
      <w:proofErr w:type="spellStart"/>
      <w:r w:rsidRPr="00C34C9E">
        <w:t>nội</w:t>
      </w:r>
      <w:proofErr w:type="spellEnd"/>
      <w:r w:rsidRPr="00C34C9E">
        <w:t xml:space="preserve"> </w:t>
      </w:r>
      <w:proofErr w:type="spellStart"/>
      <w:r w:rsidRPr="00C34C9E">
        <w:t>bộ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chỉ</w:t>
      </w:r>
      <w:proofErr w:type="spellEnd"/>
      <w:r w:rsidRPr="00C34C9E">
        <w:t xml:space="preserve"> </w:t>
      </w:r>
      <w:proofErr w:type="spellStart"/>
      <w:r w:rsidRPr="00C34C9E">
        <w:t>đọc</w:t>
      </w:r>
      <w:proofErr w:type="spellEnd"/>
      <w:r w:rsidRPr="00C34C9E">
        <w:t xml:space="preserve"> </w:t>
      </w:r>
      <w:proofErr w:type="spellStart"/>
      <w:r w:rsidRPr="00C34C9E">
        <w:t>đường</w:t>
      </w:r>
      <w:proofErr w:type="spellEnd"/>
      <w:r w:rsidRPr="00C34C9E">
        <w:t xml:space="preserve"> </w:t>
      </w:r>
      <w:proofErr w:type="spellStart"/>
      <w:r w:rsidRPr="00C34C9E">
        <w:t>dẫn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nằm</w:t>
      </w:r>
      <w:proofErr w:type="spellEnd"/>
      <w:r w:rsidRPr="00C34C9E">
        <w:t xml:space="preserve"> </w:t>
      </w:r>
      <w:proofErr w:type="spellStart"/>
      <w:r w:rsidRPr="00C34C9E">
        <w:t>trong</w:t>
      </w:r>
      <w:proofErr w:type="spellEnd"/>
      <w:r w:rsidRPr="00C34C9E">
        <w:t xml:space="preserve"> public storage </w:t>
      </w:r>
      <w:proofErr w:type="spellStart"/>
      <w:r w:rsidRPr="00C34C9E">
        <w:t>của</w:t>
      </w:r>
      <w:proofErr w:type="spellEnd"/>
      <w:r w:rsidRPr="00C34C9E">
        <w:t xml:space="preserve"> </w:t>
      </w:r>
      <w:proofErr w:type="spellStart"/>
      <w:r w:rsidRPr="00C34C9E">
        <w:t>dự</w:t>
      </w:r>
      <w:proofErr w:type="spellEnd"/>
      <w:r w:rsidRPr="00C34C9E">
        <w:t xml:space="preserve"> </w:t>
      </w:r>
      <w:proofErr w:type="spellStart"/>
      <w:r w:rsidRPr="00C34C9E">
        <w:t>án</w:t>
      </w:r>
      <w:proofErr w:type="spellEnd"/>
      <w:r w:rsidRPr="00C34C9E">
        <w:t>.</w:t>
      </w:r>
    </w:p>
    <w:p w14:paraId="1D454097" w14:textId="77777777" w:rsidR="006703DF" w:rsidRPr="00C34C9E" w:rsidRDefault="00000000" w:rsidP="00C34C9E">
      <w:pPr>
        <w:pStyle w:val="Heading3"/>
        <w:spacing w:line="360" w:lineRule="auto"/>
      </w:pPr>
      <w:bookmarkStart w:id="69" w:name="_Toc243253237"/>
      <w:r w:rsidRPr="00C34C9E">
        <w:t xml:space="preserve">3.6.4 </w:t>
      </w:r>
      <w:proofErr w:type="spellStart"/>
      <w:r w:rsidRPr="00C34C9E">
        <w:t>Ví</w:t>
      </w:r>
      <w:proofErr w:type="spellEnd"/>
      <w:r w:rsidRPr="00C34C9E">
        <w:t xml:space="preserve"> </w:t>
      </w:r>
      <w:proofErr w:type="spellStart"/>
      <w:r w:rsidRPr="00C34C9E">
        <w:t>dụ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người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thử</w:t>
      </w:r>
      <w:bookmarkEnd w:id="69"/>
      <w:proofErr w:type="spellEnd"/>
    </w:p>
    <w:p w14:paraId="04CBAD70" w14:textId="77777777" w:rsidR="006703DF" w:rsidRPr="00C34C9E" w:rsidRDefault="00000000" w:rsidP="00F457C7">
      <w:pPr>
        <w:spacing w:line="360" w:lineRule="auto"/>
        <w:ind w:firstLine="720"/>
      </w:pPr>
      <w:proofErr w:type="spellStart"/>
      <w:r w:rsidRPr="00C34C9E">
        <w:t>Người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cung</w:t>
      </w:r>
      <w:proofErr w:type="spellEnd"/>
      <w:r w:rsidRPr="00C34C9E">
        <w:t xml:space="preserve"> </w:t>
      </w:r>
      <w:proofErr w:type="spellStart"/>
      <w:r w:rsidRPr="00C34C9E">
        <w:t>cấp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chụp</w:t>
      </w:r>
      <w:proofErr w:type="spellEnd"/>
      <w:r w:rsidRPr="00C34C9E">
        <w:t xml:space="preserve"> </w:t>
      </w:r>
      <w:proofErr w:type="spellStart"/>
      <w:r w:rsidRPr="00C34C9E">
        <w:t>kết</w:t>
      </w:r>
      <w:proofErr w:type="spellEnd"/>
      <w:r w:rsidRPr="00C34C9E">
        <w:t xml:space="preserve"> </w:t>
      </w:r>
      <w:proofErr w:type="spellStart"/>
      <w:r w:rsidRPr="00C34C9E">
        <w:t>quả</w:t>
      </w:r>
      <w:proofErr w:type="spellEnd"/>
      <w:r w:rsidRPr="00C34C9E">
        <w:t xml:space="preserve"> </w:t>
      </w:r>
      <w:proofErr w:type="spellStart"/>
      <w:r w:rsidRPr="00C34C9E">
        <w:t>với</w:t>
      </w:r>
      <w:proofErr w:type="spellEnd"/>
      <w:r w:rsidRPr="00C34C9E">
        <w:t xml:space="preserve"> tai </w:t>
      </w:r>
      <w:proofErr w:type="spellStart"/>
      <w:r w:rsidRPr="00C34C9E">
        <w:t>nghe</w:t>
      </w:r>
      <w:proofErr w:type="spellEnd"/>
      <w:r w:rsidRPr="00C34C9E">
        <w:t xml:space="preserve">, </w:t>
      </w:r>
      <w:proofErr w:type="spellStart"/>
      <w:r w:rsidRPr="00C34C9E">
        <w:t>bàn</w:t>
      </w:r>
      <w:proofErr w:type="spellEnd"/>
      <w:r w:rsidRPr="00C34C9E">
        <w:t xml:space="preserve"> </w:t>
      </w:r>
      <w:proofErr w:type="spellStart"/>
      <w:r w:rsidRPr="00C34C9E">
        <w:t>phím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hạt</w:t>
      </w:r>
      <w:proofErr w:type="spellEnd"/>
      <w:r w:rsidRPr="00C34C9E">
        <w:t xml:space="preserve"> </w:t>
      </w:r>
      <w:proofErr w:type="spellStart"/>
      <w:r w:rsidRPr="00C34C9E">
        <w:t>điều</w:t>
      </w:r>
      <w:proofErr w:type="spellEnd"/>
      <w:r w:rsidRPr="00C34C9E">
        <w:t xml:space="preserve">. Các </w:t>
      </w:r>
      <w:proofErr w:type="spellStart"/>
      <w:r w:rsidRPr="00C34C9E">
        <w:t>ví</w:t>
      </w:r>
      <w:proofErr w:type="spellEnd"/>
      <w:r w:rsidRPr="00C34C9E">
        <w:t xml:space="preserve"> </w:t>
      </w:r>
      <w:proofErr w:type="spellStart"/>
      <w:r w:rsidRPr="00C34C9E">
        <w:t>dụ</w:t>
      </w:r>
      <w:proofErr w:type="spellEnd"/>
      <w:r w:rsidRPr="00C34C9E">
        <w:t xml:space="preserve"> </w:t>
      </w:r>
      <w:proofErr w:type="spellStart"/>
      <w:r w:rsidRPr="00C34C9E">
        <w:t>trả</w:t>
      </w:r>
      <w:proofErr w:type="spellEnd"/>
      <w:r w:rsidRPr="00C34C9E">
        <w:t xml:space="preserve"> </w:t>
      </w:r>
      <w:proofErr w:type="spellStart"/>
      <w:r w:rsidRPr="00C34C9E">
        <w:t>về</w:t>
      </w:r>
      <w:proofErr w:type="spellEnd"/>
      <w:r w:rsidRPr="00C34C9E">
        <w:t xml:space="preserve"> </w:t>
      </w:r>
      <w:proofErr w:type="spellStart"/>
      <w:r w:rsidRPr="00C34C9E">
        <w:t>đúng</w:t>
      </w:r>
      <w:proofErr w:type="spellEnd"/>
      <w:r w:rsidRPr="00C34C9E">
        <w:t xml:space="preserve"> </w:t>
      </w:r>
      <w:proofErr w:type="spellStart"/>
      <w:r w:rsidRPr="00C34C9E">
        <w:t>nhóm</w:t>
      </w:r>
      <w:proofErr w:type="spellEnd"/>
      <w:r w:rsidRPr="00C34C9E">
        <w:t xml:space="preserve"> </w:t>
      </w:r>
      <w:proofErr w:type="spellStart"/>
      <w:r w:rsidRPr="00C34C9E">
        <w:t>vật</w:t>
      </w:r>
      <w:proofErr w:type="spellEnd"/>
      <w:r w:rsidRPr="00C34C9E">
        <w:t xml:space="preserve"> </w:t>
      </w:r>
      <w:proofErr w:type="spellStart"/>
      <w:r w:rsidRPr="00C34C9E">
        <w:t>thể</w:t>
      </w:r>
      <w:proofErr w:type="spellEnd"/>
      <w:r w:rsidRPr="00C34C9E">
        <w:t xml:space="preserve"> </w:t>
      </w:r>
      <w:proofErr w:type="spellStart"/>
      <w:r w:rsidRPr="00C34C9E">
        <w:t>tương</w:t>
      </w:r>
      <w:proofErr w:type="spellEnd"/>
      <w:r w:rsidRPr="00C34C9E">
        <w:t xml:space="preserve"> </w:t>
      </w:r>
      <w:proofErr w:type="spellStart"/>
      <w:r w:rsidRPr="00C34C9E">
        <w:t>ứng</w:t>
      </w:r>
      <w:proofErr w:type="spellEnd"/>
      <w:r w:rsidRPr="00C34C9E">
        <w:t xml:space="preserve">. Trong </w:t>
      </w:r>
      <w:proofErr w:type="spellStart"/>
      <w:r w:rsidRPr="00C34C9E">
        <w:t>ví</w:t>
      </w:r>
      <w:proofErr w:type="spellEnd"/>
      <w:r w:rsidRPr="00C34C9E">
        <w:t xml:space="preserve"> </w:t>
      </w:r>
      <w:proofErr w:type="spellStart"/>
      <w:r w:rsidRPr="00C34C9E">
        <w:t>dụ</w:t>
      </w:r>
      <w:proofErr w:type="spellEnd"/>
      <w:r w:rsidRPr="00C34C9E">
        <w:t xml:space="preserve"> </w:t>
      </w:r>
      <w:proofErr w:type="spellStart"/>
      <w:r w:rsidRPr="00C34C9E">
        <w:t>hạt</w:t>
      </w:r>
      <w:proofErr w:type="spellEnd"/>
      <w:r w:rsidRPr="00C34C9E">
        <w:t xml:space="preserve"> </w:t>
      </w:r>
      <w:proofErr w:type="spellStart"/>
      <w:r w:rsidRPr="00C34C9E">
        <w:t>điều</w:t>
      </w:r>
      <w:proofErr w:type="spellEnd"/>
      <w:r w:rsidRPr="00C34C9E">
        <w:t xml:space="preserve">,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đầu</w:t>
      </w:r>
      <w:proofErr w:type="spellEnd"/>
      <w:r w:rsidRPr="00C34C9E">
        <w:t xml:space="preserve"> </w:t>
      </w:r>
      <w:proofErr w:type="spellStart"/>
      <w:r w:rsidRPr="00C34C9E">
        <w:t>vào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</w:t>
      </w:r>
      <w:proofErr w:type="spellStart"/>
      <w:r w:rsidRPr="00C34C9E">
        <w:t>hạt</w:t>
      </w:r>
      <w:proofErr w:type="spellEnd"/>
      <w:r w:rsidRPr="00C34C9E">
        <w:t xml:space="preserve"> </w:t>
      </w:r>
      <w:proofErr w:type="spellStart"/>
      <w:r w:rsidRPr="00C34C9E">
        <w:t>rời</w:t>
      </w:r>
      <w:proofErr w:type="spellEnd"/>
      <w:r w:rsidRPr="00C34C9E">
        <w:t xml:space="preserve"> </w:t>
      </w:r>
      <w:proofErr w:type="spellStart"/>
      <w:r w:rsidRPr="00C34C9E">
        <w:t>còn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trong</w:t>
      </w:r>
      <w:proofErr w:type="spellEnd"/>
      <w:r w:rsidRPr="00C34C9E">
        <w:t xml:space="preserve"> </w:t>
      </w:r>
      <w:proofErr w:type="spellStart"/>
      <w:r w:rsidRPr="00C34C9E">
        <w:t>kho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</w:t>
      </w:r>
      <w:proofErr w:type="spellStart"/>
      <w:r w:rsidRPr="00C34C9E">
        <w:t>hũ</w:t>
      </w:r>
      <w:proofErr w:type="spellEnd"/>
      <w:r w:rsidRPr="00C34C9E">
        <w:t xml:space="preserve"> </w:t>
      </w:r>
      <w:proofErr w:type="spellStart"/>
      <w:r w:rsidRPr="00C34C9E">
        <w:t>hạt</w:t>
      </w:r>
      <w:proofErr w:type="spellEnd"/>
      <w:r w:rsidRPr="00C34C9E">
        <w:t xml:space="preserve"> </w:t>
      </w:r>
      <w:proofErr w:type="spellStart"/>
      <w:r w:rsidRPr="00C34C9E">
        <w:t>điều</w:t>
      </w:r>
      <w:proofErr w:type="spellEnd"/>
      <w:r w:rsidRPr="00C34C9E">
        <w:t xml:space="preserve">. </w:t>
      </w:r>
      <w:proofErr w:type="spellStart"/>
      <w:r w:rsidRPr="00C34C9E">
        <w:t>Kết</w:t>
      </w:r>
      <w:proofErr w:type="spellEnd"/>
      <w:r w:rsidRPr="00C34C9E">
        <w:t xml:space="preserve"> </w:t>
      </w:r>
      <w:proofErr w:type="spellStart"/>
      <w:r w:rsidRPr="00C34C9E">
        <w:t>quả</w:t>
      </w:r>
      <w:proofErr w:type="spellEnd"/>
      <w:r w:rsidRPr="00C34C9E">
        <w:t xml:space="preserve"> </w:t>
      </w:r>
      <w:proofErr w:type="spellStart"/>
      <w:r w:rsidRPr="00C34C9E">
        <w:t>cho</w:t>
      </w:r>
      <w:proofErr w:type="spellEnd"/>
      <w:r w:rsidRPr="00C34C9E">
        <w:t xml:space="preserve"> </w:t>
      </w:r>
      <w:proofErr w:type="spellStart"/>
      <w:r w:rsidRPr="00C34C9E">
        <w:t>thấy</w:t>
      </w:r>
      <w:proofErr w:type="spellEnd"/>
      <w:r w:rsidRPr="00C34C9E">
        <w:t xml:space="preserve"> </w:t>
      </w:r>
      <w:proofErr w:type="spellStart"/>
      <w:r w:rsidRPr="00C34C9E">
        <w:t>mô</w:t>
      </w:r>
      <w:proofErr w:type="spellEnd"/>
      <w:r w:rsidRPr="00C34C9E">
        <w:t xml:space="preserve"> </w:t>
      </w:r>
      <w:proofErr w:type="spellStart"/>
      <w:r w:rsidRPr="00C34C9E">
        <w:t>hình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thể</w:t>
      </w:r>
      <w:proofErr w:type="spellEnd"/>
      <w:r w:rsidRPr="00C34C9E">
        <w:t xml:space="preserve"> </w:t>
      </w:r>
      <w:proofErr w:type="spellStart"/>
      <w:r w:rsidRPr="00C34C9E">
        <w:t>liên</w:t>
      </w:r>
      <w:proofErr w:type="spellEnd"/>
      <w:r w:rsidRPr="00C34C9E">
        <w:t xml:space="preserve"> </w:t>
      </w:r>
      <w:proofErr w:type="spellStart"/>
      <w:r w:rsidRPr="00C34C9E">
        <w:t>hệ</w:t>
      </w:r>
      <w:proofErr w:type="spellEnd"/>
      <w:r w:rsidRPr="00C34C9E">
        <w:t xml:space="preserve"> </w:t>
      </w:r>
      <w:proofErr w:type="spellStart"/>
      <w:r w:rsidRPr="00C34C9E">
        <w:t>hình</w:t>
      </w:r>
      <w:proofErr w:type="spellEnd"/>
      <w:r w:rsidRPr="00C34C9E">
        <w:t xml:space="preserve"> </w:t>
      </w:r>
      <w:proofErr w:type="spellStart"/>
      <w:r w:rsidRPr="00C34C9E">
        <w:t>thức</w:t>
      </w:r>
      <w:proofErr w:type="spellEnd"/>
      <w:r w:rsidRPr="00C34C9E">
        <w:t xml:space="preserve"> </w:t>
      </w:r>
      <w:proofErr w:type="spellStart"/>
      <w:r w:rsidRPr="00C34C9E">
        <w:t>vật</w:t>
      </w:r>
      <w:proofErr w:type="spellEnd"/>
      <w:r w:rsidRPr="00C34C9E">
        <w:t xml:space="preserve"> </w:t>
      </w:r>
      <w:proofErr w:type="spellStart"/>
      <w:r w:rsidRPr="00C34C9E">
        <w:t>thể</w:t>
      </w:r>
      <w:proofErr w:type="spellEnd"/>
      <w:r w:rsidRPr="00C34C9E">
        <w:t xml:space="preserve"> ở </w:t>
      </w:r>
      <w:proofErr w:type="spellStart"/>
      <w:r w:rsidRPr="00C34C9E">
        <w:t>ví</w:t>
      </w:r>
      <w:proofErr w:type="spellEnd"/>
      <w:r w:rsidRPr="00C34C9E">
        <w:t xml:space="preserve"> </w:t>
      </w:r>
      <w:proofErr w:type="spellStart"/>
      <w:r w:rsidRPr="00C34C9E">
        <w:t>dụ</w:t>
      </w:r>
      <w:proofErr w:type="spellEnd"/>
      <w:r w:rsidRPr="00C34C9E">
        <w:t xml:space="preserve"> </w:t>
      </w:r>
      <w:proofErr w:type="spellStart"/>
      <w:r w:rsidRPr="00C34C9E">
        <w:t>này</w:t>
      </w:r>
      <w:proofErr w:type="spellEnd"/>
      <w:r w:rsidRPr="00C34C9E">
        <w:t xml:space="preserve">, </w:t>
      </w:r>
      <w:proofErr w:type="spellStart"/>
      <w:r w:rsidRPr="00C34C9E">
        <w:t>nhưng</w:t>
      </w:r>
      <w:proofErr w:type="spellEnd"/>
      <w:r w:rsidRPr="00C34C9E">
        <w:t xml:space="preserve">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chứng</w:t>
      </w:r>
      <w:proofErr w:type="spellEnd"/>
      <w:r w:rsidRPr="00C34C9E">
        <w:t xml:space="preserve"> </w:t>
      </w:r>
      <w:proofErr w:type="spellStart"/>
      <w:r w:rsidRPr="00C34C9E">
        <w:t>minh</w:t>
      </w:r>
      <w:proofErr w:type="spellEnd"/>
      <w:r w:rsidRPr="00C34C9E">
        <w:t xml:space="preserve"> </w:t>
      </w:r>
      <w:proofErr w:type="spellStart"/>
      <w:r w:rsidRPr="00C34C9E">
        <w:t>đúng</w:t>
      </w:r>
      <w:proofErr w:type="spellEnd"/>
      <w:r w:rsidRPr="00C34C9E">
        <w:t xml:space="preserve"> </w:t>
      </w:r>
      <w:proofErr w:type="spellStart"/>
      <w:r w:rsidRPr="00C34C9E">
        <w:t>thương</w:t>
      </w:r>
      <w:proofErr w:type="spellEnd"/>
      <w:r w:rsidRPr="00C34C9E">
        <w:t xml:space="preserve"> </w:t>
      </w:r>
      <w:proofErr w:type="spellStart"/>
      <w:r w:rsidRPr="00C34C9E">
        <w:t>hiệu</w:t>
      </w:r>
      <w:proofErr w:type="spellEnd"/>
      <w:r w:rsidRPr="00C34C9E">
        <w:t xml:space="preserve">, </w:t>
      </w:r>
      <w:proofErr w:type="spellStart"/>
      <w:r w:rsidRPr="00C34C9E">
        <w:t>khối</w:t>
      </w:r>
      <w:proofErr w:type="spellEnd"/>
      <w:r w:rsidRPr="00C34C9E">
        <w:t xml:space="preserve"> </w:t>
      </w:r>
      <w:proofErr w:type="spellStart"/>
      <w:r w:rsidRPr="00C34C9E">
        <w:t>lượng</w:t>
      </w:r>
      <w:proofErr w:type="spellEnd"/>
      <w:r w:rsidRPr="00C34C9E">
        <w:t xml:space="preserve"> hay </w:t>
      </w:r>
      <w:proofErr w:type="spellStart"/>
      <w:r w:rsidRPr="00C34C9E">
        <w:t>thành</w:t>
      </w:r>
      <w:proofErr w:type="spellEnd"/>
      <w:r w:rsidRPr="00C34C9E">
        <w:t xml:space="preserve"> </w:t>
      </w:r>
      <w:proofErr w:type="spellStart"/>
      <w:r w:rsidRPr="00C34C9E">
        <w:t>phần</w:t>
      </w:r>
      <w:proofErr w:type="spellEnd"/>
      <w:r w:rsidRPr="00C34C9E">
        <w:t>.</w:t>
      </w:r>
    </w:p>
    <w:p w14:paraId="14C9473B" w14:textId="77777777" w:rsidR="006703DF" w:rsidRPr="00C34C9E" w:rsidRDefault="00000000" w:rsidP="00C34C9E">
      <w:pPr>
        <w:keepNext/>
        <w:spacing w:after="60" w:line="360" w:lineRule="auto"/>
        <w:jc w:val="center"/>
      </w:pPr>
      <w:r w:rsidRPr="00C34C9E">
        <w:rPr>
          <w:noProof/>
        </w:rPr>
        <w:lastRenderedPageBreak/>
        <w:drawing>
          <wp:inline distT="0" distB="0" distL="114300" distR="114300" wp14:anchorId="1FABBBBC" wp14:editId="1A4DE3D5">
            <wp:extent cx="5507990" cy="2688590"/>
            <wp:effectExtent l="0" t="0" r="8890" b="8890"/>
            <wp:docPr id="15" name="Picture 15" descr="Ví dụ người dùng cung cấp với hạt điều và kết quả trong cat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Ví dụ người dùng cung cấp với hạt điều và kết quả trong catalo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68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55FD" w14:textId="754232C1" w:rsidR="006703DF" w:rsidRPr="00C34C9E" w:rsidRDefault="00000000" w:rsidP="00F457C7">
      <w:pPr>
        <w:pStyle w:val="hinh"/>
      </w:pPr>
      <w:bookmarkStart w:id="70" w:name="_Toc243253585"/>
      <w:proofErr w:type="spellStart"/>
      <w:r w:rsidRPr="00C34C9E">
        <w:t>Hình</w:t>
      </w:r>
      <w:proofErr w:type="spellEnd"/>
      <w:r w:rsidRPr="00C34C9E">
        <w:t xml:space="preserve"> </w:t>
      </w:r>
      <w:r w:rsidR="00C76480">
        <w:t>3</w:t>
      </w:r>
      <w:r w:rsidR="00C76480">
        <w:rPr>
          <w:lang w:val="vi-VN"/>
        </w:rPr>
        <w:t xml:space="preserve">.9 </w:t>
      </w:r>
      <w:proofErr w:type="spellStart"/>
      <w:r w:rsidRPr="00C34C9E">
        <w:t>Ví</w:t>
      </w:r>
      <w:proofErr w:type="spellEnd"/>
      <w:r w:rsidRPr="00C34C9E">
        <w:t xml:space="preserve"> </w:t>
      </w:r>
      <w:proofErr w:type="spellStart"/>
      <w:r w:rsidRPr="00C34C9E">
        <w:t>dụ</w:t>
      </w:r>
      <w:proofErr w:type="spellEnd"/>
      <w:r w:rsidRPr="00C34C9E">
        <w:t xml:space="preserve"> </w:t>
      </w:r>
      <w:proofErr w:type="spellStart"/>
      <w:r w:rsidRPr="00C34C9E">
        <w:t>người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</w:t>
      </w:r>
      <w:proofErr w:type="spellStart"/>
      <w:r w:rsidRPr="00C34C9E">
        <w:t>cung</w:t>
      </w:r>
      <w:proofErr w:type="spellEnd"/>
      <w:r w:rsidRPr="00C34C9E">
        <w:t xml:space="preserve"> </w:t>
      </w:r>
      <w:proofErr w:type="spellStart"/>
      <w:r w:rsidRPr="00C34C9E">
        <w:t>cấp</w:t>
      </w:r>
      <w:proofErr w:type="spellEnd"/>
      <w:r w:rsidRPr="00C34C9E">
        <w:t xml:space="preserve"> </w:t>
      </w:r>
      <w:proofErr w:type="spellStart"/>
      <w:r w:rsidRPr="00C34C9E">
        <w:t>với</w:t>
      </w:r>
      <w:proofErr w:type="spellEnd"/>
      <w:r w:rsidRPr="00C34C9E">
        <w:t xml:space="preserve"> </w:t>
      </w:r>
      <w:proofErr w:type="spellStart"/>
      <w:r w:rsidRPr="00C34C9E">
        <w:t>hạt</w:t>
      </w:r>
      <w:proofErr w:type="spellEnd"/>
      <w:r w:rsidRPr="00C34C9E">
        <w:t xml:space="preserve"> </w:t>
      </w:r>
      <w:proofErr w:type="spellStart"/>
      <w:r w:rsidRPr="00C34C9E">
        <w:t>điều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kết</w:t>
      </w:r>
      <w:proofErr w:type="spellEnd"/>
      <w:r w:rsidRPr="00C34C9E">
        <w:t xml:space="preserve"> </w:t>
      </w:r>
      <w:proofErr w:type="spellStart"/>
      <w:r w:rsidRPr="00C34C9E">
        <w:t>quả</w:t>
      </w:r>
      <w:proofErr w:type="spellEnd"/>
      <w:r w:rsidRPr="00C34C9E">
        <w:t xml:space="preserve"> </w:t>
      </w:r>
      <w:proofErr w:type="spellStart"/>
      <w:r w:rsidRPr="00C34C9E">
        <w:t>trong</w:t>
      </w:r>
      <w:proofErr w:type="spellEnd"/>
      <w:r w:rsidRPr="00C34C9E">
        <w:t xml:space="preserve"> catalog</w:t>
      </w:r>
      <w:bookmarkEnd w:id="70"/>
    </w:p>
    <w:p w14:paraId="08F57D31" w14:textId="77777777" w:rsidR="006703DF" w:rsidRPr="00C34C9E" w:rsidRDefault="00000000" w:rsidP="00F457C7">
      <w:pPr>
        <w:spacing w:line="360" w:lineRule="auto"/>
        <w:ind w:firstLine="720"/>
      </w:pPr>
      <w:proofErr w:type="spellStart"/>
      <w:r w:rsidRPr="00C34C9E">
        <w:t>Nhóm</w:t>
      </w:r>
      <w:proofErr w:type="spellEnd"/>
      <w:r w:rsidRPr="00C34C9E">
        <w:t xml:space="preserve"> </w:t>
      </w:r>
      <w:proofErr w:type="spellStart"/>
      <w:r w:rsidRPr="00C34C9E">
        <w:t>đánh</w:t>
      </w:r>
      <w:proofErr w:type="spellEnd"/>
      <w:r w:rsidRPr="00C34C9E">
        <w:t xml:space="preserve"> </w:t>
      </w:r>
      <w:proofErr w:type="spellStart"/>
      <w:r w:rsidRPr="00C34C9E">
        <w:t>giá</w:t>
      </w:r>
      <w:proofErr w:type="spellEnd"/>
      <w:r w:rsidRPr="00C34C9E">
        <w:t xml:space="preserve"> </w:t>
      </w:r>
      <w:proofErr w:type="spellStart"/>
      <w:r w:rsidRPr="00C34C9E">
        <w:t>chức</w:t>
      </w:r>
      <w:proofErr w:type="spellEnd"/>
      <w:r w:rsidRPr="00C34C9E">
        <w:t xml:space="preserve"> </w:t>
      </w:r>
      <w:proofErr w:type="spellStart"/>
      <w:r w:rsidRPr="00C34C9E">
        <w:t>năng</w:t>
      </w:r>
      <w:proofErr w:type="spellEnd"/>
      <w:r w:rsidRPr="00C34C9E">
        <w:t xml:space="preserve">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đủ</w:t>
      </w:r>
      <w:proofErr w:type="spellEnd"/>
      <w:r w:rsidRPr="00C34C9E">
        <w:t xml:space="preserve"> </w:t>
      </w:r>
      <w:proofErr w:type="spellStart"/>
      <w:r w:rsidRPr="00C34C9E">
        <w:t>để</w:t>
      </w:r>
      <w:proofErr w:type="spellEnd"/>
      <w:r w:rsidRPr="00C34C9E">
        <w:t xml:space="preserve"> </w:t>
      </w:r>
      <w:proofErr w:type="spellStart"/>
      <w:r w:rsidRPr="00C34C9E">
        <w:t>trình</w:t>
      </w:r>
      <w:proofErr w:type="spellEnd"/>
      <w:r w:rsidRPr="00C34C9E">
        <w:t xml:space="preserve"> </w:t>
      </w:r>
      <w:proofErr w:type="spellStart"/>
      <w:r w:rsidRPr="00C34C9E">
        <w:t>diễn</w:t>
      </w:r>
      <w:proofErr w:type="spellEnd"/>
      <w:r w:rsidRPr="00C34C9E">
        <w:t xml:space="preserve"> </w:t>
      </w:r>
      <w:proofErr w:type="spellStart"/>
      <w:r w:rsidRPr="00C34C9E">
        <w:t>luồng</w:t>
      </w:r>
      <w:proofErr w:type="spellEnd"/>
      <w:r w:rsidRPr="00C34C9E">
        <w:t xml:space="preserve"> </w:t>
      </w:r>
      <w:proofErr w:type="spellStart"/>
      <w:r w:rsidRPr="00C34C9E">
        <w:t>tìm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mua</w:t>
      </w:r>
      <w:proofErr w:type="spellEnd"/>
      <w:r w:rsidRPr="00C34C9E">
        <w:t xml:space="preserve"> </w:t>
      </w:r>
      <w:proofErr w:type="spellStart"/>
      <w:r w:rsidRPr="00C34C9E">
        <w:t>từ</w:t>
      </w:r>
      <w:proofErr w:type="spellEnd"/>
      <w:r w:rsidRPr="00C34C9E">
        <w:t xml:space="preserve"> </w:t>
      </w:r>
      <w:proofErr w:type="spellStart"/>
      <w:r w:rsidRPr="00C34C9E">
        <w:t>kết</w:t>
      </w:r>
      <w:proofErr w:type="spellEnd"/>
      <w:r w:rsidRPr="00C34C9E">
        <w:t xml:space="preserve"> </w:t>
      </w:r>
      <w:proofErr w:type="spellStart"/>
      <w:r w:rsidRPr="00C34C9E">
        <w:t>quả</w:t>
      </w:r>
      <w:proofErr w:type="spellEnd"/>
      <w:r w:rsidRPr="00C34C9E">
        <w:t xml:space="preserve">. Tuy </w:t>
      </w:r>
      <w:proofErr w:type="spellStart"/>
      <w:r w:rsidRPr="00C34C9E">
        <w:t>vậy</w:t>
      </w:r>
      <w:proofErr w:type="spellEnd"/>
      <w:r w:rsidRPr="00C34C9E">
        <w:t xml:space="preserve">, </w:t>
      </w:r>
      <w:proofErr w:type="spellStart"/>
      <w:r w:rsidRPr="00C34C9E">
        <w:t>nhóm</w:t>
      </w:r>
      <w:proofErr w:type="spellEnd"/>
      <w:r w:rsidRPr="00C34C9E">
        <w:t xml:space="preserve"> </w:t>
      </w:r>
      <w:proofErr w:type="spellStart"/>
      <w:r w:rsidRPr="00C34C9E">
        <w:t>chưa</w:t>
      </w:r>
      <w:proofErr w:type="spellEnd"/>
      <w:r w:rsidRPr="00C34C9E">
        <w:t xml:space="preserve"> </w:t>
      </w:r>
      <w:proofErr w:type="spellStart"/>
      <w:r w:rsidRPr="00C34C9E">
        <w:t>kết</w:t>
      </w:r>
      <w:proofErr w:type="spellEnd"/>
      <w:r w:rsidRPr="00C34C9E">
        <w:t xml:space="preserve"> </w:t>
      </w:r>
      <w:proofErr w:type="spellStart"/>
      <w:r w:rsidRPr="00C34C9E">
        <w:t>luận</w:t>
      </w:r>
      <w:proofErr w:type="spellEnd"/>
      <w:r w:rsidRPr="00C34C9E">
        <w:t xml:space="preserve"> </w:t>
      </w:r>
      <w:proofErr w:type="spellStart"/>
      <w:r w:rsidRPr="00C34C9E">
        <w:t>độ</w:t>
      </w:r>
      <w:proofErr w:type="spellEnd"/>
      <w:r w:rsidRPr="00C34C9E">
        <w:t xml:space="preserve"> </w:t>
      </w:r>
      <w:proofErr w:type="spellStart"/>
      <w:r w:rsidRPr="00C34C9E">
        <w:t>chính</w:t>
      </w:r>
      <w:proofErr w:type="spellEnd"/>
      <w:r w:rsidRPr="00C34C9E">
        <w:t xml:space="preserve"> </w:t>
      </w:r>
      <w:proofErr w:type="spellStart"/>
      <w:r w:rsidRPr="00C34C9E">
        <w:t>xác</w:t>
      </w:r>
      <w:proofErr w:type="spellEnd"/>
      <w:r w:rsidRPr="00C34C9E">
        <w:t xml:space="preserve"> </w:t>
      </w:r>
      <w:proofErr w:type="spellStart"/>
      <w:r w:rsidRPr="00C34C9E">
        <w:t>chung</w:t>
      </w:r>
      <w:proofErr w:type="spellEnd"/>
      <w:r w:rsidRPr="00C34C9E">
        <w:t xml:space="preserve">. </w:t>
      </w:r>
      <w:proofErr w:type="spellStart"/>
      <w:r w:rsidRPr="00C34C9E">
        <w:t>Hiện</w:t>
      </w:r>
      <w:proofErr w:type="spellEnd"/>
      <w:r w:rsidRPr="00C34C9E">
        <w:t xml:space="preserve"> </w:t>
      </w:r>
      <w:proofErr w:type="spellStart"/>
      <w:r w:rsidRPr="00C34C9E">
        <w:t>còn</w:t>
      </w:r>
      <w:proofErr w:type="spellEnd"/>
      <w:r w:rsidRPr="00C34C9E">
        <w:t xml:space="preserve"> </w:t>
      </w:r>
      <w:proofErr w:type="spellStart"/>
      <w:r w:rsidRPr="00C34C9E">
        <w:t>ít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cùng</w:t>
      </w:r>
      <w:proofErr w:type="spellEnd"/>
      <w:r w:rsidRPr="00C34C9E">
        <w:t xml:space="preserve"> </w:t>
      </w:r>
      <w:proofErr w:type="spellStart"/>
      <w:r w:rsidRPr="00C34C9E">
        <w:t>loại</w:t>
      </w:r>
      <w:proofErr w:type="spellEnd"/>
      <w:r w:rsidRPr="00C34C9E">
        <w:t xml:space="preserve">, </w:t>
      </w:r>
      <w:proofErr w:type="spellStart"/>
      <w:r w:rsidRPr="00C34C9E">
        <w:t>chưa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tập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độc</w:t>
      </w:r>
      <w:proofErr w:type="spellEnd"/>
      <w:r w:rsidRPr="00C34C9E">
        <w:t xml:space="preserve"> </w:t>
      </w:r>
      <w:proofErr w:type="spellStart"/>
      <w:r w:rsidRPr="00C34C9E">
        <w:t>lập</w:t>
      </w:r>
      <w:proofErr w:type="spellEnd"/>
      <w:r w:rsidRPr="00C34C9E">
        <w:t xml:space="preserve"> </w:t>
      </w:r>
      <w:proofErr w:type="spellStart"/>
      <w:r w:rsidRPr="00C34C9E">
        <w:t>đủ</w:t>
      </w:r>
      <w:proofErr w:type="spellEnd"/>
      <w:r w:rsidRPr="00C34C9E">
        <w:t xml:space="preserve"> </w:t>
      </w:r>
      <w:proofErr w:type="spellStart"/>
      <w:r w:rsidRPr="00C34C9E">
        <w:t>lớn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chưa</w:t>
      </w:r>
      <w:proofErr w:type="spellEnd"/>
      <w:r w:rsidRPr="00C34C9E">
        <w:t xml:space="preserve"> </w:t>
      </w:r>
      <w:proofErr w:type="spellStart"/>
      <w:r w:rsidRPr="00C34C9E">
        <w:t>đo</w:t>
      </w:r>
      <w:proofErr w:type="spellEnd"/>
      <w:r w:rsidRPr="00C34C9E">
        <w:t xml:space="preserve"> </w:t>
      </w:r>
      <w:proofErr w:type="spellStart"/>
      <w:r w:rsidRPr="00C34C9E">
        <w:t>chỉ</w:t>
      </w:r>
      <w:proofErr w:type="spellEnd"/>
      <w:r w:rsidRPr="00C34C9E">
        <w:t xml:space="preserve"> </w:t>
      </w:r>
      <w:proofErr w:type="spellStart"/>
      <w:r w:rsidRPr="00C34C9E">
        <w:t>số</w:t>
      </w:r>
      <w:proofErr w:type="spellEnd"/>
      <w:r w:rsidRPr="00C34C9E">
        <w:t xml:space="preserve"> </w:t>
      </w:r>
      <w:proofErr w:type="spellStart"/>
      <w:r w:rsidRPr="00C34C9E">
        <w:t>như</w:t>
      </w:r>
      <w:proofErr w:type="spellEnd"/>
      <w:r w:rsidRPr="00C34C9E">
        <w:t xml:space="preserve"> </w:t>
      </w:r>
      <w:proofErr w:type="spellStart"/>
      <w:r w:rsidRPr="00C34C9E">
        <w:t>Recall@k</w:t>
      </w:r>
      <w:proofErr w:type="spellEnd"/>
      <w:r w:rsidRPr="00C34C9E">
        <w:t xml:space="preserve">. Báo </w:t>
      </w:r>
      <w:proofErr w:type="spellStart"/>
      <w:r w:rsidRPr="00C34C9E">
        <w:t>cáo</w:t>
      </w:r>
      <w:proofErr w:type="spellEnd"/>
      <w:r w:rsidRPr="00C34C9E">
        <w:t xml:space="preserve"> </w:t>
      </w:r>
      <w:proofErr w:type="spellStart"/>
      <w:r w:rsidRPr="00C34C9E">
        <w:t>giữ</w:t>
      </w:r>
      <w:proofErr w:type="spellEnd"/>
      <w:r w:rsidRPr="00C34C9E">
        <w:t xml:space="preserve"> </w:t>
      </w:r>
      <w:proofErr w:type="spellStart"/>
      <w:r w:rsidRPr="00C34C9E">
        <w:t>giới</w:t>
      </w:r>
      <w:proofErr w:type="spellEnd"/>
      <w:r w:rsidRPr="00C34C9E">
        <w:t xml:space="preserve"> </w:t>
      </w:r>
      <w:proofErr w:type="spellStart"/>
      <w:r w:rsidRPr="00C34C9E">
        <w:t>hạn</w:t>
      </w:r>
      <w:proofErr w:type="spellEnd"/>
      <w:r w:rsidRPr="00C34C9E">
        <w:t xml:space="preserve"> </w:t>
      </w:r>
      <w:proofErr w:type="spellStart"/>
      <w:r w:rsidRPr="00C34C9E">
        <w:t>này</w:t>
      </w:r>
      <w:proofErr w:type="spellEnd"/>
      <w:r w:rsidRPr="00C34C9E">
        <w:t xml:space="preserve"> </w:t>
      </w:r>
      <w:proofErr w:type="spellStart"/>
      <w:r w:rsidRPr="00C34C9E">
        <w:t>thay</w:t>
      </w:r>
      <w:proofErr w:type="spellEnd"/>
      <w:r w:rsidRPr="00C34C9E">
        <w:t xml:space="preserve"> </w:t>
      </w:r>
      <w:proofErr w:type="spellStart"/>
      <w:r w:rsidRPr="00C34C9E">
        <w:t>vì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</w:t>
      </w:r>
      <w:proofErr w:type="spellStart"/>
      <w:r w:rsidRPr="00C34C9E">
        <w:t>vài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đúng</w:t>
      </w:r>
      <w:proofErr w:type="spellEnd"/>
      <w:r w:rsidRPr="00C34C9E">
        <w:t xml:space="preserve"> </w:t>
      </w:r>
      <w:proofErr w:type="spellStart"/>
      <w:r w:rsidRPr="00C34C9E">
        <w:t>để</w:t>
      </w:r>
      <w:proofErr w:type="spellEnd"/>
      <w:r w:rsidRPr="00C34C9E">
        <w:t xml:space="preserve"> </w:t>
      </w:r>
      <w:proofErr w:type="spellStart"/>
      <w:r w:rsidRPr="00C34C9E">
        <w:t>khẳng</w:t>
      </w:r>
      <w:proofErr w:type="spellEnd"/>
      <w:r w:rsidRPr="00C34C9E">
        <w:t xml:space="preserve"> </w:t>
      </w:r>
      <w:proofErr w:type="spellStart"/>
      <w:r w:rsidRPr="00C34C9E">
        <w:t>định</w:t>
      </w:r>
      <w:proofErr w:type="spellEnd"/>
      <w:r w:rsidRPr="00C34C9E">
        <w:t xml:space="preserve"> </w:t>
      </w:r>
      <w:proofErr w:type="spellStart"/>
      <w:r w:rsidRPr="00C34C9E">
        <w:t>mô</w:t>
      </w:r>
      <w:proofErr w:type="spellEnd"/>
      <w:r w:rsidRPr="00C34C9E">
        <w:t xml:space="preserve"> </w:t>
      </w:r>
      <w:proofErr w:type="spellStart"/>
      <w:r w:rsidRPr="00C34C9E">
        <w:t>hình</w:t>
      </w:r>
      <w:proofErr w:type="spellEnd"/>
      <w:r w:rsidRPr="00C34C9E">
        <w:t xml:space="preserve"> </w:t>
      </w:r>
      <w:proofErr w:type="spellStart"/>
      <w:r w:rsidRPr="00C34C9E">
        <w:t>nhận</w:t>
      </w:r>
      <w:proofErr w:type="spellEnd"/>
      <w:r w:rsidRPr="00C34C9E">
        <w:t xml:space="preserve"> </w:t>
      </w:r>
      <w:proofErr w:type="spellStart"/>
      <w:r w:rsidRPr="00C34C9E">
        <w:t>diện</w:t>
      </w:r>
      <w:proofErr w:type="spellEnd"/>
      <w:r w:rsidRPr="00C34C9E">
        <w:t xml:space="preserve"> </w:t>
      </w:r>
      <w:proofErr w:type="spellStart"/>
      <w:r w:rsidRPr="00C34C9E">
        <w:t>tốt</w:t>
      </w:r>
      <w:proofErr w:type="spellEnd"/>
      <w:r w:rsidRPr="00C34C9E">
        <w:t xml:space="preserve"> </w:t>
      </w:r>
      <w:proofErr w:type="spellStart"/>
      <w:r w:rsidRPr="00C34C9E">
        <w:t>mọi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>.</w:t>
      </w:r>
    </w:p>
    <w:p w14:paraId="4CD06FB5" w14:textId="37D403B9" w:rsidR="006703DF" w:rsidRPr="006B1486" w:rsidRDefault="00000000" w:rsidP="00C34C9E">
      <w:pPr>
        <w:pStyle w:val="Heading2"/>
        <w:spacing w:line="360" w:lineRule="auto"/>
        <w:rPr>
          <w:sz w:val="26"/>
          <w:szCs w:val="26"/>
          <w:lang w:val="vi-VN"/>
        </w:rPr>
      </w:pPr>
      <w:bookmarkStart w:id="71" w:name="_Toc243253238"/>
      <w:r w:rsidRPr="00C34C9E">
        <w:rPr>
          <w:sz w:val="26"/>
          <w:szCs w:val="26"/>
        </w:rPr>
        <w:t xml:space="preserve">3.7 </w:t>
      </w:r>
      <w:r w:rsidR="006B1486" w:rsidRPr="006B1486">
        <w:rPr>
          <w:sz w:val="26"/>
          <w:szCs w:val="26"/>
        </w:rPr>
        <w:t>KIỂM THỬ TỰ ĐỘNG VÀ KIỂM TRA LỖI</w:t>
      </w:r>
      <w:bookmarkEnd w:id="71"/>
    </w:p>
    <w:p w14:paraId="735A415A" w14:textId="7E2BC89B" w:rsidR="006703DF" w:rsidRPr="00C34C9E" w:rsidRDefault="00000000" w:rsidP="00F457C7">
      <w:pPr>
        <w:pStyle w:val="bang"/>
      </w:pPr>
      <w:bookmarkStart w:id="72" w:name="_Toc243253516"/>
      <w:bookmarkStart w:id="73" w:name="_Toc243253615"/>
      <w:proofErr w:type="spellStart"/>
      <w:r w:rsidRPr="00C34C9E">
        <w:t>Bảng</w:t>
      </w:r>
      <w:proofErr w:type="spellEnd"/>
      <w:r w:rsidRPr="00C34C9E">
        <w:t xml:space="preserve"> </w:t>
      </w:r>
      <w:bookmarkStart w:id="74" w:name="_Toc10001"/>
      <w:r w:rsidR="00C76480">
        <w:t>3</w:t>
      </w:r>
      <w:r w:rsidR="00C76480">
        <w:rPr>
          <w:lang w:val="vi-VN"/>
        </w:rPr>
        <w:t xml:space="preserve">.3 </w:t>
      </w:r>
      <w:proofErr w:type="spellStart"/>
      <w:r w:rsidR="00C76480" w:rsidRPr="00C34C9E">
        <w:t>Kết</w:t>
      </w:r>
      <w:proofErr w:type="spellEnd"/>
      <w:r w:rsidR="00C76480" w:rsidRPr="00C34C9E">
        <w:t xml:space="preserve"> </w:t>
      </w:r>
      <w:proofErr w:type="spellStart"/>
      <w:r w:rsidR="00C76480" w:rsidRPr="00C34C9E">
        <w:t>quả</w:t>
      </w:r>
      <w:proofErr w:type="spellEnd"/>
      <w:r w:rsidR="00C76480" w:rsidRPr="00C34C9E">
        <w:t xml:space="preserve"> </w:t>
      </w:r>
      <w:proofErr w:type="spellStart"/>
      <w:r w:rsidR="00C76480" w:rsidRPr="00C34C9E">
        <w:t>kiểm</w:t>
      </w:r>
      <w:proofErr w:type="spellEnd"/>
      <w:r w:rsidR="00C76480" w:rsidRPr="00C34C9E">
        <w:t xml:space="preserve"> </w:t>
      </w:r>
      <w:proofErr w:type="spellStart"/>
      <w:r w:rsidR="00C76480" w:rsidRPr="00C34C9E">
        <w:t>thử</w:t>
      </w:r>
      <w:proofErr w:type="spellEnd"/>
      <w:r w:rsidR="00C76480" w:rsidRPr="00C34C9E">
        <w:t xml:space="preserve"> </w:t>
      </w:r>
      <w:proofErr w:type="spellStart"/>
      <w:r w:rsidR="00C76480" w:rsidRPr="00C34C9E">
        <w:t>và</w:t>
      </w:r>
      <w:proofErr w:type="spellEnd"/>
      <w:r w:rsidR="00C76480" w:rsidRPr="00C34C9E">
        <w:t xml:space="preserve"> </w:t>
      </w:r>
      <w:proofErr w:type="spellStart"/>
      <w:r w:rsidR="00C76480" w:rsidRPr="00C34C9E">
        <w:t>phạm</w:t>
      </w:r>
      <w:proofErr w:type="spellEnd"/>
      <w:r w:rsidR="00C76480" w:rsidRPr="00C34C9E">
        <w:t xml:space="preserve"> vi </w:t>
      </w:r>
      <w:proofErr w:type="spellStart"/>
      <w:r w:rsidR="00C76480" w:rsidRPr="00C34C9E">
        <w:t>được</w:t>
      </w:r>
      <w:proofErr w:type="spellEnd"/>
      <w:r w:rsidR="00C76480" w:rsidRPr="00C34C9E">
        <w:t xml:space="preserve"> </w:t>
      </w:r>
      <w:proofErr w:type="spellStart"/>
      <w:r w:rsidR="00C76480" w:rsidRPr="00C34C9E">
        <w:t>xác</w:t>
      </w:r>
      <w:proofErr w:type="spellEnd"/>
      <w:r w:rsidR="00C76480" w:rsidRPr="00C34C9E">
        <w:t xml:space="preserve"> </w:t>
      </w:r>
      <w:proofErr w:type="spellStart"/>
      <w:r w:rsidR="00C76480" w:rsidRPr="00C34C9E">
        <w:t>nhận</w:t>
      </w:r>
      <w:bookmarkEnd w:id="72"/>
      <w:bookmarkEnd w:id="73"/>
      <w:bookmarkEnd w:id="74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3572"/>
        <w:gridCol w:w="3402"/>
      </w:tblGrid>
      <w:tr w:rsidR="006703DF" w:rsidRPr="00C34C9E" w14:paraId="5E9FCD71" w14:textId="77777777" w:rsidTr="00303B1A">
        <w:trPr>
          <w:jc w:val="center"/>
        </w:trPr>
        <w:tc>
          <w:tcPr>
            <w:tcW w:w="1928" w:type="dxa"/>
          </w:tcPr>
          <w:p w14:paraId="688A084A" w14:textId="77777777" w:rsidR="006703DF" w:rsidRPr="00557E9C" w:rsidRDefault="00000000" w:rsidP="00C34C9E">
            <w:pPr>
              <w:keepNext/>
              <w:spacing w:after="40" w:line="360" w:lineRule="auto"/>
              <w:ind w:firstLine="0"/>
              <w:jc w:val="left"/>
              <w:rPr>
                <w:bCs/>
              </w:rPr>
            </w:pPr>
            <w:proofErr w:type="spellStart"/>
            <w:r w:rsidRPr="00557E9C">
              <w:rPr>
                <w:bCs/>
              </w:rPr>
              <w:t>Hạng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mục</w:t>
            </w:r>
            <w:proofErr w:type="spellEnd"/>
          </w:p>
        </w:tc>
        <w:tc>
          <w:tcPr>
            <w:tcW w:w="3572" w:type="dxa"/>
          </w:tcPr>
          <w:p w14:paraId="126CDC9F" w14:textId="77777777" w:rsidR="006703DF" w:rsidRPr="00557E9C" w:rsidRDefault="00000000" w:rsidP="00C34C9E">
            <w:pPr>
              <w:keepNext/>
              <w:spacing w:after="40" w:line="360" w:lineRule="auto"/>
              <w:ind w:firstLine="0"/>
              <w:jc w:val="left"/>
              <w:rPr>
                <w:bCs/>
              </w:rPr>
            </w:pPr>
            <w:proofErr w:type="spellStart"/>
            <w:r w:rsidRPr="00557E9C">
              <w:rPr>
                <w:bCs/>
              </w:rPr>
              <w:t>Kết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quả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đã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ghi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nhận</w:t>
            </w:r>
            <w:proofErr w:type="spellEnd"/>
          </w:p>
        </w:tc>
        <w:tc>
          <w:tcPr>
            <w:tcW w:w="3402" w:type="dxa"/>
          </w:tcPr>
          <w:p w14:paraId="75587C27" w14:textId="77777777" w:rsidR="006703DF" w:rsidRPr="00557E9C" w:rsidRDefault="00000000" w:rsidP="00C34C9E">
            <w:pPr>
              <w:keepNext/>
              <w:spacing w:after="40" w:line="360" w:lineRule="auto"/>
              <w:ind w:firstLine="0"/>
              <w:jc w:val="left"/>
              <w:rPr>
                <w:bCs/>
              </w:rPr>
            </w:pPr>
            <w:proofErr w:type="spellStart"/>
            <w:r w:rsidRPr="00557E9C">
              <w:rPr>
                <w:bCs/>
              </w:rPr>
              <w:t>Giới</w:t>
            </w:r>
            <w:proofErr w:type="spellEnd"/>
            <w:r w:rsidRPr="00557E9C">
              <w:rPr>
                <w:bCs/>
              </w:rPr>
              <w:t xml:space="preserve"> </w:t>
            </w:r>
            <w:proofErr w:type="spellStart"/>
            <w:r w:rsidRPr="00557E9C">
              <w:rPr>
                <w:bCs/>
              </w:rPr>
              <w:t>hạn</w:t>
            </w:r>
            <w:proofErr w:type="spellEnd"/>
          </w:p>
        </w:tc>
      </w:tr>
      <w:tr w:rsidR="006703DF" w:rsidRPr="00C34C9E" w14:paraId="702ADA8B" w14:textId="77777777" w:rsidTr="00303B1A">
        <w:trPr>
          <w:jc w:val="center"/>
        </w:trPr>
        <w:tc>
          <w:tcPr>
            <w:tcW w:w="1928" w:type="dxa"/>
          </w:tcPr>
          <w:p w14:paraId="339949D5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Bộ</w:t>
            </w:r>
            <w:proofErr w:type="spellEnd"/>
            <w:r w:rsidRPr="00C34C9E">
              <w:t xml:space="preserve"> test </w:t>
            </w:r>
            <w:proofErr w:type="spellStart"/>
            <w:r w:rsidRPr="00C34C9E">
              <w:t>bản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tìm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ảnh</w:t>
            </w:r>
            <w:proofErr w:type="spellEnd"/>
          </w:p>
        </w:tc>
        <w:tc>
          <w:tcPr>
            <w:tcW w:w="3572" w:type="dxa"/>
          </w:tcPr>
          <w:p w14:paraId="1AB24BCB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t>88/88 test; 676 assertions; SQLite.</w:t>
            </w:r>
          </w:p>
        </w:tc>
        <w:tc>
          <w:tcPr>
            <w:tcW w:w="3402" w:type="dxa"/>
          </w:tcPr>
          <w:p w14:paraId="4512754D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Chưa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chạy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lại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toàn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bộ</w:t>
            </w:r>
            <w:proofErr w:type="spellEnd"/>
            <w:r w:rsidRPr="00C34C9E">
              <w:t xml:space="preserve"> 88 test </w:t>
            </w:r>
            <w:proofErr w:type="spellStart"/>
            <w:r w:rsidRPr="00C34C9E">
              <w:t>trên</w:t>
            </w:r>
            <w:proofErr w:type="spellEnd"/>
            <w:r w:rsidRPr="00C34C9E">
              <w:t xml:space="preserve"> MySQL.</w:t>
            </w:r>
          </w:p>
        </w:tc>
      </w:tr>
      <w:tr w:rsidR="006703DF" w:rsidRPr="00C34C9E" w14:paraId="599BF4D9" w14:textId="77777777" w:rsidTr="00303B1A">
        <w:trPr>
          <w:jc w:val="center"/>
        </w:trPr>
        <w:tc>
          <w:tcPr>
            <w:tcW w:w="1928" w:type="dxa"/>
          </w:tcPr>
          <w:p w14:paraId="370F02F4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Bộ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nghiệp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vụ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trước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đó</w:t>
            </w:r>
            <w:proofErr w:type="spellEnd"/>
          </w:p>
        </w:tc>
        <w:tc>
          <w:tcPr>
            <w:tcW w:w="3572" w:type="dxa"/>
          </w:tcPr>
          <w:p w14:paraId="55F1193D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t xml:space="preserve">79/79 test; 636 assertions; SQLite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MySQL </w:t>
            </w:r>
            <w:proofErr w:type="spellStart"/>
            <w:r w:rsidRPr="00C34C9E">
              <w:t>riêng</w:t>
            </w:r>
            <w:proofErr w:type="spellEnd"/>
            <w:r w:rsidRPr="00C34C9E">
              <w:t>.</w:t>
            </w:r>
          </w:p>
        </w:tc>
        <w:tc>
          <w:tcPr>
            <w:tcW w:w="3402" w:type="dxa"/>
          </w:tcPr>
          <w:p w14:paraId="1D6227C2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Kết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quả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lịch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sử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của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bản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nghiệp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vụ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trước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tính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năng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tìm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ảnh</w:t>
            </w:r>
            <w:proofErr w:type="spellEnd"/>
            <w:r w:rsidRPr="00C34C9E">
              <w:t>.</w:t>
            </w:r>
          </w:p>
        </w:tc>
      </w:tr>
      <w:tr w:rsidR="006703DF" w:rsidRPr="00C34C9E" w14:paraId="57C1F116" w14:textId="77777777" w:rsidTr="00303B1A">
        <w:trPr>
          <w:jc w:val="center"/>
        </w:trPr>
        <w:tc>
          <w:tcPr>
            <w:tcW w:w="1928" w:type="dxa"/>
          </w:tcPr>
          <w:p w14:paraId="4F0D0B96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Đặt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hủy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đơn</w:t>
            </w:r>
            <w:proofErr w:type="spellEnd"/>
          </w:p>
        </w:tc>
        <w:tc>
          <w:tcPr>
            <w:tcW w:w="3572" w:type="dxa"/>
          </w:tcPr>
          <w:p w14:paraId="428262C4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Có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kiểm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tra</w:t>
            </w:r>
            <w:proofErr w:type="spellEnd"/>
            <w:r w:rsidRPr="00C34C9E">
              <w:t xml:space="preserve"> token </w:t>
            </w:r>
            <w:proofErr w:type="spellStart"/>
            <w:r w:rsidRPr="00C34C9E">
              <w:t>lặp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tồn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kho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trạng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thái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quyền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rollback.</w:t>
            </w:r>
          </w:p>
        </w:tc>
        <w:tc>
          <w:tcPr>
            <w:tcW w:w="3402" w:type="dxa"/>
          </w:tcPr>
          <w:p w14:paraId="1F13DAE9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t xml:space="preserve">Các ca </w:t>
            </w:r>
            <w:proofErr w:type="spellStart"/>
            <w:r w:rsidRPr="00C34C9E">
              <w:t>cạnh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tranh</w:t>
            </w:r>
            <w:proofErr w:type="spellEnd"/>
            <w:r w:rsidRPr="00C34C9E">
              <w:t xml:space="preserve"> MySQL </w:t>
            </w:r>
            <w:proofErr w:type="spellStart"/>
            <w:r w:rsidRPr="00C34C9E">
              <w:t>bổ</w:t>
            </w:r>
            <w:proofErr w:type="spellEnd"/>
            <w:r w:rsidRPr="00C34C9E">
              <w:t xml:space="preserve"> sung </w:t>
            </w:r>
            <w:proofErr w:type="spellStart"/>
            <w:r w:rsidRPr="00C34C9E">
              <w:t>nằm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trong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môi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trường</w:t>
            </w:r>
            <w:proofErr w:type="spellEnd"/>
            <w:r w:rsidRPr="00C34C9E">
              <w:t xml:space="preserve"> review </w:t>
            </w:r>
            <w:proofErr w:type="spellStart"/>
            <w:r w:rsidRPr="00C34C9E">
              <w:t>riêng</w:t>
            </w:r>
            <w:proofErr w:type="spellEnd"/>
            <w:r w:rsidRPr="00C34C9E">
              <w:t xml:space="preserve">; </w:t>
            </w:r>
            <w:proofErr w:type="spellStart"/>
            <w:r w:rsidRPr="00C34C9E">
              <w:t>không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cộng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vào</w:t>
            </w:r>
            <w:proofErr w:type="spellEnd"/>
            <w:r w:rsidRPr="00C34C9E">
              <w:t xml:space="preserve"> 88.</w:t>
            </w:r>
          </w:p>
        </w:tc>
      </w:tr>
      <w:tr w:rsidR="006703DF" w:rsidRPr="00C34C9E" w14:paraId="201DDB5E" w14:textId="77777777" w:rsidTr="00303B1A">
        <w:trPr>
          <w:jc w:val="center"/>
        </w:trPr>
        <w:tc>
          <w:tcPr>
            <w:tcW w:w="1928" w:type="dxa"/>
          </w:tcPr>
          <w:p w14:paraId="464ACE08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Tìm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bằng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ảnh</w:t>
            </w:r>
            <w:proofErr w:type="spellEnd"/>
          </w:p>
        </w:tc>
        <w:tc>
          <w:tcPr>
            <w:tcW w:w="3572" w:type="dxa"/>
          </w:tcPr>
          <w:p w14:paraId="3ECED81B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Có</w:t>
            </w:r>
            <w:proofErr w:type="spellEnd"/>
            <w:r w:rsidRPr="00C34C9E">
              <w:t xml:space="preserve"> test validation, </w:t>
            </w:r>
            <w:proofErr w:type="spellStart"/>
            <w:r w:rsidRPr="00C34C9E">
              <w:t>lọc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kết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quả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không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lưu</w:t>
            </w:r>
            <w:proofErr w:type="spellEnd"/>
            <w:r w:rsidRPr="00C34C9E">
              <w:t xml:space="preserve"> query, </w:t>
            </w:r>
            <w:proofErr w:type="spellStart"/>
            <w:r w:rsidRPr="00C34C9E">
              <w:t>thiếu</w:t>
            </w:r>
            <w:proofErr w:type="spellEnd"/>
            <w:r w:rsidRPr="00C34C9E">
              <w:t xml:space="preserve"> catalog </w:t>
            </w:r>
            <w:proofErr w:type="spellStart"/>
            <w:r w:rsidRPr="00C34C9E">
              <w:lastRenderedPageBreak/>
              <w:t>và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lỗi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dịch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vụ</w:t>
            </w:r>
            <w:proofErr w:type="spellEnd"/>
            <w:r w:rsidRPr="00C34C9E">
              <w:t>.</w:t>
            </w:r>
          </w:p>
        </w:tc>
        <w:tc>
          <w:tcPr>
            <w:tcW w:w="3402" w:type="dxa"/>
          </w:tcPr>
          <w:p w14:paraId="20455D6D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lastRenderedPageBreak/>
              <w:t xml:space="preserve">Test PHP </w:t>
            </w:r>
            <w:proofErr w:type="spellStart"/>
            <w:r w:rsidRPr="00C34C9E">
              <w:t>không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thay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cho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đo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chất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lượng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mô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hình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bằng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ảnh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lastRenderedPageBreak/>
              <w:t>độc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lập</w:t>
            </w:r>
            <w:proofErr w:type="spellEnd"/>
            <w:r w:rsidRPr="00C34C9E">
              <w:t>.</w:t>
            </w:r>
          </w:p>
        </w:tc>
      </w:tr>
      <w:tr w:rsidR="006703DF" w:rsidRPr="00C34C9E" w14:paraId="21FAC6F8" w14:textId="77777777" w:rsidTr="00303B1A">
        <w:trPr>
          <w:jc w:val="center"/>
        </w:trPr>
        <w:tc>
          <w:tcPr>
            <w:tcW w:w="1928" w:type="dxa"/>
          </w:tcPr>
          <w:p w14:paraId="3475648A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lastRenderedPageBreak/>
              <w:t xml:space="preserve">Seeder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ảnh</w:t>
            </w:r>
            <w:proofErr w:type="spellEnd"/>
          </w:p>
        </w:tc>
        <w:tc>
          <w:tcPr>
            <w:tcW w:w="3572" w:type="dxa"/>
          </w:tcPr>
          <w:p w14:paraId="169ECF3D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Có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kiểm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tra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giữ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dữ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liệu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tùy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chỉnh</w:t>
            </w:r>
            <w:proofErr w:type="spellEnd"/>
            <w:r w:rsidRPr="00C34C9E">
              <w:t xml:space="preserve">, </w:t>
            </w:r>
            <w:proofErr w:type="spellStart"/>
            <w:r w:rsidRPr="00C34C9E">
              <w:t>giữ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ảnh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hiện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hữu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nâng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ảnh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mẫu</w:t>
            </w:r>
            <w:proofErr w:type="spellEnd"/>
            <w:r w:rsidRPr="00C34C9E">
              <w:t>.</w:t>
            </w:r>
          </w:p>
        </w:tc>
        <w:tc>
          <w:tcPr>
            <w:tcW w:w="3402" w:type="dxa"/>
          </w:tcPr>
          <w:p w14:paraId="6581071D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Không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xác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nhận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bản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quyền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mọi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ảnh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bằng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bộ</w:t>
            </w:r>
            <w:proofErr w:type="spellEnd"/>
            <w:r w:rsidRPr="00C34C9E">
              <w:t xml:space="preserve"> test.</w:t>
            </w:r>
          </w:p>
        </w:tc>
      </w:tr>
      <w:tr w:rsidR="006703DF" w:rsidRPr="00C34C9E" w14:paraId="6CA6394D" w14:textId="77777777" w:rsidTr="00303B1A">
        <w:trPr>
          <w:jc w:val="center"/>
        </w:trPr>
        <w:tc>
          <w:tcPr>
            <w:tcW w:w="1928" w:type="dxa"/>
          </w:tcPr>
          <w:p w14:paraId="2CAFCCFF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t xml:space="preserve">Cài </w:t>
            </w:r>
            <w:proofErr w:type="spellStart"/>
            <w:r w:rsidRPr="00C34C9E">
              <w:t>sạch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cùng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máy</w:t>
            </w:r>
            <w:proofErr w:type="spellEnd"/>
          </w:p>
        </w:tc>
        <w:tc>
          <w:tcPr>
            <w:tcW w:w="3572" w:type="dxa"/>
          </w:tcPr>
          <w:p w14:paraId="6F580F40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r w:rsidRPr="00C34C9E">
              <w:t xml:space="preserve">Clone </w:t>
            </w:r>
            <w:proofErr w:type="spellStart"/>
            <w:r w:rsidRPr="00C34C9E">
              <w:t>và</w:t>
            </w:r>
            <w:proofErr w:type="spellEnd"/>
            <w:r w:rsidRPr="00C34C9E">
              <w:t xml:space="preserve"> Composer </w:t>
            </w:r>
            <w:proofErr w:type="spellStart"/>
            <w:r w:rsidRPr="00C34C9E">
              <w:t>từ</w:t>
            </w:r>
            <w:proofErr w:type="spellEnd"/>
            <w:r w:rsidRPr="00C34C9E">
              <w:t xml:space="preserve"> lock, migrate/seed, storage link </w:t>
            </w:r>
            <w:proofErr w:type="spellStart"/>
            <w:r w:rsidRPr="00C34C9E">
              <w:t>đã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chạy</w:t>
            </w:r>
            <w:proofErr w:type="spellEnd"/>
            <w:r w:rsidRPr="00C34C9E">
              <w:t xml:space="preserve"> ở </w:t>
            </w:r>
            <w:proofErr w:type="spellStart"/>
            <w:r w:rsidRPr="00C34C9E">
              <w:t>bản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nghiệp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vụ</w:t>
            </w:r>
            <w:proofErr w:type="spellEnd"/>
            <w:r w:rsidRPr="00C34C9E">
              <w:t>.</w:t>
            </w:r>
          </w:p>
        </w:tc>
        <w:tc>
          <w:tcPr>
            <w:tcW w:w="3402" w:type="dxa"/>
          </w:tcPr>
          <w:p w14:paraId="204E086E" w14:textId="77777777" w:rsidR="006703DF" w:rsidRPr="00C34C9E" w:rsidRDefault="00000000" w:rsidP="00C34C9E">
            <w:pPr>
              <w:spacing w:after="40" w:line="360" w:lineRule="auto"/>
              <w:ind w:firstLine="0"/>
              <w:jc w:val="left"/>
            </w:pPr>
            <w:proofErr w:type="spellStart"/>
            <w:r w:rsidRPr="00C34C9E">
              <w:t>Không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thay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cho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cài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trên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một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máy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vật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lý</w:t>
            </w:r>
            <w:proofErr w:type="spellEnd"/>
            <w:r w:rsidRPr="00C34C9E">
              <w:t xml:space="preserve"> </w:t>
            </w:r>
            <w:proofErr w:type="spellStart"/>
            <w:r w:rsidRPr="00C34C9E">
              <w:t>khác</w:t>
            </w:r>
            <w:proofErr w:type="spellEnd"/>
            <w:r w:rsidRPr="00C34C9E">
              <w:t>.</w:t>
            </w:r>
          </w:p>
        </w:tc>
      </w:tr>
    </w:tbl>
    <w:p w14:paraId="3FF13AE8" w14:textId="77777777" w:rsidR="006703DF" w:rsidRPr="00C34C9E" w:rsidRDefault="006703DF" w:rsidP="00C34C9E">
      <w:pPr>
        <w:spacing w:after="0" w:line="360" w:lineRule="auto"/>
      </w:pPr>
    </w:p>
    <w:p w14:paraId="246D9A8B" w14:textId="77777777" w:rsidR="006703DF" w:rsidRPr="00C34C9E" w:rsidRDefault="00000000" w:rsidP="00F457C7">
      <w:pPr>
        <w:spacing w:line="360" w:lineRule="auto"/>
        <w:ind w:firstLine="720"/>
      </w:pPr>
      <w:proofErr w:type="spellStart"/>
      <w:r w:rsidRPr="00C34C9E">
        <w:t>Nhóm</w:t>
      </w:r>
      <w:proofErr w:type="spellEnd"/>
      <w:r w:rsidRPr="00C34C9E">
        <w:t xml:space="preserve"> </w:t>
      </w:r>
      <w:proofErr w:type="spellStart"/>
      <w:r w:rsidRPr="00C34C9E">
        <w:t>phân</w:t>
      </w:r>
      <w:proofErr w:type="spellEnd"/>
      <w:r w:rsidRPr="00C34C9E">
        <w:t xml:space="preserve"> </w:t>
      </w:r>
      <w:proofErr w:type="spellStart"/>
      <w:r w:rsidRPr="00C34C9E">
        <w:t>biệt</w:t>
      </w:r>
      <w:proofErr w:type="spellEnd"/>
      <w:r w:rsidRPr="00C34C9E">
        <w:t xml:space="preserve"> </w:t>
      </w:r>
      <w:proofErr w:type="spellStart"/>
      <w:r w:rsidRPr="00C34C9E">
        <w:t>ba</w:t>
      </w:r>
      <w:proofErr w:type="spellEnd"/>
      <w:r w:rsidRPr="00C34C9E">
        <w:t xml:space="preserve"> </w:t>
      </w:r>
      <w:proofErr w:type="spellStart"/>
      <w:r w:rsidRPr="00C34C9E">
        <w:t>loại</w:t>
      </w:r>
      <w:proofErr w:type="spellEnd"/>
      <w:r w:rsidRPr="00C34C9E">
        <w:t xml:space="preserve"> </w:t>
      </w:r>
      <w:proofErr w:type="spellStart"/>
      <w:r w:rsidRPr="00C34C9E">
        <w:t>bằng</w:t>
      </w:r>
      <w:proofErr w:type="spellEnd"/>
      <w:r w:rsidRPr="00C34C9E">
        <w:t xml:space="preserve"> </w:t>
      </w:r>
      <w:proofErr w:type="spellStart"/>
      <w:r w:rsidRPr="00C34C9E">
        <w:t>chứng</w:t>
      </w:r>
      <w:proofErr w:type="spellEnd"/>
      <w:r w:rsidRPr="00C34C9E">
        <w:t xml:space="preserve">: test </w:t>
      </w:r>
      <w:proofErr w:type="spellStart"/>
      <w:r w:rsidRPr="00C34C9E">
        <w:t>tự</w:t>
      </w:r>
      <w:proofErr w:type="spellEnd"/>
      <w:r w:rsidRPr="00C34C9E">
        <w:t xml:space="preserve"> </w:t>
      </w:r>
      <w:proofErr w:type="spellStart"/>
      <w:r w:rsidRPr="00C34C9E">
        <w:t>động</w:t>
      </w:r>
      <w:proofErr w:type="spellEnd"/>
      <w:r w:rsidRPr="00C34C9E">
        <w:t xml:space="preserve">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tra</w:t>
      </w:r>
      <w:proofErr w:type="spellEnd"/>
      <w:r w:rsidRPr="00C34C9E">
        <w:t xml:space="preserve"> </w:t>
      </w:r>
      <w:proofErr w:type="spellStart"/>
      <w:r w:rsidRPr="00C34C9E">
        <w:t>điều</w:t>
      </w:r>
      <w:proofErr w:type="spellEnd"/>
      <w:r w:rsidRPr="00C34C9E">
        <w:t xml:space="preserve"> </w:t>
      </w:r>
      <w:proofErr w:type="spellStart"/>
      <w:r w:rsidRPr="00C34C9E">
        <w:t>kiện</w:t>
      </w:r>
      <w:proofErr w:type="spellEnd"/>
      <w:r w:rsidRPr="00C34C9E">
        <w:t xml:space="preserve"> </w:t>
      </w:r>
      <w:proofErr w:type="spellStart"/>
      <w:r w:rsidRPr="00C34C9E">
        <w:t>mã</w:t>
      </w:r>
      <w:proofErr w:type="spellEnd"/>
      <w:r w:rsidRPr="00C34C9E">
        <w:t xml:space="preserve"> </w:t>
      </w:r>
      <w:proofErr w:type="spellStart"/>
      <w:r w:rsidRPr="00C34C9E">
        <w:t>nguồn</w:t>
      </w:r>
      <w:proofErr w:type="spellEnd"/>
      <w:r w:rsidRPr="00C34C9E">
        <w:t xml:space="preserve">; </w:t>
      </w:r>
      <w:proofErr w:type="spellStart"/>
      <w:r w:rsidRPr="00C34C9E">
        <w:t>thao</w:t>
      </w:r>
      <w:proofErr w:type="spellEnd"/>
      <w:r w:rsidRPr="00C34C9E">
        <w:t xml:space="preserve"> </w:t>
      </w:r>
      <w:proofErr w:type="spellStart"/>
      <w:r w:rsidRPr="00C34C9E">
        <w:t>tác</w:t>
      </w:r>
      <w:proofErr w:type="spellEnd"/>
      <w:r w:rsidRPr="00C34C9E">
        <w:t xml:space="preserve"> </w:t>
      </w:r>
      <w:proofErr w:type="spellStart"/>
      <w:r w:rsidRPr="00C34C9E">
        <w:t>trình</w:t>
      </w:r>
      <w:proofErr w:type="spellEnd"/>
      <w:r w:rsidRPr="00C34C9E">
        <w:t xml:space="preserve"> </w:t>
      </w:r>
      <w:proofErr w:type="spellStart"/>
      <w:r w:rsidRPr="00C34C9E">
        <w:t>duyệt</w:t>
      </w:r>
      <w:proofErr w:type="spellEnd"/>
      <w:r w:rsidRPr="00C34C9E">
        <w:t xml:space="preserve">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tra</w:t>
      </w:r>
      <w:proofErr w:type="spellEnd"/>
      <w:r w:rsidRPr="00C34C9E">
        <w:t xml:space="preserve">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luồng</w:t>
      </w:r>
      <w:proofErr w:type="spellEnd"/>
      <w:r w:rsidRPr="00C34C9E">
        <w:t xml:space="preserve"> </w:t>
      </w:r>
      <w:proofErr w:type="spellStart"/>
      <w:r w:rsidRPr="00C34C9E">
        <w:t>người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</w:t>
      </w:r>
      <w:proofErr w:type="spellStart"/>
      <w:r w:rsidRPr="00C34C9E">
        <w:t>cụ</w:t>
      </w:r>
      <w:proofErr w:type="spellEnd"/>
      <w:r w:rsidRPr="00C34C9E">
        <w:t xml:space="preserve"> </w:t>
      </w:r>
      <w:proofErr w:type="spellStart"/>
      <w:r w:rsidRPr="00C34C9E">
        <w:t>thể</w:t>
      </w:r>
      <w:proofErr w:type="spellEnd"/>
      <w:r w:rsidRPr="00C34C9E">
        <w:t xml:space="preserve">; </w:t>
      </w:r>
      <w:proofErr w:type="spellStart"/>
      <w:r w:rsidRPr="00C34C9E">
        <w:t>đối</w:t>
      </w:r>
      <w:proofErr w:type="spellEnd"/>
      <w:r w:rsidRPr="00C34C9E">
        <w:t xml:space="preserve"> </w:t>
      </w:r>
      <w:proofErr w:type="spellStart"/>
      <w:r w:rsidRPr="00C34C9E">
        <w:t>chiếu</w:t>
      </w:r>
      <w:proofErr w:type="spellEnd"/>
      <w:r w:rsidRPr="00C34C9E">
        <w:t xml:space="preserve"> DB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tra</w:t>
      </w:r>
      <w:proofErr w:type="spellEnd"/>
      <w:r w:rsidRPr="00C34C9E">
        <w:t xml:space="preserve"> </w:t>
      </w:r>
      <w:proofErr w:type="spellStart"/>
      <w:r w:rsidRPr="00C34C9E">
        <w:t>trạng</w:t>
      </w:r>
      <w:proofErr w:type="spellEnd"/>
      <w:r w:rsidRPr="00C34C9E">
        <w:t xml:space="preserve"> </w:t>
      </w:r>
      <w:proofErr w:type="spellStart"/>
      <w:r w:rsidRPr="00C34C9E">
        <w:t>thái</w:t>
      </w:r>
      <w:proofErr w:type="spellEnd"/>
      <w:r w:rsidRPr="00C34C9E">
        <w:t xml:space="preserve"> </w:t>
      </w:r>
      <w:proofErr w:type="spellStart"/>
      <w:r w:rsidRPr="00C34C9E">
        <w:t>thực</w:t>
      </w:r>
      <w:proofErr w:type="spellEnd"/>
      <w:r w:rsidRPr="00C34C9E">
        <w:t xml:space="preserve"> </w:t>
      </w:r>
      <w:proofErr w:type="spellStart"/>
      <w:r w:rsidRPr="00C34C9E">
        <w:t>sự</w:t>
      </w:r>
      <w:proofErr w:type="spellEnd"/>
      <w:r w:rsidRPr="00C34C9E">
        <w:t xml:space="preserve">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lưu</w:t>
      </w:r>
      <w:proofErr w:type="spellEnd"/>
      <w:r w:rsidRPr="00C34C9E">
        <w:t xml:space="preserve">.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nhãn</w:t>
      </w:r>
      <w:proofErr w:type="spellEnd"/>
      <w:r w:rsidRPr="00C34C9E">
        <w:t xml:space="preserve"> </w:t>
      </w:r>
      <w:proofErr w:type="spellStart"/>
      <w:r w:rsidRPr="00C34C9E">
        <w:t>thành</w:t>
      </w:r>
      <w:proofErr w:type="spellEnd"/>
      <w:r w:rsidRPr="00C34C9E">
        <w:t xml:space="preserve"> </w:t>
      </w:r>
      <w:proofErr w:type="spellStart"/>
      <w:r w:rsidRPr="00C34C9E">
        <w:t>công</w:t>
      </w:r>
      <w:proofErr w:type="spellEnd"/>
      <w:r w:rsidRPr="00C34C9E">
        <w:t xml:space="preserve"> </w:t>
      </w:r>
      <w:proofErr w:type="spellStart"/>
      <w:r w:rsidRPr="00C34C9E">
        <w:t>trên</w:t>
      </w:r>
      <w:proofErr w:type="spellEnd"/>
      <w:r w:rsidRPr="00C34C9E">
        <w:t xml:space="preserve"> UI </w:t>
      </w:r>
      <w:proofErr w:type="spellStart"/>
      <w:r w:rsidRPr="00C34C9E">
        <w:t>chưa</w:t>
      </w:r>
      <w:proofErr w:type="spellEnd"/>
      <w:r w:rsidRPr="00C34C9E">
        <w:t xml:space="preserve"> </w:t>
      </w:r>
      <w:proofErr w:type="spellStart"/>
      <w:r w:rsidRPr="00C34C9E">
        <w:t>đủ</w:t>
      </w:r>
      <w:proofErr w:type="spellEnd"/>
      <w:r w:rsidRPr="00C34C9E">
        <w:t xml:space="preserve"> </w:t>
      </w:r>
      <w:proofErr w:type="spellStart"/>
      <w:r w:rsidRPr="00C34C9E">
        <w:t>để</w:t>
      </w:r>
      <w:proofErr w:type="spellEnd"/>
      <w:r w:rsidRPr="00C34C9E">
        <w:t xml:space="preserve"> </w:t>
      </w:r>
      <w:proofErr w:type="spellStart"/>
      <w:r w:rsidRPr="00C34C9E">
        <w:t>kết</w:t>
      </w:r>
      <w:proofErr w:type="spellEnd"/>
      <w:r w:rsidRPr="00C34C9E">
        <w:t xml:space="preserve"> </w:t>
      </w:r>
      <w:proofErr w:type="spellStart"/>
      <w:r w:rsidRPr="00C34C9E">
        <w:t>luận</w:t>
      </w:r>
      <w:proofErr w:type="spellEnd"/>
      <w:r w:rsidRPr="00C34C9E">
        <w:t xml:space="preserve"> </w:t>
      </w:r>
      <w:proofErr w:type="spellStart"/>
      <w:r w:rsidRPr="00C34C9E">
        <w:t>tiền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tồn</w:t>
      </w:r>
      <w:proofErr w:type="spellEnd"/>
      <w:r w:rsidRPr="00C34C9E">
        <w:t xml:space="preserve"> </w:t>
      </w:r>
      <w:proofErr w:type="spellStart"/>
      <w:r w:rsidRPr="00C34C9E">
        <w:t>kho</w:t>
      </w:r>
      <w:proofErr w:type="spellEnd"/>
      <w:r w:rsidRPr="00C34C9E">
        <w:t xml:space="preserve"> </w:t>
      </w:r>
      <w:proofErr w:type="spellStart"/>
      <w:r w:rsidRPr="00C34C9E">
        <w:t>đúng</w:t>
      </w:r>
      <w:proofErr w:type="spellEnd"/>
      <w:r w:rsidRPr="00C34C9E">
        <w:t xml:space="preserve">, </w:t>
      </w:r>
      <w:proofErr w:type="spellStart"/>
      <w:r w:rsidRPr="00C34C9E">
        <w:t>cũng</w:t>
      </w:r>
      <w:proofErr w:type="spellEnd"/>
      <w:r w:rsidRPr="00C34C9E">
        <w:t xml:space="preserve"> </w:t>
      </w:r>
      <w:proofErr w:type="spellStart"/>
      <w:r w:rsidRPr="00C34C9E">
        <w:t>như</w:t>
      </w:r>
      <w:proofErr w:type="spellEnd"/>
      <w:r w:rsidRPr="00C34C9E">
        <w:t xml:space="preserve"> test PHP </w:t>
      </w:r>
      <w:proofErr w:type="spellStart"/>
      <w:r w:rsidRPr="00C34C9E">
        <w:t>dùng</w:t>
      </w:r>
      <w:proofErr w:type="spellEnd"/>
      <w:r w:rsidRPr="00C34C9E">
        <w:t xml:space="preserve"> </w:t>
      </w:r>
      <w:proofErr w:type="spellStart"/>
      <w:r w:rsidRPr="00C34C9E">
        <w:t>dịch</w:t>
      </w:r>
      <w:proofErr w:type="spellEnd"/>
      <w:r w:rsidRPr="00C34C9E">
        <w:t xml:space="preserve"> </w:t>
      </w:r>
      <w:proofErr w:type="spellStart"/>
      <w:r w:rsidRPr="00C34C9E">
        <w:t>vụ</w:t>
      </w:r>
      <w:proofErr w:type="spellEnd"/>
      <w:r w:rsidRPr="00C34C9E">
        <w:t xml:space="preserve"> </w:t>
      </w:r>
      <w:proofErr w:type="spellStart"/>
      <w:r w:rsidRPr="00C34C9E">
        <w:t>giả</w:t>
      </w:r>
      <w:proofErr w:type="spellEnd"/>
      <w:r w:rsidRPr="00C34C9E">
        <w:t xml:space="preserve">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đủ</w:t>
      </w:r>
      <w:proofErr w:type="spellEnd"/>
      <w:r w:rsidRPr="00C34C9E">
        <w:t xml:space="preserve"> </w:t>
      </w:r>
      <w:proofErr w:type="spellStart"/>
      <w:r w:rsidRPr="00C34C9E">
        <w:t>để</w:t>
      </w:r>
      <w:proofErr w:type="spellEnd"/>
      <w:r w:rsidRPr="00C34C9E">
        <w:t xml:space="preserve"> </w:t>
      </w:r>
      <w:proofErr w:type="spellStart"/>
      <w:r w:rsidRPr="00C34C9E">
        <w:t>kết</w:t>
      </w:r>
      <w:proofErr w:type="spellEnd"/>
      <w:r w:rsidRPr="00C34C9E">
        <w:t xml:space="preserve"> </w:t>
      </w:r>
      <w:proofErr w:type="spellStart"/>
      <w:r w:rsidRPr="00C34C9E">
        <w:t>luận</w:t>
      </w:r>
      <w:proofErr w:type="spellEnd"/>
      <w:r w:rsidRPr="00C34C9E">
        <w:t xml:space="preserve"> </w:t>
      </w:r>
      <w:proofErr w:type="spellStart"/>
      <w:r w:rsidRPr="00C34C9E">
        <w:t>mô</w:t>
      </w:r>
      <w:proofErr w:type="spellEnd"/>
      <w:r w:rsidRPr="00C34C9E">
        <w:t xml:space="preserve"> </w:t>
      </w:r>
      <w:proofErr w:type="spellStart"/>
      <w:r w:rsidRPr="00C34C9E">
        <w:t>hình</w:t>
      </w:r>
      <w:proofErr w:type="spellEnd"/>
      <w:r w:rsidRPr="00C34C9E">
        <w:t xml:space="preserve"> </w:t>
      </w:r>
      <w:proofErr w:type="spellStart"/>
      <w:r w:rsidRPr="00C34C9E">
        <w:t>nhận</w:t>
      </w:r>
      <w:proofErr w:type="spellEnd"/>
      <w:r w:rsidRPr="00C34C9E">
        <w:t xml:space="preserve"> </w:t>
      </w:r>
      <w:proofErr w:type="spellStart"/>
      <w:r w:rsidRPr="00C34C9E">
        <w:t>ra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thật</w:t>
      </w:r>
      <w:proofErr w:type="spellEnd"/>
      <w:r w:rsidRPr="00C34C9E">
        <w:t>.</w:t>
      </w:r>
    </w:p>
    <w:p w14:paraId="1BCE8C2F" w14:textId="77777777" w:rsidR="006703DF" w:rsidRPr="00C34C9E" w:rsidRDefault="00000000" w:rsidP="00F457C7">
      <w:pPr>
        <w:spacing w:line="360" w:lineRule="auto"/>
        <w:ind w:firstLine="720"/>
      </w:pPr>
      <w:proofErr w:type="spellStart"/>
      <w:r w:rsidRPr="00C34C9E">
        <w:t>Với</w:t>
      </w:r>
      <w:proofErr w:type="spellEnd"/>
      <w:r w:rsidRPr="00C34C9E">
        <w:t xml:space="preserve"> </w:t>
      </w:r>
      <w:proofErr w:type="spellStart"/>
      <w:r w:rsidRPr="00C34C9E">
        <w:t>tìm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, </w:t>
      </w:r>
      <w:proofErr w:type="spellStart"/>
      <w:r w:rsidRPr="00C34C9E">
        <w:t>nhóm</w:t>
      </w:r>
      <w:proofErr w:type="spellEnd"/>
      <w:r w:rsidRPr="00C34C9E">
        <w:t xml:space="preserve">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chạy</w:t>
      </w:r>
      <w:proofErr w:type="spellEnd"/>
      <w:r w:rsidRPr="00C34C9E">
        <w:t xml:space="preserve"> </w:t>
      </w:r>
      <w:proofErr w:type="spellStart"/>
      <w:r w:rsidRPr="00C34C9E">
        <w:t>mô</w:t>
      </w:r>
      <w:proofErr w:type="spellEnd"/>
      <w:r w:rsidRPr="00C34C9E">
        <w:t xml:space="preserve"> </w:t>
      </w:r>
      <w:proofErr w:type="spellStart"/>
      <w:r w:rsidRPr="00C34C9E">
        <w:t>hình</w:t>
      </w:r>
      <w:proofErr w:type="spellEnd"/>
      <w:r w:rsidRPr="00C34C9E">
        <w:t xml:space="preserve"> </w:t>
      </w:r>
      <w:proofErr w:type="spellStart"/>
      <w:r w:rsidRPr="00C34C9E">
        <w:t>thật</w:t>
      </w:r>
      <w:proofErr w:type="spellEnd"/>
      <w:r w:rsidRPr="00C34C9E">
        <w:t xml:space="preserve"> </w:t>
      </w:r>
      <w:proofErr w:type="spellStart"/>
      <w:r w:rsidRPr="00C34C9E">
        <w:t>bằng</w:t>
      </w:r>
      <w:proofErr w:type="spellEnd"/>
      <w:r w:rsidRPr="00C34C9E">
        <w:t xml:space="preserve"> </w:t>
      </w:r>
      <w:proofErr w:type="spellStart"/>
      <w:r w:rsidRPr="00C34C9E">
        <w:t>các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catalog </w:t>
      </w:r>
      <w:proofErr w:type="spellStart"/>
      <w:r w:rsidRPr="00C34C9E">
        <w:t>xoay</w:t>
      </w:r>
      <w:proofErr w:type="spellEnd"/>
      <w:r w:rsidRPr="00C34C9E">
        <w:t xml:space="preserve"> 8 </w:t>
      </w:r>
      <w:proofErr w:type="spellStart"/>
      <w:r w:rsidRPr="00C34C9E">
        <w:t>độ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giảm</w:t>
      </w:r>
      <w:proofErr w:type="spellEnd"/>
      <w:r w:rsidRPr="00C34C9E">
        <w:t xml:space="preserve"> </w:t>
      </w:r>
      <w:proofErr w:type="spellStart"/>
      <w:r w:rsidRPr="00C34C9E">
        <w:t>sáng</w:t>
      </w:r>
      <w:proofErr w:type="spellEnd"/>
      <w:r w:rsidRPr="00C34C9E">
        <w:t xml:space="preserve"> </w:t>
      </w:r>
      <w:proofErr w:type="spellStart"/>
      <w:r w:rsidRPr="00C34C9E">
        <w:t>còn</w:t>
      </w:r>
      <w:proofErr w:type="spellEnd"/>
      <w:r w:rsidRPr="00C34C9E">
        <w:t xml:space="preserve"> 0,85. </w:t>
      </w:r>
      <w:proofErr w:type="spellStart"/>
      <w:r w:rsidRPr="00C34C9E">
        <w:t>Tám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thử</w:t>
      </w:r>
      <w:proofErr w:type="spellEnd"/>
      <w:r w:rsidRPr="00C34C9E">
        <w:t xml:space="preserve"> </w:t>
      </w:r>
      <w:proofErr w:type="spellStart"/>
      <w:r w:rsidRPr="00C34C9E">
        <w:t>đều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sản</w:t>
      </w:r>
      <w:proofErr w:type="spellEnd"/>
      <w:r w:rsidRPr="00C34C9E">
        <w:t xml:space="preserve"> </w:t>
      </w:r>
      <w:proofErr w:type="spellStart"/>
      <w:r w:rsidRPr="00C34C9E">
        <w:t>phẩm</w:t>
      </w:r>
      <w:proofErr w:type="spellEnd"/>
      <w:r w:rsidRPr="00C34C9E">
        <w:t xml:space="preserve"> </w:t>
      </w:r>
      <w:proofErr w:type="spellStart"/>
      <w:r w:rsidRPr="00C34C9E">
        <w:t>đúng</w:t>
      </w:r>
      <w:proofErr w:type="spellEnd"/>
      <w:r w:rsidRPr="00C34C9E">
        <w:t xml:space="preserve"> ở </w:t>
      </w:r>
      <w:proofErr w:type="spellStart"/>
      <w:r w:rsidRPr="00C34C9E">
        <w:t>vị</w:t>
      </w:r>
      <w:proofErr w:type="spellEnd"/>
      <w:r w:rsidRPr="00C34C9E">
        <w:t xml:space="preserve"> </w:t>
      </w:r>
      <w:proofErr w:type="spellStart"/>
      <w:r w:rsidRPr="00C34C9E">
        <w:t>trí</w:t>
      </w:r>
      <w:proofErr w:type="spellEnd"/>
      <w:r w:rsidRPr="00C34C9E">
        <w:t xml:space="preserve"> </w:t>
      </w:r>
      <w:proofErr w:type="spellStart"/>
      <w:r w:rsidRPr="00C34C9E">
        <w:t>đầu</w:t>
      </w:r>
      <w:proofErr w:type="spellEnd"/>
      <w:r w:rsidRPr="00C34C9E">
        <w:t xml:space="preserve"> </w:t>
      </w:r>
      <w:proofErr w:type="spellStart"/>
      <w:r w:rsidRPr="00C34C9E">
        <w:t>trong</w:t>
      </w:r>
      <w:proofErr w:type="spellEnd"/>
      <w:r w:rsidRPr="00C34C9E">
        <w:t xml:space="preserve"> </w:t>
      </w:r>
      <w:proofErr w:type="spellStart"/>
      <w:r w:rsidRPr="00C34C9E">
        <w:t>tập</w:t>
      </w:r>
      <w:proofErr w:type="spellEnd"/>
      <w:r w:rsidRPr="00C34C9E">
        <w:t xml:space="preserve"> </w:t>
      </w:r>
      <w:proofErr w:type="spellStart"/>
      <w:r w:rsidRPr="00C34C9E">
        <w:t>đó</w:t>
      </w:r>
      <w:proofErr w:type="spellEnd"/>
      <w:r w:rsidRPr="00C34C9E">
        <w:t xml:space="preserve">. </w:t>
      </w:r>
      <w:proofErr w:type="spellStart"/>
      <w:r w:rsidRPr="00C34C9E">
        <w:t>Mẫu</w:t>
      </w:r>
      <w:proofErr w:type="spellEnd"/>
      <w:r w:rsidRPr="00C34C9E">
        <w:t xml:space="preserve"> </w:t>
      </w:r>
      <w:proofErr w:type="spellStart"/>
      <w:r w:rsidRPr="00C34C9E">
        <w:t>nhỏ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nguồn</w:t>
      </w:r>
      <w:proofErr w:type="spellEnd"/>
      <w:r w:rsidRPr="00C34C9E">
        <w:t xml:space="preserve"> </w:t>
      </w:r>
      <w:proofErr w:type="spellStart"/>
      <w:r w:rsidRPr="00C34C9E">
        <w:t>từ</w:t>
      </w:r>
      <w:proofErr w:type="spellEnd"/>
      <w:r w:rsidRPr="00C34C9E">
        <w:t xml:space="preserve"> catalog </w:t>
      </w:r>
      <w:proofErr w:type="spellStart"/>
      <w:r w:rsidRPr="00C34C9E">
        <w:t>nên</w:t>
      </w:r>
      <w:proofErr w:type="spellEnd"/>
      <w:r w:rsidRPr="00C34C9E">
        <w:t xml:space="preserve"> </w:t>
      </w:r>
      <w:proofErr w:type="spellStart"/>
      <w:r w:rsidRPr="00C34C9E">
        <w:t>chỉ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</w:t>
      </w:r>
      <w:proofErr w:type="spellStart"/>
      <w:r w:rsidRPr="00C34C9E">
        <w:t>như</w:t>
      </w:r>
      <w:proofErr w:type="spellEnd"/>
      <w:r w:rsidRPr="00C34C9E">
        <w:t xml:space="preserve">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tra</w:t>
      </w:r>
      <w:proofErr w:type="spellEnd"/>
      <w:r w:rsidRPr="00C34C9E">
        <w:t xml:space="preserve"> </w:t>
      </w:r>
      <w:proofErr w:type="spellStart"/>
      <w:r w:rsidRPr="00C34C9E">
        <w:t>kỹ</w:t>
      </w:r>
      <w:proofErr w:type="spellEnd"/>
      <w:r w:rsidRPr="00C34C9E">
        <w:t xml:space="preserve"> </w:t>
      </w:r>
      <w:proofErr w:type="spellStart"/>
      <w:r w:rsidRPr="00C34C9E">
        <w:t>thuật</w:t>
      </w:r>
      <w:proofErr w:type="spellEnd"/>
      <w:r w:rsidRPr="00C34C9E">
        <w:t xml:space="preserve"> </w:t>
      </w:r>
      <w:proofErr w:type="spellStart"/>
      <w:r w:rsidRPr="00C34C9E">
        <w:t>nội</w:t>
      </w:r>
      <w:proofErr w:type="spellEnd"/>
      <w:r w:rsidRPr="00C34C9E">
        <w:t xml:space="preserve"> </w:t>
      </w:r>
      <w:proofErr w:type="spellStart"/>
      <w:r w:rsidRPr="00C34C9E">
        <w:t>bộ</w:t>
      </w:r>
      <w:proofErr w:type="spellEnd"/>
      <w:r w:rsidRPr="00C34C9E">
        <w:t xml:space="preserve">;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ghi</w:t>
      </w:r>
      <w:proofErr w:type="spellEnd"/>
      <w:r w:rsidRPr="00C34C9E">
        <w:t xml:space="preserve"> </w:t>
      </w:r>
      <w:proofErr w:type="spellStart"/>
      <w:r w:rsidRPr="00C34C9E">
        <w:t>thành</w:t>
      </w:r>
      <w:proofErr w:type="spellEnd"/>
      <w:r w:rsidRPr="00C34C9E">
        <w:t xml:space="preserve"> </w:t>
      </w:r>
      <w:proofErr w:type="spellStart"/>
      <w:r w:rsidRPr="00C34C9E">
        <w:t>tỷ</w:t>
      </w:r>
      <w:proofErr w:type="spellEnd"/>
      <w:r w:rsidRPr="00C34C9E">
        <w:t xml:space="preserve"> </w:t>
      </w:r>
      <w:proofErr w:type="spellStart"/>
      <w:r w:rsidRPr="00C34C9E">
        <w:t>lệ</w:t>
      </w:r>
      <w:proofErr w:type="spellEnd"/>
      <w:r w:rsidRPr="00C34C9E">
        <w:t xml:space="preserve"> </w:t>
      </w:r>
      <w:proofErr w:type="spellStart"/>
      <w:r w:rsidRPr="00C34C9E">
        <w:t>chính</w:t>
      </w:r>
      <w:proofErr w:type="spellEnd"/>
      <w:r w:rsidRPr="00C34C9E">
        <w:t xml:space="preserve"> </w:t>
      </w:r>
      <w:proofErr w:type="spellStart"/>
      <w:r w:rsidRPr="00C34C9E">
        <w:t>xác</w:t>
      </w:r>
      <w:proofErr w:type="spellEnd"/>
      <w:r w:rsidRPr="00C34C9E">
        <w:t xml:space="preserve"> </w:t>
      </w:r>
      <w:proofErr w:type="spellStart"/>
      <w:r w:rsidRPr="00C34C9E">
        <w:t>của</w:t>
      </w:r>
      <w:proofErr w:type="spellEnd"/>
      <w:r w:rsidRPr="00C34C9E">
        <w:t xml:space="preserve"> </w:t>
      </w:r>
      <w:proofErr w:type="spellStart"/>
      <w:r w:rsidRPr="00C34C9E">
        <w:t>ứng</w:t>
      </w:r>
      <w:proofErr w:type="spellEnd"/>
      <w:r w:rsidRPr="00C34C9E">
        <w:t xml:space="preserve"> </w:t>
      </w:r>
      <w:proofErr w:type="spellStart"/>
      <w:r w:rsidRPr="00C34C9E">
        <w:t>dụng</w:t>
      </w:r>
      <w:proofErr w:type="spellEnd"/>
      <w:r w:rsidRPr="00C34C9E">
        <w:t>.</w:t>
      </w:r>
    </w:p>
    <w:p w14:paraId="5DE497B4" w14:textId="77777777" w:rsidR="006703DF" w:rsidRPr="00C34C9E" w:rsidRDefault="00000000" w:rsidP="00F457C7">
      <w:pPr>
        <w:spacing w:line="360" w:lineRule="auto"/>
        <w:ind w:firstLine="720"/>
      </w:pPr>
      <w:proofErr w:type="spellStart"/>
      <w:r w:rsidRPr="00C34C9E">
        <w:t>Nhóm</w:t>
      </w:r>
      <w:proofErr w:type="spellEnd"/>
      <w:r w:rsidRPr="00C34C9E">
        <w:t xml:space="preserve"> </w:t>
      </w:r>
      <w:proofErr w:type="spellStart"/>
      <w:r w:rsidRPr="00C34C9E">
        <w:t>cũng</w:t>
      </w:r>
      <w:proofErr w:type="spellEnd"/>
      <w:r w:rsidRPr="00C34C9E">
        <w:t xml:space="preserve"> </w:t>
      </w:r>
      <w:proofErr w:type="spellStart"/>
      <w:r w:rsidRPr="00C34C9E">
        <w:t>thử</w:t>
      </w:r>
      <w:proofErr w:type="spellEnd"/>
      <w:r w:rsidRPr="00C34C9E">
        <w:t xml:space="preserve"> </w:t>
      </w:r>
      <w:proofErr w:type="spellStart"/>
      <w:r w:rsidRPr="00C34C9E">
        <w:t>tắt</w:t>
      </w:r>
      <w:proofErr w:type="spellEnd"/>
      <w:r w:rsidRPr="00C34C9E">
        <w:t xml:space="preserve"> Python </w:t>
      </w:r>
      <w:proofErr w:type="spellStart"/>
      <w:r w:rsidRPr="00C34C9E">
        <w:t>để</w:t>
      </w:r>
      <w:proofErr w:type="spellEnd"/>
      <w:r w:rsidRPr="00C34C9E">
        <w:t xml:space="preserve"> </w:t>
      </w:r>
      <w:proofErr w:type="spellStart"/>
      <w:r w:rsidRPr="00C34C9E">
        <w:t>xem</w:t>
      </w:r>
      <w:proofErr w:type="spellEnd"/>
      <w:r w:rsidRPr="00C34C9E">
        <w:t xml:space="preserve"> Laravel </w:t>
      </w:r>
      <w:proofErr w:type="spellStart"/>
      <w:r w:rsidRPr="00C34C9E">
        <w:t>xử</w:t>
      </w:r>
      <w:proofErr w:type="spellEnd"/>
      <w:r w:rsidRPr="00C34C9E">
        <w:t xml:space="preserve"> </w:t>
      </w:r>
      <w:proofErr w:type="spellStart"/>
      <w:r w:rsidRPr="00C34C9E">
        <w:t>lý</w:t>
      </w:r>
      <w:proofErr w:type="spellEnd"/>
      <w:r w:rsidRPr="00C34C9E">
        <w:t xml:space="preserve"> </w:t>
      </w:r>
      <w:proofErr w:type="spellStart"/>
      <w:r w:rsidRPr="00C34C9E">
        <w:t>lỗi</w:t>
      </w:r>
      <w:proofErr w:type="spellEnd"/>
      <w:r w:rsidRPr="00C34C9E">
        <w:t xml:space="preserve">. Trang </w:t>
      </w:r>
      <w:proofErr w:type="spellStart"/>
      <w:r w:rsidRPr="00C34C9E">
        <w:t>trả</w:t>
      </w:r>
      <w:proofErr w:type="spellEnd"/>
      <w:r w:rsidRPr="00C34C9E">
        <w:t xml:space="preserve"> </w:t>
      </w:r>
      <w:proofErr w:type="spellStart"/>
      <w:r w:rsidRPr="00C34C9E">
        <w:t>thông</w:t>
      </w:r>
      <w:proofErr w:type="spellEnd"/>
      <w:r w:rsidRPr="00C34C9E">
        <w:t xml:space="preserve"> </w:t>
      </w:r>
      <w:proofErr w:type="spellStart"/>
      <w:r w:rsidRPr="00C34C9E">
        <w:t>báo</w:t>
      </w:r>
      <w:proofErr w:type="spellEnd"/>
      <w:r w:rsidRPr="00C34C9E">
        <w:t xml:space="preserve"> </w:t>
      </w:r>
      <w:proofErr w:type="spellStart"/>
      <w:r w:rsidRPr="00C34C9E">
        <w:t>tiếng</w:t>
      </w:r>
      <w:proofErr w:type="spellEnd"/>
      <w:r w:rsidRPr="00C34C9E">
        <w:t xml:space="preserve"> Việt,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lộ</w:t>
      </w:r>
      <w:proofErr w:type="spellEnd"/>
      <w:r w:rsidRPr="00C34C9E">
        <w:t xml:space="preserve"> </w:t>
      </w:r>
      <w:proofErr w:type="spellStart"/>
      <w:r w:rsidRPr="00C34C9E">
        <w:t>đường</w:t>
      </w:r>
      <w:proofErr w:type="spellEnd"/>
      <w:r w:rsidRPr="00C34C9E">
        <w:t xml:space="preserve"> </w:t>
      </w:r>
      <w:proofErr w:type="spellStart"/>
      <w:r w:rsidRPr="00C34C9E">
        <w:t>dẫn</w:t>
      </w:r>
      <w:proofErr w:type="spellEnd"/>
      <w:r w:rsidRPr="00C34C9E">
        <w:t xml:space="preserve"> </w:t>
      </w:r>
      <w:proofErr w:type="spellStart"/>
      <w:r w:rsidRPr="00C34C9E">
        <w:t>nội</w:t>
      </w:r>
      <w:proofErr w:type="spellEnd"/>
      <w:r w:rsidRPr="00C34C9E">
        <w:t xml:space="preserve"> </w:t>
      </w:r>
      <w:proofErr w:type="spellStart"/>
      <w:r w:rsidRPr="00C34C9E">
        <w:t>bộ</w:t>
      </w:r>
      <w:proofErr w:type="spellEnd"/>
      <w:r w:rsidRPr="00C34C9E">
        <w:t xml:space="preserve">,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thể</w:t>
      </w:r>
      <w:proofErr w:type="spellEnd"/>
      <w:r w:rsidRPr="00C34C9E">
        <w:t xml:space="preserve"> </w:t>
      </w:r>
      <w:proofErr w:type="spellStart"/>
      <w:r w:rsidRPr="00C34C9E">
        <w:t>tìm</w:t>
      </w:r>
      <w:proofErr w:type="spellEnd"/>
      <w:r w:rsidRPr="00C34C9E">
        <w:t xml:space="preserve"> </w:t>
      </w:r>
      <w:proofErr w:type="spellStart"/>
      <w:r w:rsidRPr="00C34C9E">
        <w:t>lại</w:t>
      </w:r>
      <w:proofErr w:type="spellEnd"/>
      <w:r w:rsidRPr="00C34C9E">
        <w:t xml:space="preserve"> </w:t>
      </w:r>
      <w:proofErr w:type="spellStart"/>
      <w:r w:rsidRPr="00C34C9E">
        <w:t>sau</w:t>
      </w:r>
      <w:proofErr w:type="spellEnd"/>
      <w:r w:rsidRPr="00C34C9E">
        <w:t xml:space="preserve"> </w:t>
      </w:r>
      <w:proofErr w:type="spellStart"/>
      <w:r w:rsidRPr="00C34C9E">
        <w:t>khi</w:t>
      </w:r>
      <w:proofErr w:type="spellEnd"/>
      <w:r w:rsidRPr="00C34C9E">
        <w:t xml:space="preserve"> </w:t>
      </w:r>
      <w:proofErr w:type="spellStart"/>
      <w:r w:rsidRPr="00C34C9E">
        <w:t>dịch</w:t>
      </w:r>
      <w:proofErr w:type="spellEnd"/>
      <w:r w:rsidRPr="00C34C9E">
        <w:t xml:space="preserve"> </w:t>
      </w:r>
      <w:proofErr w:type="spellStart"/>
      <w:r w:rsidRPr="00C34C9E">
        <w:t>vụ</w:t>
      </w:r>
      <w:proofErr w:type="spellEnd"/>
      <w:r w:rsidRPr="00C34C9E">
        <w:t xml:space="preserve"> </w:t>
      </w:r>
      <w:proofErr w:type="spellStart"/>
      <w:r w:rsidRPr="00C34C9E">
        <w:t>khởi</w:t>
      </w:r>
      <w:proofErr w:type="spellEnd"/>
      <w:r w:rsidRPr="00C34C9E">
        <w:t xml:space="preserve"> </w:t>
      </w:r>
      <w:proofErr w:type="spellStart"/>
      <w:r w:rsidRPr="00C34C9E">
        <w:t>động</w:t>
      </w:r>
      <w:proofErr w:type="spellEnd"/>
      <w:r w:rsidRPr="00C34C9E">
        <w:t xml:space="preserve">.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chụp</w:t>
      </w:r>
      <w:proofErr w:type="spellEnd"/>
      <w:r w:rsidRPr="00C34C9E">
        <w:t xml:space="preserve"> </w:t>
      </w:r>
      <w:proofErr w:type="spellStart"/>
      <w:r w:rsidRPr="00C34C9E">
        <w:t>màn</w:t>
      </w:r>
      <w:proofErr w:type="spellEnd"/>
      <w:r w:rsidRPr="00C34C9E">
        <w:t xml:space="preserve"> </w:t>
      </w:r>
      <w:proofErr w:type="spellStart"/>
      <w:r w:rsidRPr="00C34C9E">
        <w:t>hình</w:t>
      </w:r>
      <w:proofErr w:type="spellEnd"/>
      <w:r w:rsidRPr="00C34C9E">
        <w:t xml:space="preserve"> </w:t>
      </w:r>
      <w:proofErr w:type="spellStart"/>
      <w:r w:rsidRPr="00C34C9E">
        <w:t>không</w:t>
      </w:r>
      <w:proofErr w:type="spellEnd"/>
      <w:r w:rsidRPr="00C34C9E">
        <w:t xml:space="preserve"> </w:t>
      </w:r>
      <w:proofErr w:type="spellStart"/>
      <w:r w:rsidRPr="00C34C9E">
        <w:t>liên</w:t>
      </w:r>
      <w:proofErr w:type="spellEnd"/>
      <w:r w:rsidRPr="00C34C9E">
        <w:t xml:space="preserve"> </w:t>
      </w:r>
      <w:proofErr w:type="spellStart"/>
      <w:r w:rsidRPr="00C34C9E">
        <w:t>quan</w:t>
      </w:r>
      <w:proofErr w:type="spellEnd"/>
      <w:r w:rsidRPr="00C34C9E">
        <w:t xml:space="preserve"> </w:t>
      </w:r>
      <w:proofErr w:type="spellStart"/>
      <w:r w:rsidRPr="00C34C9E">
        <w:t>trả</w:t>
      </w:r>
      <w:proofErr w:type="spellEnd"/>
      <w:r w:rsidRPr="00C34C9E">
        <w:t xml:space="preserve"> </w:t>
      </w:r>
      <w:proofErr w:type="spellStart"/>
      <w:r w:rsidRPr="00C34C9E">
        <w:t>về</w:t>
      </w:r>
      <w:proofErr w:type="spellEnd"/>
      <w:r w:rsidRPr="00C34C9E">
        <w:t xml:space="preserve"> </w:t>
      </w:r>
      <w:proofErr w:type="spellStart"/>
      <w:r w:rsidRPr="00C34C9E">
        <w:t>danh</w:t>
      </w:r>
      <w:proofErr w:type="spellEnd"/>
      <w:r w:rsidRPr="00C34C9E">
        <w:t xml:space="preserve"> </w:t>
      </w:r>
      <w:proofErr w:type="spellStart"/>
      <w:r w:rsidRPr="00C34C9E">
        <w:t>sách</w:t>
      </w:r>
      <w:proofErr w:type="spellEnd"/>
      <w:r w:rsidRPr="00C34C9E">
        <w:t xml:space="preserve"> </w:t>
      </w:r>
      <w:proofErr w:type="spellStart"/>
      <w:r w:rsidRPr="00C34C9E">
        <w:t>rỗng</w:t>
      </w:r>
      <w:proofErr w:type="spellEnd"/>
      <w:r w:rsidRPr="00C34C9E">
        <w:t xml:space="preserve">. Các </w:t>
      </w:r>
      <w:proofErr w:type="spellStart"/>
      <w:r w:rsidRPr="00C34C9E">
        <w:t>thử</w:t>
      </w:r>
      <w:proofErr w:type="spellEnd"/>
      <w:r w:rsidRPr="00C34C9E">
        <w:t xml:space="preserve"> </w:t>
      </w:r>
      <w:proofErr w:type="spellStart"/>
      <w:r w:rsidRPr="00C34C9E">
        <w:t>nghiệm</w:t>
      </w:r>
      <w:proofErr w:type="spellEnd"/>
      <w:r w:rsidRPr="00C34C9E">
        <w:t xml:space="preserve"> </w:t>
      </w:r>
      <w:proofErr w:type="spellStart"/>
      <w:r w:rsidRPr="00C34C9E">
        <w:t>này</w:t>
      </w:r>
      <w:proofErr w:type="spellEnd"/>
      <w:r w:rsidRPr="00C34C9E">
        <w:t xml:space="preserve"> </w:t>
      </w:r>
      <w:proofErr w:type="spellStart"/>
      <w:r w:rsidRPr="00C34C9E">
        <w:t>xác</w:t>
      </w:r>
      <w:proofErr w:type="spellEnd"/>
      <w:r w:rsidRPr="00C34C9E">
        <w:t xml:space="preserve"> </w:t>
      </w:r>
      <w:proofErr w:type="spellStart"/>
      <w:r w:rsidRPr="00C34C9E">
        <w:t>nhận</w:t>
      </w:r>
      <w:proofErr w:type="spellEnd"/>
      <w:r w:rsidRPr="00C34C9E">
        <w:t xml:space="preserve"> </w:t>
      </w:r>
      <w:proofErr w:type="spellStart"/>
      <w:r w:rsidRPr="00C34C9E">
        <w:t>những</w:t>
      </w:r>
      <w:proofErr w:type="spellEnd"/>
      <w:r w:rsidRPr="00C34C9E">
        <w:t xml:space="preserve"> </w:t>
      </w:r>
      <w:proofErr w:type="spellStart"/>
      <w:r w:rsidRPr="00C34C9E">
        <w:t>trường</w:t>
      </w:r>
      <w:proofErr w:type="spellEnd"/>
      <w:r w:rsidRPr="00C34C9E">
        <w:t xml:space="preserve"> </w:t>
      </w:r>
      <w:proofErr w:type="spellStart"/>
      <w:r w:rsidRPr="00C34C9E">
        <w:t>hợp</w:t>
      </w:r>
      <w:proofErr w:type="spellEnd"/>
      <w:r w:rsidRPr="00C34C9E">
        <w:t xml:space="preserve"> </w:t>
      </w:r>
      <w:proofErr w:type="spellStart"/>
      <w:r w:rsidRPr="00C34C9E">
        <w:t>cụ</w:t>
      </w:r>
      <w:proofErr w:type="spellEnd"/>
      <w:r w:rsidRPr="00C34C9E">
        <w:t xml:space="preserve"> </w:t>
      </w:r>
      <w:proofErr w:type="spellStart"/>
      <w:r w:rsidRPr="00C34C9E">
        <w:t>thể</w:t>
      </w:r>
      <w:proofErr w:type="spellEnd"/>
      <w:r w:rsidRPr="00C34C9E">
        <w:t xml:space="preserve">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chạy</w:t>
      </w:r>
      <w:proofErr w:type="spellEnd"/>
      <w:r w:rsidRPr="00C34C9E">
        <w:t xml:space="preserve">, </w:t>
      </w:r>
      <w:proofErr w:type="spellStart"/>
      <w:r w:rsidRPr="00C34C9E">
        <w:t>chưa</w:t>
      </w:r>
      <w:proofErr w:type="spellEnd"/>
      <w:r w:rsidRPr="00C34C9E">
        <w:t xml:space="preserve"> bao </w:t>
      </w:r>
      <w:proofErr w:type="spellStart"/>
      <w:r w:rsidRPr="00C34C9E">
        <w:t>quát</w:t>
      </w:r>
      <w:proofErr w:type="spellEnd"/>
      <w:r w:rsidRPr="00C34C9E">
        <w:t xml:space="preserve"> </w:t>
      </w:r>
      <w:proofErr w:type="spellStart"/>
      <w:r w:rsidRPr="00C34C9E">
        <w:t>mọi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ngoài</w:t>
      </w:r>
      <w:proofErr w:type="spellEnd"/>
      <w:r w:rsidRPr="00C34C9E">
        <w:t xml:space="preserve"> catalog.</w:t>
      </w:r>
    </w:p>
    <w:p w14:paraId="259CA9D0" w14:textId="15584BAD" w:rsidR="006703DF" w:rsidRPr="00C34C9E" w:rsidRDefault="00000000" w:rsidP="00C34C9E">
      <w:pPr>
        <w:pStyle w:val="Heading2"/>
        <w:spacing w:line="360" w:lineRule="auto"/>
        <w:rPr>
          <w:sz w:val="26"/>
          <w:szCs w:val="26"/>
        </w:rPr>
      </w:pPr>
      <w:bookmarkStart w:id="75" w:name="_Toc243253239"/>
      <w:r w:rsidRPr="00C34C9E">
        <w:rPr>
          <w:sz w:val="26"/>
          <w:szCs w:val="26"/>
        </w:rPr>
        <w:t xml:space="preserve">3.8 </w:t>
      </w:r>
      <w:r w:rsidR="00172B29" w:rsidRPr="00172B29">
        <w:rPr>
          <w:sz w:val="26"/>
          <w:szCs w:val="26"/>
        </w:rPr>
        <w:t>GIAO DIỆN MÀN HÌNH NHỎ</w:t>
      </w:r>
      <w:bookmarkEnd w:id="75"/>
    </w:p>
    <w:p w14:paraId="062B46BD" w14:textId="77777777" w:rsidR="006703DF" w:rsidRPr="00C34C9E" w:rsidRDefault="00000000" w:rsidP="00F457C7">
      <w:pPr>
        <w:spacing w:line="360" w:lineRule="auto"/>
        <w:ind w:firstLine="720"/>
      </w:pPr>
      <w:proofErr w:type="spellStart"/>
      <w:r w:rsidRPr="00C34C9E">
        <w:t>Phiên</w:t>
      </w:r>
      <w:proofErr w:type="spellEnd"/>
      <w:r w:rsidRPr="00C34C9E">
        <w:t xml:space="preserve">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thử</w:t>
      </w:r>
      <w:proofErr w:type="spellEnd"/>
      <w:r w:rsidRPr="00C34C9E">
        <w:t xml:space="preserve"> </w:t>
      </w:r>
      <w:proofErr w:type="spellStart"/>
      <w:r w:rsidRPr="00C34C9E">
        <w:t>nghiệp</w:t>
      </w:r>
      <w:proofErr w:type="spellEnd"/>
      <w:r w:rsidRPr="00C34C9E">
        <w:t xml:space="preserve"> </w:t>
      </w:r>
      <w:proofErr w:type="spellStart"/>
      <w:r w:rsidRPr="00C34C9E">
        <w:t>vụ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viewport 375 × 812 </w:t>
      </w:r>
      <w:proofErr w:type="spellStart"/>
      <w:r w:rsidRPr="00C34C9E">
        <w:t>cho</w:t>
      </w:r>
      <w:proofErr w:type="spellEnd"/>
      <w:r w:rsidRPr="00C34C9E">
        <w:t xml:space="preserve"> checkout, chi </w:t>
      </w:r>
      <w:proofErr w:type="spellStart"/>
      <w:r w:rsidRPr="00C34C9E">
        <w:t>tiết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, live search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điều</w:t>
      </w:r>
      <w:proofErr w:type="spellEnd"/>
      <w:r w:rsidRPr="00C34C9E">
        <w:t xml:space="preserve"> </w:t>
      </w:r>
      <w:proofErr w:type="spellStart"/>
      <w:r w:rsidRPr="00C34C9E">
        <w:t>hướng</w:t>
      </w:r>
      <w:proofErr w:type="spellEnd"/>
      <w:r w:rsidRPr="00C34C9E">
        <w:t xml:space="preserve"> Admin; 768 × 1024 </w:t>
      </w:r>
      <w:proofErr w:type="spellStart"/>
      <w:r w:rsidRPr="00C34C9E">
        <w:t>cho</w:t>
      </w:r>
      <w:proofErr w:type="spellEnd"/>
      <w:r w:rsidRPr="00C34C9E">
        <w:t xml:space="preserve"> </w:t>
      </w:r>
      <w:proofErr w:type="spellStart"/>
      <w:r w:rsidRPr="00C34C9E">
        <w:t>bộ</w:t>
      </w:r>
      <w:proofErr w:type="spellEnd"/>
      <w:r w:rsidRPr="00C34C9E">
        <w:t xml:space="preserve"> </w:t>
      </w:r>
      <w:proofErr w:type="spellStart"/>
      <w:r w:rsidRPr="00C34C9E">
        <w:t>lọc</w:t>
      </w:r>
      <w:proofErr w:type="spellEnd"/>
      <w:r w:rsidRPr="00C34C9E">
        <w:t xml:space="preserve">; 1440 × 900 </w:t>
      </w:r>
      <w:proofErr w:type="spellStart"/>
      <w:r w:rsidRPr="00C34C9E">
        <w:t>cho</w:t>
      </w:r>
      <w:proofErr w:type="spellEnd"/>
      <w:r w:rsidRPr="00C34C9E">
        <w:t xml:space="preserve"> </w:t>
      </w:r>
      <w:proofErr w:type="spellStart"/>
      <w:r w:rsidRPr="00C34C9E">
        <w:t>giỏ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xử</w:t>
      </w:r>
      <w:proofErr w:type="spellEnd"/>
      <w:r w:rsidRPr="00C34C9E">
        <w:t xml:space="preserve"> </w:t>
      </w:r>
      <w:proofErr w:type="spellStart"/>
      <w:r w:rsidRPr="00C34C9E">
        <w:t>lý</w:t>
      </w:r>
      <w:proofErr w:type="spellEnd"/>
      <w:r w:rsidRPr="00C34C9E">
        <w:t xml:space="preserve"> </w:t>
      </w:r>
      <w:proofErr w:type="spellStart"/>
      <w:r w:rsidRPr="00C34C9E">
        <w:t>đơn</w:t>
      </w:r>
      <w:proofErr w:type="spellEnd"/>
      <w:r w:rsidRPr="00C34C9E">
        <w:t xml:space="preserve">. Thanh Admin </w:t>
      </w:r>
      <w:proofErr w:type="spellStart"/>
      <w:r w:rsidRPr="00C34C9E">
        <w:t>từng</w:t>
      </w:r>
      <w:proofErr w:type="spellEnd"/>
      <w:r w:rsidRPr="00C34C9E">
        <w:t xml:space="preserve"> </w:t>
      </w:r>
      <w:proofErr w:type="spellStart"/>
      <w:r w:rsidRPr="00C34C9E">
        <w:t>tràn</w:t>
      </w:r>
      <w:proofErr w:type="spellEnd"/>
      <w:r w:rsidRPr="00C34C9E">
        <w:t xml:space="preserve"> </w:t>
      </w:r>
      <w:proofErr w:type="spellStart"/>
      <w:r w:rsidRPr="00C34C9E">
        <w:t>ngang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sửa</w:t>
      </w:r>
      <w:proofErr w:type="spellEnd"/>
      <w:r w:rsidRPr="00C34C9E">
        <w:t xml:space="preserve">; </w:t>
      </w:r>
      <w:proofErr w:type="spellStart"/>
      <w:r w:rsidRPr="00C34C9E">
        <w:t>bảng</w:t>
      </w:r>
      <w:proofErr w:type="spellEnd"/>
      <w:r w:rsidRPr="00C34C9E">
        <w:t xml:space="preserve"> </w:t>
      </w:r>
      <w:proofErr w:type="spellStart"/>
      <w:r w:rsidRPr="00C34C9E">
        <w:t>nhiều</w:t>
      </w:r>
      <w:proofErr w:type="spellEnd"/>
      <w:r w:rsidRPr="00C34C9E">
        <w:t xml:space="preserve"> </w:t>
      </w:r>
      <w:proofErr w:type="spellStart"/>
      <w:r w:rsidRPr="00C34C9E">
        <w:t>cột</w:t>
      </w:r>
      <w:proofErr w:type="spellEnd"/>
      <w:r w:rsidRPr="00C34C9E">
        <w:t xml:space="preserve"> </w:t>
      </w:r>
      <w:proofErr w:type="spellStart"/>
      <w:r w:rsidRPr="00C34C9E">
        <w:t>cuộn</w:t>
      </w:r>
      <w:proofErr w:type="spellEnd"/>
      <w:r w:rsidRPr="00C34C9E">
        <w:t xml:space="preserve"> </w:t>
      </w:r>
      <w:proofErr w:type="spellStart"/>
      <w:r w:rsidRPr="00C34C9E">
        <w:t>trong</w:t>
      </w:r>
      <w:proofErr w:type="spellEnd"/>
      <w:r w:rsidRPr="00C34C9E">
        <w:t xml:space="preserve"> </w:t>
      </w:r>
      <w:proofErr w:type="spellStart"/>
      <w:r w:rsidRPr="00C34C9E">
        <w:t>khung</w:t>
      </w:r>
      <w:proofErr w:type="spellEnd"/>
      <w:r w:rsidRPr="00C34C9E">
        <w:t xml:space="preserve"> </w:t>
      </w:r>
      <w:proofErr w:type="spellStart"/>
      <w:r w:rsidRPr="00C34C9E">
        <w:t>thay</w:t>
      </w:r>
      <w:proofErr w:type="spellEnd"/>
      <w:r w:rsidRPr="00C34C9E">
        <w:t xml:space="preserve"> </w:t>
      </w:r>
      <w:proofErr w:type="spellStart"/>
      <w:r w:rsidRPr="00C34C9E">
        <w:t>vì</w:t>
      </w:r>
      <w:proofErr w:type="spellEnd"/>
      <w:r w:rsidRPr="00C34C9E">
        <w:t xml:space="preserve"> </w:t>
      </w:r>
      <w:proofErr w:type="spellStart"/>
      <w:r w:rsidRPr="00C34C9E">
        <w:t>đẩy</w:t>
      </w:r>
      <w:proofErr w:type="spellEnd"/>
      <w:r w:rsidRPr="00C34C9E">
        <w:t xml:space="preserve"> </w:t>
      </w:r>
      <w:proofErr w:type="spellStart"/>
      <w:r w:rsidRPr="00C34C9E">
        <w:t>rộng</w:t>
      </w:r>
      <w:proofErr w:type="spellEnd"/>
      <w:r w:rsidRPr="00C34C9E">
        <w:t xml:space="preserve"> </w:t>
      </w:r>
      <w:proofErr w:type="spellStart"/>
      <w:r w:rsidRPr="00C34C9E">
        <w:t>toàn</w:t>
      </w:r>
      <w:proofErr w:type="spellEnd"/>
      <w:r w:rsidRPr="00C34C9E">
        <w:t xml:space="preserve"> </w:t>
      </w:r>
      <w:proofErr w:type="spellStart"/>
      <w:r w:rsidRPr="00C34C9E">
        <w:t>trang</w:t>
      </w:r>
      <w:proofErr w:type="spellEnd"/>
      <w:r w:rsidRPr="00C34C9E">
        <w:t>.</w:t>
      </w:r>
    </w:p>
    <w:p w14:paraId="454580A6" w14:textId="6F577477" w:rsidR="006703DF" w:rsidRPr="00C34C9E" w:rsidRDefault="00996D95" w:rsidP="00C34C9E">
      <w:pPr>
        <w:keepNext/>
        <w:spacing w:after="60" w:line="360" w:lineRule="auto"/>
        <w:jc w:val="center"/>
      </w:pPr>
      <w:r>
        <w:rPr>
          <w:noProof/>
        </w:rPr>
        <w:lastRenderedPageBreak/>
        <w:drawing>
          <wp:inline distT="0" distB="0" distL="114300" distR="114300" wp14:anchorId="091BFC35" wp14:editId="11A74437">
            <wp:extent cx="2327275" cy="5039995"/>
            <wp:effectExtent l="0" t="0" r="4445" b="4445"/>
            <wp:docPr id="16" name="Picture 16" descr="Admin trên màn hình nhỏ sau khi sửa tràn ng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dmin trên màn hình nhỏ sau khi sửa tràn nga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27586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3ECB" w14:textId="0E770F0A" w:rsidR="006703DF" w:rsidRPr="00C34C9E" w:rsidRDefault="00000000" w:rsidP="00F457C7">
      <w:pPr>
        <w:pStyle w:val="hinh"/>
      </w:pPr>
      <w:bookmarkStart w:id="76" w:name="_Toc243253586"/>
      <w:proofErr w:type="spellStart"/>
      <w:r w:rsidRPr="00C34C9E">
        <w:t>Hình</w:t>
      </w:r>
      <w:proofErr w:type="spellEnd"/>
      <w:r w:rsidRPr="00C34C9E">
        <w:t xml:space="preserve"> </w:t>
      </w:r>
      <w:r w:rsidR="00C76480">
        <w:t>3</w:t>
      </w:r>
      <w:r w:rsidR="00C76480">
        <w:rPr>
          <w:lang w:val="vi-VN"/>
        </w:rPr>
        <w:t xml:space="preserve">.10 </w:t>
      </w:r>
      <w:r w:rsidRPr="00C34C9E">
        <w:t xml:space="preserve">Admin </w:t>
      </w:r>
      <w:proofErr w:type="spellStart"/>
      <w:r w:rsidRPr="00C34C9E">
        <w:t>trên</w:t>
      </w:r>
      <w:proofErr w:type="spellEnd"/>
      <w:r w:rsidRPr="00C34C9E">
        <w:t xml:space="preserve"> </w:t>
      </w:r>
      <w:proofErr w:type="spellStart"/>
      <w:r w:rsidRPr="00C34C9E">
        <w:t>màn</w:t>
      </w:r>
      <w:proofErr w:type="spellEnd"/>
      <w:r w:rsidRPr="00C34C9E">
        <w:t xml:space="preserve"> </w:t>
      </w:r>
      <w:proofErr w:type="spellStart"/>
      <w:r w:rsidRPr="00C34C9E">
        <w:t>hình</w:t>
      </w:r>
      <w:proofErr w:type="spellEnd"/>
      <w:r w:rsidRPr="00C34C9E">
        <w:t xml:space="preserve"> </w:t>
      </w:r>
      <w:proofErr w:type="spellStart"/>
      <w:r w:rsidRPr="00C34C9E">
        <w:t>nhỏ</w:t>
      </w:r>
      <w:proofErr w:type="spellEnd"/>
      <w:r w:rsidRPr="00C34C9E">
        <w:t xml:space="preserve"> </w:t>
      </w:r>
      <w:proofErr w:type="spellStart"/>
      <w:r w:rsidRPr="00C34C9E">
        <w:t>sau</w:t>
      </w:r>
      <w:proofErr w:type="spellEnd"/>
      <w:r w:rsidRPr="00C34C9E">
        <w:t xml:space="preserve"> </w:t>
      </w:r>
      <w:proofErr w:type="spellStart"/>
      <w:r w:rsidRPr="00C34C9E">
        <w:t>khi</w:t>
      </w:r>
      <w:proofErr w:type="spellEnd"/>
      <w:r w:rsidRPr="00C34C9E">
        <w:t xml:space="preserve"> </w:t>
      </w:r>
      <w:proofErr w:type="spellStart"/>
      <w:r w:rsidRPr="00C34C9E">
        <w:t>sửa</w:t>
      </w:r>
      <w:proofErr w:type="spellEnd"/>
      <w:r w:rsidRPr="00C34C9E">
        <w:t xml:space="preserve"> </w:t>
      </w:r>
      <w:proofErr w:type="spellStart"/>
      <w:r w:rsidRPr="00C34C9E">
        <w:t>tràn</w:t>
      </w:r>
      <w:proofErr w:type="spellEnd"/>
      <w:r w:rsidRPr="00C34C9E">
        <w:t xml:space="preserve"> </w:t>
      </w:r>
      <w:proofErr w:type="spellStart"/>
      <w:r w:rsidRPr="00C34C9E">
        <w:t>ngang</w:t>
      </w:r>
      <w:bookmarkEnd w:id="76"/>
      <w:proofErr w:type="spellEnd"/>
    </w:p>
    <w:p w14:paraId="4526A718" w14:textId="77777777" w:rsidR="006703DF" w:rsidRPr="00C34C9E" w:rsidRDefault="00000000" w:rsidP="00F457C7">
      <w:pPr>
        <w:spacing w:line="360" w:lineRule="auto"/>
        <w:ind w:firstLine="720"/>
      </w:pPr>
      <w:proofErr w:type="spellStart"/>
      <w:r w:rsidRPr="00C34C9E">
        <w:t>Bản</w:t>
      </w:r>
      <w:proofErr w:type="spellEnd"/>
      <w:r w:rsidRPr="00C34C9E">
        <w:t xml:space="preserve"> </w:t>
      </w:r>
      <w:proofErr w:type="spellStart"/>
      <w:r w:rsidRPr="00C34C9E">
        <w:t>tìm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header </w:t>
      </w:r>
      <w:proofErr w:type="spellStart"/>
      <w:r w:rsidRPr="00C34C9E">
        <w:t>sau</w:t>
      </w:r>
      <w:proofErr w:type="spellEnd"/>
      <w:r w:rsidRPr="00C34C9E">
        <w:t xml:space="preserve"> </w:t>
      </w:r>
      <w:proofErr w:type="spellStart"/>
      <w:r w:rsidRPr="00C34C9E">
        <w:t>cùng</w:t>
      </w:r>
      <w:proofErr w:type="spellEnd"/>
      <w:r w:rsidRPr="00C34C9E">
        <w:t xml:space="preserve"> </w:t>
      </w:r>
      <w:proofErr w:type="spellStart"/>
      <w:r w:rsidRPr="00C34C9E">
        <w:t>cũng</w:t>
      </w:r>
      <w:proofErr w:type="spellEnd"/>
      <w:r w:rsidRPr="00C34C9E">
        <w:t xml:space="preserve">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tra</w:t>
      </w:r>
      <w:proofErr w:type="spellEnd"/>
      <w:r w:rsidRPr="00C34C9E">
        <w:t xml:space="preserve"> ở </w:t>
      </w:r>
      <w:proofErr w:type="spellStart"/>
      <w:r w:rsidRPr="00C34C9E">
        <w:t>chiều</w:t>
      </w:r>
      <w:proofErr w:type="spellEnd"/>
      <w:r w:rsidRPr="00C34C9E">
        <w:t xml:space="preserve"> </w:t>
      </w:r>
      <w:proofErr w:type="spellStart"/>
      <w:r w:rsidRPr="00C34C9E">
        <w:t>rộng</w:t>
      </w:r>
      <w:proofErr w:type="spellEnd"/>
      <w:r w:rsidRPr="00C34C9E">
        <w:t xml:space="preserve"> 375 </w:t>
      </w:r>
      <w:proofErr w:type="spellStart"/>
      <w:r w:rsidRPr="00C34C9E">
        <w:t>px</w:t>
      </w:r>
      <w:proofErr w:type="spellEnd"/>
      <w:r w:rsidRPr="00C34C9E">
        <w:t xml:space="preserve">, </w:t>
      </w:r>
      <w:proofErr w:type="spellStart"/>
      <w:r w:rsidRPr="00C34C9E">
        <w:t>nút</w:t>
      </w:r>
      <w:proofErr w:type="spellEnd"/>
      <w:r w:rsidRPr="00C34C9E">
        <w:t xml:space="preserve"> </w:t>
      </w:r>
      <w:proofErr w:type="spellStart"/>
      <w:r w:rsidRPr="00C34C9E">
        <w:t>tìm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mở</w:t>
      </w:r>
      <w:proofErr w:type="spellEnd"/>
      <w:r w:rsidRPr="00C34C9E">
        <w:t xml:space="preserve"> </w:t>
      </w:r>
      <w:proofErr w:type="spellStart"/>
      <w:r w:rsidRPr="00C34C9E">
        <w:t>đúng</w:t>
      </w:r>
      <w:proofErr w:type="spellEnd"/>
      <w:r w:rsidRPr="00C34C9E">
        <w:t xml:space="preserve"> </w:t>
      </w:r>
      <w:proofErr w:type="spellStart"/>
      <w:r w:rsidRPr="00C34C9E">
        <w:t>trang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live search </w:t>
      </w:r>
      <w:proofErr w:type="spellStart"/>
      <w:r w:rsidRPr="00C34C9E">
        <w:t>vẫn</w:t>
      </w:r>
      <w:proofErr w:type="spellEnd"/>
      <w:r w:rsidRPr="00C34C9E">
        <w:t xml:space="preserve"> </w:t>
      </w:r>
      <w:proofErr w:type="spellStart"/>
      <w:r w:rsidRPr="00C34C9E">
        <w:t>trả</w:t>
      </w:r>
      <w:proofErr w:type="spellEnd"/>
      <w:r w:rsidRPr="00C34C9E">
        <w:t xml:space="preserve"> </w:t>
      </w:r>
      <w:proofErr w:type="spellStart"/>
      <w:r w:rsidRPr="00C34C9E">
        <w:t>gợi</w:t>
      </w:r>
      <w:proofErr w:type="spellEnd"/>
      <w:r w:rsidRPr="00C34C9E">
        <w:t xml:space="preserve"> ý. Viewport </w:t>
      </w:r>
      <w:proofErr w:type="spellStart"/>
      <w:r w:rsidRPr="00C34C9E">
        <w:t>là</w:t>
      </w:r>
      <w:proofErr w:type="spellEnd"/>
      <w:r w:rsidRPr="00C34C9E">
        <w:t xml:space="preserve"> </w:t>
      </w:r>
      <w:proofErr w:type="spellStart"/>
      <w:r w:rsidRPr="00C34C9E">
        <w:t>cách</w:t>
      </w:r>
      <w:proofErr w:type="spellEnd"/>
      <w:r w:rsidRPr="00C34C9E">
        <w:t xml:space="preserve">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tra</w:t>
      </w:r>
      <w:proofErr w:type="spellEnd"/>
      <w:r w:rsidRPr="00C34C9E">
        <w:t xml:space="preserve"> </w:t>
      </w:r>
      <w:proofErr w:type="spellStart"/>
      <w:r w:rsidRPr="00C34C9E">
        <w:t>bố</w:t>
      </w:r>
      <w:proofErr w:type="spellEnd"/>
      <w:r w:rsidRPr="00C34C9E">
        <w:t xml:space="preserve"> </w:t>
      </w:r>
      <w:proofErr w:type="spellStart"/>
      <w:r w:rsidRPr="00C34C9E">
        <w:t>cục</w:t>
      </w:r>
      <w:proofErr w:type="spellEnd"/>
      <w:r w:rsidRPr="00C34C9E">
        <w:t xml:space="preserve"> </w:t>
      </w:r>
      <w:proofErr w:type="spellStart"/>
      <w:r w:rsidRPr="00C34C9E">
        <w:t>trong</w:t>
      </w:r>
      <w:proofErr w:type="spellEnd"/>
      <w:r w:rsidRPr="00C34C9E">
        <w:t xml:space="preserve"> </w:t>
      </w:r>
      <w:proofErr w:type="spellStart"/>
      <w:r w:rsidRPr="00C34C9E">
        <w:t>trình</w:t>
      </w:r>
      <w:proofErr w:type="spellEnd"/>
      <w:r w:rsidRPr="00C34C9E">
        <w:t xml:space="preserve"> </w:t>
      </w:r>
      <w:proofErr w:type="spellStart"/>
      <w:r w:rsidRPr="00C34C9E">
        <w:t>duyệt</w:t>
      </w:r>
      <w:proofErr w:type="spellEnd"/>
      <w:r w:rsidRPr="00C34C9E">
        <w:t xml:space="preserve">. </w:t>
      </w:r>
      <w:proofErr w:type="spellStart"/>
      <w:r w:rsidRPr="00C34C9E">
        <w:t>Nhóm</w:t>
      </w:r>
      <w:proofErr w:type="spellEnd"/>
      <w:r w:rsidRPr="00C34C9E">
        <w:t xml:space="preserve"> </w:t>
      </w:r>
      <w:proofErr w:type="spellStart"/>
      <w:r w:rsidRPr="00C34C9E">
        <w:t>chưa</w:t>
      </w:r>
      <w:proofErr w:type="spellEnd"/>
      <w:r w:rsidRPr="00C34C9E">
        <w:t xml:space="preserve"> </w:t>
      </w:r>
      <w:proofErr w:type="spellStart"/>
      <w:r w:rsidRPr="00C34C9E">
        <w:t>coi</w:t>
      </w:r>
      <w:proofErr w:type="spellEnd"/>
      <w:r w:rsidRPr="00C34C9E">
        <w:t xml:space="preserve"> </w:t>
      </w:r>
      <w:proofErr w:type="spellStart"/>
      <w:r w:rsidRPr="00C34C9E">
        <w:t>đó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</w:t>
      </w:r>
      <w:proofErr w:type="spellStart"/>
      <w:r w:rsidRPr="00C34C9E">
        <w:t>kết</w:t>
      </w:r>
      <w:proofErr w:type="spellEnd"/>
      <w:r w:rsidRPr="00C34C9E">
        <w:t xml:space="preserve"> </w:t>
      </w:r>
      <w:proofErr w:type="spellStart"/>
      <w:r w:rsidRPr="00C34C9E">
        <w:t>quả</w:t>
      </w:r>
      <w:proofErr w:type="spellEnd"/>
      <w:r w:rsidRPr="00C34C9E">
        <w:t xml:space="preserve"> camera, </w:t>
      </w:r>
      <w:proofErr w:type="spellStart"/>
      <w:r w:rsidRPr="00C34C9E">
        <w:t>hiệu</w:t>
      </w:r>
      <w:proofErr w:type="spellEnd"/>
      <w:r w:rsidRPr="00C34C9E">
        <w:t xml:space="preserve"> </w:t>
      </w:r>
      <w:proofErr w:type="spellStart"/>
      <w:r w:rsidRPr="00C34C9E">
        <w:t>năng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trải</w:t>
      </w:r>
      <w:proofErr w:type="spellEnd"/>
      <w:r w:rsidRPr="00C34C9E">
        <w:t xml:space="preserve"> </w:t>
      </w:r>
      <w:proofErr w:type="spellStart"/>
      <w:r w:rsidRPr="00C34C9E">
        <w:t>nghiệm</w:t>
      </w:r>
      <w:proofErr w:type="spellEnd"/>
      <w:r w:rsidRPr="00C34C9E">
        <w:t xml:space="preserve"> </w:t>
      </w:r>
      <w:proofErr w:type="spellStart"/>
      <w:r w:rsidRPr="00C34C9E">
        <w:t>trên</w:t>
      </w:r>
      <w:proofErr w:type="spellEnd"/>
      <w:r w:rsidRPr="00C34C9E">
        <w:t xml:space="preserve"> </w:t>
      </w:r>
      <w:proofErr w:type="spellStart"/>
      <w:r w:rsidRPr="00C34C9E">
        <w:t>mọi</w:t>
      </w:r>
      <w:proofErr w:type="spellEnd"/>
      <w:r w:rsidRPr="00C34C9E">
        <w:t xml:space="preserve"> </w:t>
      </w:r>
      <w:proofErr w:type="spellStart"/>
      <w:r w:rsidRPr="00C34C9E">
        <w:t>điện</w:t>
      </w:r>
      <w:proofErr w:type="spellEnd"/>
      <w:r w:rsidRPr="00C34C9E">
        <w:t xml:space="preserve"> </w:t>
      </w:r>
      <w:proofErr w:type="spellStart"/>
      <w:r w:rsidRPr="00C34C9E">
        <w:t>thoại</w:t>
      </w:r>
      <w:proofErr w:type="spellEnd"/>
      <w:r w:rsidRPr="00C34C9E">
        <w:t xml:space="preserve"> </w:t>
      </w:r>
      <w:proofErr w:type="spellStart"/>
      <w:r w:rsidRPr="00C34C9E">
        <w:t>vật</w:t>
      </w:r>
      <w:proofErr w:type="spellEnd"/>
      <w:r w:rsidRPr="00C34C9E">
        <w:t xml:space="preserve"> </w:t>
      </w:r>
      <w:proofErr w:type="spellStart"/>
      <w:r w:rsidRPr="00C34C9E">
        <w:t>lý</w:t>
      </w:r>
      <w:proofErr w:type="spellEnd"/>
      <w:r w:rsidRPr="00C34C9E">
        <w:t>.</w:t>
      </w:r>
    </w:p>
    <w:p w14:paraId="76E52A25" w14:textId="62C808E7" w:rsidR="006703DF" w:rsidRPr="00C34C9E" w:rsidRDefault="00000000" w:rsidP="00C34C9E">
      <w:pPr>
        <w:pStyle w:val="Heading2"/>
        <w:spacing w:line="360" w:lineRule="auto"/>
        <w:rPr>
          <w:sz w:val="26"/>
          <w:szCs w:val="26"/>
        </w:rPr>
      </w:pPr>
      <w:bookmarkStart w:id="77" w:name="_Toc243253240"/>
      <w:r w:rsidRPr="00C34C9E">
        <w:rPr>
          <w:sz w:val="26"/>
          <w:szCs w:val="26"/>
        </w:rPr>
        <w:t xml:space="preserve">3.9 </w:t>
      </w:r>
      <w:r w:rsidR="00172B29" w:rsidRPr="00172B29">
        <w:rPr>
          <w:sz w:val="26"/>
          <w:szCs w:val="26"/>
        </w:rPr>
        <w:t>NHỮNG GIỚI HẠN CÒN LẠI</w:t>
      </w:r>
      <w:bookmarkEnd w:id="77"/>
    </w:p>
    <w:p w14:paraId="508EB2E5" w14:textId="77777777" w:rsidR="006703DF" w:rsidRPr="00C34C9E" w:rsidRDefault="00000000" w:rsidP="00F457C7">
      <w:pPr>
        <w:spacing w:line="360" w:lineRule="auto"/>
        <w:ind w:firstLine="720"/>
      </w:pPr>
      <w:proofErr w:type="spellStart"/>
      <w:r w:rsidRPr="00C34C9E">
        <w:t>Việc</w:t>
      </w:r>
      <w:proofErr w:type="spellEnd"/>
      <w:r w:rsidRPr="00C34C9E">
        <w:t xml:space="preserve"> </w:t>
      </w:r>
      <w:proofErr w:type="spellStart"/>
      <w:r w:rsidRPr="00C34C9E">
        <w:t>cài</w:t>
      </w:r>
      <w:proofErr w:type="spellEnd"/>
      <w:r w:rsidRPr="00C34C9E">
        <w:t xml:space="preserve"> </w:t>
      </w:r>
      <w:proofErr w:type="spellStart"/>
      <w:r w:rsidRPr="00C34C9E">
        <w:t>trên</w:t>
      </w:r>
      <w:proofErr w:type="spellEnd"/>
      <w:r w:rsidRPr="00C34C9E">
        <w:t xml:space="preserve"> </w:t>
      </w:r>
      <w:proofErr w:type="spellStart"/>
      <w:r w:rsidRPr="00C34C9E">
        <w:t>máy</w:t>
      </w:r>
      <w:proofErr w:type="spellEnd"/>
      <w:r w:rsidRPr="00C34C9E">
        <w:t xml:space="preserve"> </w:t>
      </w:r>
      <w:proofErr w:type="spellStart"/>
      <w:r w:rsidRPr="00C34C9E">
        <w:t>thứ</w:t>
      </w:r>
      <w:proofErr w:type="spellEnd"/>
      <w:r w:rsidRPr="00C34C9E">
        <w:t xml:space="preserve"> </w:t>
      </w:r>
      <w:proofErr w:type="spellStart"/>
      <w:r w:rsidRPr="00C34C9E">
        <w:t>hai</w:t>
      </w:r>
      <w:proofErr w:type="spellEnd"/>
      <w:r w:rsidRPr="00C34C9E">
        <w:t xml:space="preserve"> </w:t>
      </w:r>
      <w:proofErr w:type="spellStart"/>
      <w:r w:rsidRPr="00C34C9E">
        <w:t>đang</w:t>
      </w:r>
      <w:proofErr w:type="spellEnd"/>
      <w:r w:rsidRPr="00C34C9E">
        <w:t xml:space="preserve"> </w:t>
      </w:r>
      <w:proofErr w:type="spellStart"/>
      <w:r w:rsidRPr="00C34C9E">
        <w:t>chờ</w:t>
      </w:r>
      <w:proofErr w:type="spellEnd"/>
      <w:r w:rsidRPr="00C34C9E">
        <w:t xml:space="preserve"> </w:t>
      </w:r>
      <w:proofErr w:type="spellStart"/>
      <w:r w:rsidRPr="00C34C9E">
        <w:t>thành</w:t>
      </w:r>
      <w:proofErr w:type="spellEnd"/>
      <w:r w:rsidRPr="00C34C9E">
        <w:t xml:space="preserve"> </w:t>
      </w:r>
      <w:proofErr w:type="spellStart"/>
      <w:r w:rsidRPr="00C34C9E">
        <w:t>viên</w:t>
      </w:r>
      <w:proofErr w:type="spellEnd"/>
      <w:r w:rsidRPr="00C34C9E">
        <w:t xml:space="preserve"> </w:t>
      </w:r>
      <w:proofErr w:type="spellStart"/>
      <w:r w:rsidRPr="00C34C9E">
        <w:t>thực</w:t>
      </w:r>
      <w:proofErr w:type="spellEnd"/>
      <w:r w:rsidRPr="00C34C9E">
        <w:t xml:space="preserve"> </w:t>
      </w:r>
      <w:proofErr w:type="spellStart"/>
      <w:r w:rsidRPr="00C34C9E">
        <w:t>hiện</w:t>
      </w:r>
      <w:proofErr w:type="spellEnd"/>
      <w:r w:rsidRPr="00C34C9E">
        <w:t xml:space="preserve">. </w:t>
      </w:r>
      <w:proofErr w:type="spellStart"/>
      <w:r w:rsidRPr="00C34C9E">
        <w:t>Đây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</w:t>
      </w:r>
      <w:proofErr w:type="spellStart"/>
      <w:r w:rsidRPr="00C34C9E">
        <w:t>bước</w:t>
      </w:r>
      <w:proofErr w:type="spellEnd"/>
      <w:r w:rsidRPr="00C34C9E">
        <w:t xml:space="preserve"> </w:t>
      </w:r>
      <w:proofErr w:type="spellStart"/>
      <w:r w:rsidRPr="00C34C9E">
        <w:t>cần</w:t>
      </w:r>
      <w:proofErr w:type="spellEnd"/>
      <w:r w:rsidRPr="00C34C9E">
        <w:t xml:space="preserve"> </w:t>
      </w:r>
      <w:proofErr w:type="spellStart"/>
      <w:r w:rsidRPr="00C34C9E">
        <w:t>thiết</w:t>
      </w:r>
      <w:proofErr w:type="spellEnd"/>
      <w:r w:rsidRPr="00C34C9E">
        <w:t xml:space="preserve"> </w:t>
      </w:r>
      <w:proofErr w:type="spellStart"/>
      <w:r w:rsidRPr="00C34C9E">
        <w:t>vì</w:t>
      </w:r>
      <w:proofErr w:type="spellEnd"/>
      <w:r w:rsidRPr="00C34C9E">
        <w:t xml:space="preserve"> </w:t>
      </w:r>
      <w:proofErr w:type="spellStart"/>
      <w:r w:rsidRPr="00C34C9E">
        <w:t>máy</w:t>
      </w:r>
      <w:proofErr w:type="spellEnd"/>
      <w:r w:rsidRPr="00C34C9E">
        <w:t xml:space="preserve"> </w:t>
      </w:r>
      <w:proofErr w:type="spellStart"/>
      <w:r w:rsidRPr="00C34C9E">
        <w:t>trưởng</w:t>
      </w:r>
      <w:proofErr w:type="spellEnd"/>
      <w:r w:rsidRPr="00C34C9E">
        <w:t xml:space="preserve"> </w:t>
      </w:r>
      <w:proofErr w:type="spellStart"/>
      <w:r w:rsidRPr="00C34C9E">
        <w:t>nhóm</w:t>
      </w:r>
      <w:proofErr w:type="spellEnd"/>
      <w:r w:rsidRPr="00C34C9E">
        <w:t xml:space="preserve"> </w:t>
      </w:r>
      <w:proofErr w:type="spellStart"/>
      <w:r w:rsidRPr="00C34C9E">
        <w:t>đã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PHP, Composer </w:t>
      </w:r>
      <w:proofErr w:type="spellStart"/>
      <w:r w:rsidRPr="00C34C9E">
        <w:t>và</w:t>
      </w:r>
      <w:proofErr w:type="spellEnd"/>
      <w:r w:rsidRPr="00C34C9E">
        <w:t xml:space="preserve"> cache </w:t>
      </w:r>
      <w:proofErr w:type="spellStart"/>
      <w:r w:rsidRPr="00C34C9E">
        <w:t>mô</w:t>
      </w:r>
      <w:proofErr w:type="spellEnd"/>
      <w:r w:rsidRPr="00C34C9E">
        <w:t xml:space="preserve"> </w:t>
      </w:r>
      <w:proofErr w:type="spellStart"/>
      <w:r w:rsidRPr="00C34C9E">
        <w:t>hình</w:t>
      </w:r>
      <w:proofErr w:type="spellEnd"/>
      <w:r w:rsidRPr="00C34C9E">
        <w:t xml:space="preserve">;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máy</w:t>
      </w:r>
      <w:proofErr w:type="spellEnd"/>
      <w:r w:rsidRPr="00C34C9E">
        <w:t xml:space="preserve"> </w:t>
      </w:r>
      <w:proofErr w:type="spellStart"/>
      <w:r w:rsidRPr="00C34C9E">
        <w:t>mới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thể</w:t>
      </w:r>
      <w:proofErr w:type="spellEnd"/>
      <w:r w:rsidRPr="00C34C9E">
        <w:t xml:space="preserve"> </w:t>
      </w:r>
      <w:proofErr w:type="spellStart"/>
      <w:r w:rsidRPr="00C34C9E">
        <w:t>gặp</w:t>
      </w:r>
      <w:proofErr w:type="spellEnd"/>
      <w:r w:rsidRPr="00C34C9E">
        <w:t xml:space="preserve"> </w:t>
      </w:r>
      <w:proofErr w:type="spellStart"/>
      <w:r w:rsidRPr="00C34C9E">
        <w:t>thiếu</w:t>
      </w:r>
      <w:proofErr w:type="spellEnd"/>
      <w:r w:rsidRPr="00C34C9E">
        <w:t xml:space="preserve"> extension, </w:t>
      </w:r>
      <w:proofErr w:type="spellStart"/>
      <w:r w:rsidRPr="00C34C9E">
        <w:t>sai</w:t>
      </w:r>
      <w:proofErr w:type="spellEnd"/>
      <w:r w:rsidRPr="00C34C9E">
        <w:t xml:space="preserve"> </w:t>
      </w:r>
      <w:proofErr w:type="spellStart"/>
      <w:r w:rsidRPr="00C34C9E">
        <w:t>cấu</w:t>
      </w:r>
      <w:proofErr w:type="spellEnd"/>
      <w:r w:rsidRPr="00C34C9E">
        <w:t xml:space="preserve"> </w:t>
      </w:r>
      <w:proofErr w:type="spellStart"/>
      <w:r w:rsidRPr="00C34C9E">
        <w:t>hình</w:t>
      </w:r>
      <w:proofErr w:type="spellEnd"/>
      <w:r w:rsidRPr="00C34C9E">
        <w:t xml:space="preserve"> DB </w:t>
      </w:r>
      <w:proofErr w:type="spellStart"/>
      <w:r w:rsidRPr="00C34C9E">
        <w:t>hoặc</w:t>
      </w:r>
      <w:proofErr w:type="spellEnd"/>
      <w:r w:rsidRPr="00C34C9E">
        <w:t xml:space="preserve"> </w:t>
      </w:r>
      <w:proofErr w:type="spellStart"/>
      <w:r w:rsidRPr="00C34C9E">
        <w:t>thiếu</w:t>
      </w:r>
      <w:proofErr w:type="spellEnd"/>
      <w:r w:rsidRPr="00C34C9E">
        <w:t xml:space="preserve"> </w:t>
      </w:r>
      <w:proofErr w:type="spellStart"/>
      <w:r w:rsidRPr="00C34C9E">
        <w:t>trọng</w:t>
      </w:r>
      <w:proofErr w:type="spellEnd"/>
      <w:r w:rsidRPr="00C34C9E">
        <w:t xml:space="preserve"> </w:t>
      </w:r>
      <w:proofErr w:type="spellStart"/>
      <w:r w:rsidRPr="00C34C9E">
        <w:t>số</w:t>
      </w:r>
      <w:proofErr w:type="spellEnd"/>
      <w:r w:rsidRPr="00C34C9E">
        <w:t xml:space="preserve">. Báo </w:t>
      </w:r>
      <w:proofErr w:type="spellStart"/>
      <w:r w:rsidRPr="00C34C9E">
        <w:t>cáo</w:t>
      </w:r>
      <w:proofErr w:type="spellEnd"/>
      <w:r w:rsidRPr="00C34C9E">
        <w:t xml:space="preserve"> </w:t>
      </w:r>
      <w:proofErr w:type="spellStart"/>
      <w:r w:rsidRPr="00C34C9E">
        <w:t>chưa</w:t>
      </w:r>
      <w:proofErr w:type="spellEnd"/>
      <w:r w:rsidRPr="00C34C9E">
        <w:t xml:space="preserve"> </w:t>
      </w:r>
      <w:proofErr w:type="spellStart"/>
      <w:r w:rsidRPr="00C34C9E">
        <w:t>đánh</w:t>
      </w:r>
      <w:proofErr w:type="spellEnd"/>
      <w:r w:rsidRPr="00C34C9E">
        <w:t xml:space="preserve"> </w:t>
      </w:r>
      <w:proofErr w:type="spellStart"/>
      <w:r w:rsidRPr="00C34C9E">
        <w:t>dấu</w:t>
      </w:r>
      <w:proofErr w:type="spellEnd"/>
      <w:r w:rsidRPr="00C34C9E">
        <w:t xml:space="preserve"> </w:t>
      </w:r>
      <w:proofErr w:type="spellStart"/>
      <w:r w:rsidRPr="00C34C9E">
        <w:t>bước</w:t>
      </w:r>
      <w:proofErr w:type="spellEnd"/>
      <w:r w:rsidRPr="00C34C9E">
        <w:t xml:space="preserve"> </w:t>
      </w:r>
      <w:proofErr w:type="spellStart"/>
      <w:r w:rsidRPr="00C34C9E">
        <w:t>này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</w:t>
      </w:r>
      <w:proofErr w:type="spellStart"/>
      <w:r w:rsidRPr="00C34C9E">
        <w:t>đạt</w:t>
      </w:r>
      <w:proofErr w:type="spellEnd"/>
      <w:r w:rsidRPr="00C34C9E">
        <w:t>.</w:t>
      </w:r>
    </w:p>
    <w:p w14:paraId="0D71D2F0" w14:textId="77777777" w:rsidR="006703DF" w:rsidRPr="00C34C9E" w:rsidRDefault="00000000" w:rsidP="00F457C7">
      <w:pPr>
        <w:spacing w:line="360" w:lineRule="auto"/>
        <w:ind w:firstLine="720"/>
      </w:pPr>
      <w:proofErr w:type="spellStart"/>
      <w:r w:rsidRPr="00C34C9E">
        <w:t>Nguồn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catalog </w:t>
      </w:r>
      <w:proofErr w:type="spellStart"/>
      <w:r w:rsidRPr="00C34C9E">
        <w:t>cần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kiểm</w:t>
      </w:r>
      <w:proofErr w:type="spellEnd"/>
      <w:r w:rsidRPr="00C34C9E">
        <w:t xml:space="preserve"> </w:t>
      </w:r>
      <w:proofErr w:type="spellStart"/>
      <w:r w:rsidRPr="00C34C9E">
        <w:t>kê</w:t>
      </w:r>
      <w:proofErr w:type="spellEnd"/>
      <w:r w:rsidRPr="00C34C9E">
        <w:t xml:space="preserve"> </w:t>
      </w:r>
      <w:proofErr w:type="spellStart"/>
      <w:r w:rsidRPr="00C34C9E">
        <w:t>đầy</w:t>
      </w:r>
      <w:proofErr w:type="spellEnd"/>
      <w:r w:rsidRPr="00C34C9E">
        <w:t xml:space="preserve"> </w:t>
      </w:r>
      <w:proofErr w:type="spellStart"/>
      <w:r w:rsidRPr="00C34C9E">
        <w:t>đủ</w:t>
      </w:r>
      <w:proofErr w:type="spellEnd"/>
      <w:r w:rsidRPr="00C34C9E">
        <w:t xml:space="preserve"> </w:t>
      </w:r>
      <w:proofErr w:type="spellStart"/>
      <w:r w:rsidRPr="00C34C9E">
        <w:t>khi</w:t>
      </w:r>
      <w:proofErr w:type="spellEnd"/>
      <w:r w:rsidRPr="00C34C9E">
        <w:t xml:space="preserve"> </w:t>
      </w:r>
      <w:proofErr w:type="spellStart"/>
      <w:r w:rsidRPr="00C34C9E">
        <w:t>tiếp</w:t>
      </w:r>
      <w:proofErr w:type="spellEnd"/>
      <w:r w:rsidRPr="00C34C9E">
        <w:t xml:space="preserve"> </w:t>
      </w:r>
      <w:proofErr w:type="spellStart"/>
      <w:r w:rsidRPr="00C34C9E">
        <w:t>tục</w:t>
      </w:r>
      <w:proofErr w:type="spellEnd"/>
      <w:r w:rsidRPr="00C34C9E">
        <w:t xml:space="preserve"> </w:t>
      </w:r>
      <w:proofErr w:type="spellStart"/>
      <w:r w:rsidRPr="00C34C9E">
        <w:t>sử</w:t>
      </w:r>
      <w:proofErr w:type="spellEnd"/>
      <w:r w:rsidRPr="00C34C9E">
        <w:t xml:space="preserve"> </w:t>
      </w:r>
      <w:proofErr w:type="spellStart"/>
      <w:r w:rsidRPr="00C34C9E">
        <w:t>dụng</w:t>
      </w:r>
      <w:proofErr w:type="spellEnd"/>
      <w:r w:rsidRPr="00C34C9E">
        <w:t xml:space="preserve"> </w:t>
      </w:r>
      <w:proofErr w:type="spellStart"/>
      <w:r w:rsidRPr="00C34C9E">
        <w:t>hoặc</w:t>
      </w:r>
      <w:proofErr w:type="spellEnd"/>
      <w:r w:rsidRPr="00C34C9E">
        <w:t xml:space="preserve"> </w:t>
      </w:r>
      <w:proofErr w:type="spellStart"/>
      <w:r w:rsidRPr="00C34C9E">
        <w:t>công</w:t>
      </w:r>
      <w:proofErr w:type="spellEnd"/>
      <w:r w:rsidRPr="00C34C9E">
        <w:t xml:space="preserve"> </w:t>
      </w:r>
      <w:proofErr w:type="spellStart"/>
      <w:r w:rsidRPr="00C34C9E">
        <w:t>bố</w:t>
      </w:r>
      <w:proofErr w:type="spellEnd"/>
      <w:r w:rsidRPr="00C34C9E">
        <w:t xml:space="preserve"> </w:t>
      </w:r>
      <w:proofErr w:type="spellStart"/>
      <w:r w:rsidRPr="00C34C9E">
        <w:t>rộng</w:t>
      </w:r>
      <w:proofErr w:type="spellEnd"/>
      <w:r w:rsidRPr="00C34C9E">
        <w:t xml:space="preserve"> </w:t>
      </w:r>
      <w:proofErr w:type="spellStart"/>
      <w:r w:rsidRPr="00C34C9E">
        <w:t>hơn</w:t>
      </w:r>
      <w:proofErr w:type="spellEnd"/>
      <w:r w:rsidRPr="00C34C9E">
        <w:t xml:space="preserve">. </w:t>
      </w:r>
      <w:proofErr w:type="spellStart"/>
      <w:r w:rsidRPr="00C34C9E">
        <w:t>Một</w:t>
      </w:r>
      <w:proofErr w:type="spellEnd"/>
      <w:r w:rsidRPr="00C34C9E">
        <w:t xml:space="preserve"> </w:t>
      </w:r>
      <w:proofErr w:type="spellStart"/>
      <w:r w:rsidRPr="00C34C9E">
        <w:t>số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độ</w:t>
      </w:r>
      <w:proofErr w:type="spellEnd"/>
      <w:r w:rsidRPr="00C34C9E">
        <w:t xml:space="preserve"> </w:t>
      </w:r>
      <w:proofErr w:type="spellStart"/>
      <w:r w:rsidRPr="00C34C9E">
        <w:t>phân</w:t>
      </w:r>
      <w:proofErr w:type="spellEnd"/>
      <w:r w:rsidRPr="00C34C9E">
        <w:t xml:space="preserve"> </w:t>
      </w:r>
      <w:proofErr w:type="spellStart"/>
      <w:r w:rsidRPr="00C34C9E">
        <w:t>giải</w:t>
      </w:r>
      <w:proofErr w:type="spellEnd"/>
      <w:r w:rsidRPr="00C34C9E">
        <w:t xml:space="preserve"> </w:t>
      </w:r>
      <w:proofErr w:type="spellStart"/>
      <w:r w:rsidRPr="00C34C9E">
        <w:t>nhỏ</w:t>
      </w:r>
      <w:proofErr w:type="spellEnd"/>
      <w:r w:rsidRPr="00C34C9E">
        <w:t xml:space="preserve">; </w:t>
      </w:r>
      <w:proofErr w:type="spellStart"/>
      <w:r w:rsidRPr="00C34C9E">
        <w:t>số</w:t>
      </w:r>
      <w:proofErr w:type="spellEnd"/>
      <w:r w:rsidRPr="00C34C9E">
        <w:t xml:space="preserve"> </w:t>
      </w:r>
      <w:proofErr w:type="spellStart"/>
      <w:r w:rsidRPr="00C34C9E">
        <w:t>mẫu</w:t>
      </w:r>
      <w:proofErr w:type="spellEnd"/>
      <w:r w:rsidRPr="00C34C9E">
        <w:t xml:space="preserve"> </w:t>
      </w:r>
      <w:proofErr w:type="spellStart"/>
      <w:r w:rsidRPr="00C34C9E">
        <w:t>tương</w:t>
      </w:r>
      <w:proofErr w:type="spellEnd"/>
      <w:r w:rsidRPr="00C34C9E">
        <w:t xml:space="preserve"> </w:t>
      </w:r>
      <w:proofErr w:type="spellStart"/>
      <w:r w:rsidRPr="00C34C9E">
        <w:t>tự</w:t>
      </w:r>
      <w:proofErr w:type="spellEnd"/>
      <w:r w:rsidRPr="00C34C9E">
        <w:t xml:space="preserve"> </w:t>
      </w:r>
      <w:proofErr w:type="spellStart"/>
      <w:r w:rsidRPr="00C34C9E">
        <w:t>trong</w:t>
      </w:r>
      <w:proofErr w:type="spellEnd"/>
      <w:r w:rsidRPr="00C34C9E">
        <w:t xml:space="preserve"> </w:t>
      </w:r>
      <w:proofErr w:type="spellStart"/>
      <w:r w:rsidRPr="00C34C9E">
        <w:t>từng</w:t>
      </w:r>
      <w:proofErr w:type="spellEnd"/>
      <w:r w:rsidRPr="00C34C9E">
        <w:t xml:space="preserve"> </w:t>
      </w:r>
      <w:proofErr w:type="spellStart"/>
      <w:r w:rsidRPr="00C34C9E">
        <w:t>loại</w:t>
      </w:r>
      <w:proofErr w:type="spellEnd"/>
      <w:r w:rsidRPr="00C34C9E">
        <w:t xml:space="preserve"> </w:t>
      </w:r>
      <w:proofErr w:type="spellStart"/>
      <w:r w:rsidRPr="00C34C9E">
        <w:t>còn</w:t>
      </w:r>
      <w:proofErr w:type="spellEnd"/>
      <w:r w:rsidRPr="00C34C9E">
        <w:t xml:space="preserve"> </w:t>
      </w:r>
      <w:proofErr w:type="spellStart"/>
      <w:r w:rsidRPr="00C34C9E">
        <w:t>ít</w:t>
      </w:r>
      <w:proofErr w:type="spellEnd"/>
      <w:r w:rsidRPr="00C34C9E">
        <w:t xml:space="preserve">. </w:t>
      </w:r>
      <w:proofErr w:type="spellStart"/>
      <w:r w:rsidRPr="00C34C9E">
        <w:lastRenderedPageBreak/>
        <w:t>Phần</w:t>
      </w:r>
      <w:proofErr w:type="spellEnd"/>
      <w:r w:rsidRPr="00C34C9E">
        <w:t xml:space="preserve"> </w:t>
      </w:r>
      <w:proofErr w:type="spellStart"/>
      <w:r w:rsidRPr="00C34C9E">
        <w:t>tìm</w:t>
      </w:r>
      <w:proofErr w:type="spellEnd"/>
      <w:r w:rsidRPr="00C34C9E">
        <w:t xml:space="preserve"> </w:t>
      </w:r>
      <w:proofErr w:type="spellStart"/>
      <w:r w:rsidRPr="00C34C9E">
        <w:t>ảnh</w:t>
      </w:r>
      <w:proofErr w:type="spellEnd"/>
      <w:r w:rsidRPr="00C34C9E">
        <w:t xml:space="preserve"> </w:t>
      </w:r>
      <w:proofErr w:type="spellStart"/>
      <w:r w:rsidRPr="00C34C9E">
        <w:t>chưa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tập</w:t>
      </w:r>
      <w:proofErr w:type="spellEnd"/>
      <w:r w:rsidRPr="00C34C9E">
        <w:t xml:space="preserve"> </w:t>
      </w:r>
      <w:proofErr w:type="spellStart"/>
      <w:r w:rsidRPr="00C34C9E">
        <w:t>dữ</w:t>
      </w:r>
      <w:proofErr w:type="spellEnd"/>
      <w:r w:rsidRPr="00C34C9E">
        <w:t xml:space="preserve"> </w:t>
      </w:r>
      <w:proofErr w:type="spellStart"/>
      <w:r w:rsidRPr="00C34C9E">
        <w:t>liệu</w:t>
      </w:r>
      <w:proofErr w:type="spellEnd"/>
      <w:r w:rsidRPr="00C34C9E">
        <w:t xml:space="preserve"> </w:t>
      </w:r>
      <w:proofErr w:type="spellStart"/>
      <w:r w:rsidRPr="00C34C9E">
        <w:t>độc</w:t>
      </w:r>
      <w:proofErr w:type="spellEnd"/>
      <w:r w:rsidRPr="00C34C9E">
        <w:t xml:space="preserve"> </w:t>
      </w:r>
      <w:proofErr w:type="spellStart"/>
      <w:r w:rsidRPr="00C34C9E">
        <w:t>lập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chưa</w:t>
      </w:r>
      <w:proofErr w:type="spellEnd"/>
      <w:r w:rsidRPr="00C34C9E">
        <w:t xml:space="preserve"> </w:t>
      </w:r>
      <w:proofErr w:type="spellStart"/>
      <w:r w:rsidRPr="00C34C9E">
        <w:t>có</w:t>
      </w:r>
      <w:proofErr w:type="spellEnd"/>
      <w:r w:rsidRPr="00C34C9E">
        <w:t xml:space="preserve"> </w:t>
      </w:r>
      <w:proofErr w:type="spellStart"/>
      <w:r w:rsidRPr="00C34C9E">
        <w:t>kết</w:t>
      </w:r>
      <w:proofErr w:type="spellEnd"/>
      <w:r w:rsidRPr="00C34C9E">
        <w:t xml:space="preserve"> </w:t>
      </w:r>
      <w:proofErr w:type="spellStart"/>
      <w:r w:rsidRPr="00C34C9E">
        <w:t>quả</w:t>
      </w:r>
      <w:proofErr w:type="spellEnd"/>
      <w:r w:rsidRPr="00C34C9E">
        <w:t xml:space="preserve"> </w:t>
      </w:r>
      <w:proofErr w:type="spellStart"/>
      <w:r w:rsidRPr="00C34C9E">
        <w:t>thống</w:t>
      </w:r>
      <w:proofErr w:type="spellEnd"/>
      <w:r w:rsidRPr="00C34C9E">
        <w:t xml:space="preserve"> </w:t>
      </w:r>
      <w:proofErr w:type="spellStart"/>
      <w:r w:rsidRPr="00C34C9E">
        <w:t>kê</w:t>
      </w:r>
      <w:proofErr w:type="spellEnd"/>
      <w:r w:rsidRPr="00C34C9E">
        <w:t xml:space="preserve"> </w:t>
      </w:r>
      <w:proofErr w:type="spellStart"/>
      <w:r w:rsidRPr="00C34C9E">
        <w:t>đủ</w:t>
      </w:r>
      <w:proofErr w:type="spellEnd"/>
      <w:r w:rsidRPr="00C34C9E">
        <w:t xml:space="preserve"> </w:t>
      </w:r>
      <w:proofErr w:type="spellStart"/>
      <w:r w:rsidRPr="00C34C9E">
        <w:t>để</w:t>
      </w:r>
      <w:proofErr w:type="spellEnd"/>
      <w:r w:rsidRPr="00C34C9E">
        <w:t xml:space="preserve"> so </w:t>
      </w:r>
      <w:proofErr w:type="spellStart"/>
      <w:r w:rsidRPr="00C34C9E">
        <w:t>sánh</w:t>
      </w:r>
      <w:proofErr w:type="spellEnd"/>
      <w:r w:rsidRPr="00C34C9E">
        <w:t xml:space="preserve"> </w:t>
      </w:r>
      <w:proofErr w:type="spellStart"/>
      <w:r w:rsidRPr="00C34C9E">
        <w:t>với</w:t>
      </w:r>
      <w:proofErr w:type="spellEnd"/>
      <w:r w:rsidRPr="00C34C9E">
        <w:t xml:space="preserve"> </w:t>
      </w:r>
      <w:proofErr w:type="spellStart"/>
      <w:r w:rsidRPr="00C34C9E">
        <w:t>phương</w:t>
      </w:r>
      <w:proofErr w:type="spellEnd"/>
      <w:r w:rsidRPr="00C34C9E">
        <w:t xml:space="preserve"> </w:t>
      </w:r>
      <w:proofErr w:type="spellStart"/>
      <w:r w:rsidRPr="00C34C9E">
        <w:t>pháp</w:t>
      </w:r>
      <w:proofErr w:type="spellEnd"/>
      <w:r w:rsidRPr="00C34C9E">
        <w:t xml:space="preserve"> </w:t>
      </w:r>
      <w:proofErr w:type="spellStart"/>
      <w:r w:rsidRPr="00C34C9E">
        <w:t>khác</w:t>
      </w:r>
      <w:proofErr w:type="spellEnd"/>
      <w:r w:rsidRPr="00C34C9E">
        <w:t>.</w:t>
      </w:r>
    </w:p>
    <w:p w14:paraId="62B5E933" w14:textId="77777777" w:rsidR="006703DF" w:rsidRPr="00303B1A" w:rsidRDefault="00000000" w:rsidP="00C34C9E">
      <w:pPr>
        <w:pStyle w:val="Heading1"/>
        <w:pageBreakBefore/>
        <w:spacing w:line="360" w:lineRule="auto"/>
      </w:pPr>
      <w:bookmarkStart w:id="78" w:name="_Toc243253241"/>
      <w:r w:rsidRPr="00303B1A">
        <w:lastRenderedPageBreak/>
        <w:t>KẾT LUẬN VÀ HƯỚNG PHÁT TRIỂN</w:t>
      </w:r>
      <w:bookmarkEnd w:id="78"/>
    </w:p>
    <w:p w14:paraId="6DBDBC84" w14:textId="77777777" w:rsidR="00C76480" w:rsidRPr="00C76480" w:rsidRDefault="00C76480" w:rsidP="00FF192C">
      <w:pPr>
        <w:spacing w:before="100" w:beforeAutospacing="1" w:after="0" w:line="360" w:lineRule="auto"/>
        <w:ind w:firstLine="720"/>
      </w:pPr>
      <w:proofErr w:type="spellStart"/>
      <w:r w:rsidRPr="00C76480">
        <w:t>SmartCart</w:t>
      </w:r>
      <w:proofErr w:type="spellEnd"/>
      <w:r w:rsidRPr="00C76480">
        <w:t xml:space="preserve"> </w:t>
      </w:r>
      <w:proofErr w:type="spellStart"/>
      <w:r w:rsidRPr="00C76480">
        <w:t>đã</w:t>
      </w:r>
      <w:proofErr w:type="spellEnd"/>
      <w:r w:rsidRPr="00C76480">
        <w:t xml:space="preserve"> </w:t>
      </w:r>
      <w:proofErr w:type="spellStart"/>
      <w:r w:rsidRPr="00C76480">
        <w:t>xây</w:t>
      </w:r>
      <w:proofErr w:type="spellEnd"/>
      <w:r w:rsidRPr="00C76480">
        <w:t xml:space="preserve"> </w:t>
      </w:r>
      <w:proofErr w:type="spellStart"/>
      <w:r w:rsidRPr="00C76480">
        <w:t>dựng</w:t>
      </w:r>
      <w:proofErr w:type="spellEnd"/>
      <w:r w:rsidRPr="00C76480">
        <w:t xml:space="preserve"> </w:t>
      </w:r>
      <w:proofErr w:type="spellStart"/>
      <w:r w:rsidRPr="00C76480">
        <w:t>được</w:t>
      </w:r>
      <w:proofErr w:type="spellEnd"/>
      <w:r w:rsidRPr="00C76480">
        <w:t xml:space="preserve"> </w:t>
      </w:r>
      <w:proofErr w:type="spellStart"/>
      <w:r w:rsidRPr="00C76480">
        <w:t>các</w:t>
      </w:r>
      <w:proofErr w:type="spellEnd"/>
      <w:r w:rsidRPr="00C76480">
        <w:t xml:space="preserve"> </w:t>
      </w:r>
      <w:proofErr w:type="spellStart"/>
      <w:r w:rsidRPr="00C76480">
        <w:t>chức</w:t>
      </w:r>
      <w:proofErr w:type="spellEnd"/>
      <w:r w:rsidRPr="00C76480">
        <w:t xml:space="preserve"> </w:t>
      </w:r>
      <w:proofErr w:type="spellStart"/>
      <w:r w:rsidRPr="00C76480">
        <w:t>năng</w:t>
      </w:r>
      <w:proofErr w:type="spellEnd"/>
      <w:r w:rsidRPr="00C76480">
        <w:t xml:space="preserve"> </w:t>
      </w:r>
      <w:proofErr w:type="spellStart"/>
      <w:r w:rsidRPr="00C76480">
        <w:t>cơ</w:t>
      </w:r>
      <w:proofErr w:type="spellEnd"/>
      <w:r w:rsidRPr="00C76480">
        <w:t xml:space="preserve"> </w:t>
      </w:r>
      <w:proofErr w:type="spellStart"/>
      <w:r w:rsidRPr="00C76480">
        <w:t>bản</w:t>
      </w:r>
      <w:proofErr w:type="spellEnd"/>
      <w:r w:rsidRPr="00C76480">
        <w:t xml:space="preserve"> </w:t>
      </w:r>
      <w:proofErr w:type="spellStart"/>
      <w:r w:rsidRPr="00C76480">
        <w:t>của</w:t>
      </w:r>
      <w:proofErr w:type="spellEnd"/>
      <w:r w:rsidRPr="00C76480">
        <w:t xml:space="preserve"> </w:t>
      </w:r>
      <w:proofErr w:type="spellStart"/>
      <w:r w:rsidRPr="00C76480">
        <w:t>một</w:t>
      </w:r>
      <w:proofErr w:type="spellEnd"/>
      <w:r w:rsidRPr="00C76480">
        <w:t xml:space="preserve"> </w:t>
      </w:r>
      <w:proofErr w:type="spellStart"/>
      <w:r w:rsidRPr="00C76480">
        <w:t>hệ</w:t>
      </w:r>
      <w:proofErr w:type="spellEnd"/>
      <w:r w:rsidRPr="00C76480">
        <w:t xml:space="preserve"> </w:t>
      </w:r>
      <w:proofErr w:type="spellStart"/>
      <w:r w:rsidRPr="00C76480">
        <w:t>thống</w:t>
      </w:r>
      <w:proofErr w:type="spellEnd"/>
      <w:r w:rsidRPr="00C76480">
        <w:t xml:space="preserve"> </w:t>
      </w:r>
      <w:proofErr w:type="spellStart"/>
      <w:r w:rsidRPr="00C76480">
        <w:t>bán</w:t>
      </w:r>
      <w:proofErr w:type="spellEnd"/>
      <w:r w:rsidRPr="00C76480">
        <w:t xml:space="preserve"> </w:t>
      </w:r>
      <w:proofErr w:type="spellStart"/>
      <w:r w:rsidRPr="00C76480">
        <w:t>hàng</w:t>
      </w:r>
      <w:proofErr w:type="spellEnd"/>
      <w:r w:rsidRPr="00C76480">
        <w:t xml:space="preserve"> </w:t>
      </w:r>
      <w:proofErr w:type="spellStart"/>
      <w:r w:rsidRPr="00C76480">
        <w:t>trực</w:t>
      </w:r>
      <w:proofErr w:type="spellEnd"/>
      <w:r w:rsidRPr="00C76480">
        <w:t xml:space="preserve"> </w:t>
      </w:r>
      <w:proofErr w:type="spellStart"/>
      <w:r w:rsidRPr="00C76480">
        <w:t>tuyến</w:t>
      </w:r>
      <w:proofErr w:type="spellEnd"/>
      <w:r w:rsidRPr="00C76480">
        <w:t xml:space="preserve">, bao </w:t>
      </w:r>
      <w:proofErr w:type="spellStart"/>
      <w:r w:rsidRPr="00C76480">
        <w:t>gồm</w:t>
      </w:r>
      <w:proofErr w:type="spellEnd"/>
      <w:r w:rsidRPr="00C76480">
        <w:t xml:space="preserve"> </w:t>
      </w:r>
      <w:proofErr w:type="spellStart"/>
      <w:r w:rsidRPr="00C76480">
        <w:t>xem</w:t>
      </w:r>
      <w:proofErr w:type="spellEnd"/>
      <w:r w:rsidRPr="00C76480">
        <w:t xml:space="preserve"> </w:t>
      </w:r>
      <w:proofErr w:type="spellStart"/>
      <w:r w:rsidRPr="00C76480">
        <w:t>và</w:t>
      </w:r>
      <w:proofErr w:type="spellEnd"/>
      <w:r w:rsidRPr="00C76480">
        <w:t xml:space="preserve"> </w:t>
      </w:r>
      <w:proofErr w:type="spellStart"/>
      <w:r w:rsidRPr="00C76480">
        <w:t>tìm</w:t>
      </w:r>
      <w:proofErr w:type="spellEnd"/>
      <w:r w:rsidRPr="00C76480">
        <w:t xml:space="preserve"> </w:t>
      </w:r>
      <w:proofErr w:type="spellStart"/>
      <w:r w:rsidRPr="00C76480">
        <w:t>kiếm</w:t>
      </w:r>
      <w:proofErr w:type="spellEnd"/>
      <w:r w:rsidRPr="00C76480">
        <w:t xml:space="preserve"> </w:t>
      </w:r>
      <w:proofErr w:type="spellStart"/>
      <w:r w:rsidRPr="00C76480">
        <w:t>sản</w:t>
      </w:r>
      <w:proofErr w:type="spellEnd"/>
      <w:r w:rsidRPr="00C76480">
        <w:t xml:space="preserve"> </w:t>
      </w:r>
      <w:proofErr w:type="spellStart"/>
      <w:r w:rsidRPr="00C76480">
        <w:t>phẩm</w:t>
      </w:r>
      <w:proofErr w:type="spellEnd"/>
      <w:r w:rsidRPr="00C76480">
        <w:t xml:space="preserve">, </w:t>
      </w:r>
      <w:proofErr w:type="spellStart"/>
      <w:r w:rsidRPr="00C76480">
        <w:t>quản</w:t>
      </w:r>
      <w:proofErr w:type="spellEnd"/>
      <w:r w:rsidRPr="00C76480">
        <w:t xml:space="preserve"> </w:t>
      </w:r>
      <w:proofErr w:type="spellStart"/>
      <w:r w:rsidRPr="00C76480">
        <w:t>lý</w:t>
      </w:r>
      <w:proofErr w:type="spellEnd"/>
      <w:r w:rsidRPr="00C76480">
        <w:t xml:space="preserve"> </w:t>
      </w:r>
      <w:proofErr w:type="spellStart"/>
      <w:r w:rsidRPr="00C76480">
        <w:t>giỏ</w:t>
      </w:r>
      <w:proofErr w:type="spellEnd"/>
      <w:r w:rsidRPr="00C76480">
        <w:t xml:space="preserve"> </w:t>
      </w:r>
      <w:proofErr w:type="spellStart"/>
      <w:r w:rsidRPr="00C76480">
        <w:t>hàng</w:t>
      </w:r>
      <w:proofErr w:type="spellEnd"/>
      <w:r w:rsidRPr="00C76480">
        <w:t xml:space="preserve">, </w:t>
      </w:r>
      <w:proofErr w:type="spellStart"/>
      <w:r w:rsidRPr="00C76480">
        <w:t>đặt</w:t>
      </w:r>
      <w:proofErr w:type="spellEnd"/>
      <w:r w:rsidRPr="00C76480">
        <w:t xml:space="preserve"> </w:t>
      </w:r>
      <w:proofErr w:type="spellStart"/>
      <w:r w:rsidRPr="00C76480">
        <w:t>hàng</w:t>
      </w:r>
      <w:proofErr w:type="spellEnd"/>
      <w:r w:rsidRPr="00C76480">
        <w:t xml:space="preserve"> </w:t>
      </w:r>
      <w:proofErr w:type="spellStart"/>
      <w:r w:rsidRPr="00C76480">
        <w:t>theo</w:t>
      </w:r>
      <w:proofErr w:type="spellEnd"/>
      <w:r w:rsidRPr="00C76480">
        <w:t xml:space="preserve"> </w:t>
      </w:r>
      <w:proofErr w:type="spellStart"/>
      <w:r w:rsidRPr="00C76480">
        <w:t>phương</w:t>
      </w:r>
      <w:proofErr w:type="spellEnd"/>
      <w:r w:rsidRPr="00C76480">
        <w:t xml:space="preserve"> </w:t>
      </w:r>
      <w:proofErr w:type="spellStart"/>
      <w:r w:rsidRPr="00C76480">
        <w:t>thức</w:t>
      </w:r>
      <w:proofErr w:type="spellEnd"/>
      <w:r w:rsidRPr="00C76480">
        <w:t xml:space="preserve"> </w:t>
      </w:r>
      <w:proofErr w:type="spellStart"/>
      <w:r w:rsidRPr="00C76480">
        <w:t>thanh</w:t>
      </w:r>
      <w:proofErr w:type="spellEnd"/>
      <w:r w:rsidRPr="00C76480">
        <w:t xml:space="preserve"> </w:t>
      </w:r>
      <w:proofErr w:type="spellStart"/>
      <w:r w:rsidRPr="00C76480">
        <w:t>toán</w:t>
      </w:r>
      <w:proofErr w:type="spellEnd"/>
      <w:r w:rsidRPr="00C76480">
        <w:t xml:space="preserve"> </w:t>
      </w:r>
      <w:proofErr w:type="spellStart"/>
      <w:r w:rsidRPr="00C76480">
        <w:t>khi</w:t>
      </w:r>
      <w:proofErr w:type="spellEnd"/>
      <w:r w:rsidRPr="00C76480">
        <w:t xml:space="preserve"> </w:t>
      </w:r>
      <w:proofErr w:type="spellStart"/>
      <w:r w:rsidRPr="00C76480">
        <w:t>nhận</w:t>
      </w:r>
      <w:proofErr w:type="spellEnd"/>
      <w:r w:rsidRPr="00C76480">
        <w:t xml:space="preserve"> </w:t>
      </w:r>
      <w:proofErr w:type="spellStart"/>
      <w:r w:rsidRPr="00C76480">
        <w:t>hàng</w:t>
      </w:r>
      <w:proofErr w:type="spellEnd"/>
      <w:r w:rsidRPr="00C76480">
        <w:t xml:space="preserve"> (COD), </w:t>
      </w:r>
      <w:proofErr w:type="spellStart"/>
      <w:r w:rsidRPr="00C76480">
        <w:t>theo</w:t>
      </w:r>
      <w:proofErr w:type="spellEnd"/>
      <w:r w:rsidRPr="00C76480">
        <w:t xml:space="preserve"> </w:t>
      </w:r>
      <w:proofErr w:type="spellStart"/>
      <w:r w:rsidRPr="00C76480">
        <w:t>dõi</w:t>
      </w:r>
      <w:proofErr w:type="spellEnd"/>
      <w:r w:rsidRPr="00C76480">
        <w:t xml:space="preserve"> </w:t>
      </w:r>
      <w:proofErr w:type="spellStart"/>
      <w:r w:rsidRPr="00C76480">
        <w:t>lịch</w:t>
      </w:r>
      <w:proofErr w:type="spellEnd"/>
      <w:r w:rsidRPr="00C76480">
        <w:t xml:space="preserve"> </w:t>
      </w:r>
      <w:proofErr w:type="spellStart"/>
      <w:r w:rsidRPr="00C76480">
        <w:t>sử</w:t>
      </w:r>
      <w:proofErr w:type="spellEnd"/>
      <w:r w:rsidRPr="00C76480">
        <w:t xml:space="preserve"> </w:t>
      </w:r>
      <w:proofErr w:type="spellStart"/>
      <w:r w:rsidRPr="00C76480">
        <w:t>đơn</w:t>
      </w:r>
      <w:proofErr w:type="spellEnd"/>
      <w:r w:rsidRPr="00C76480">
        <w:t xml:space="preserve"> </w:t>
      </w:r>
      <w:proofErr w:type="spellStart"/>
      <w:r w:rsidRPr="00C76480">
        <w:t>hàng</w:t>
      </w:r>
      <w:proofErr w:type="spellEnd"/>
      <w:r w:rsidRPr="00C76480">
        <w:t xml:space="preserve"> </w:t>
      </w:r>
      <w:proofErr w:type="spellStart"/>
      <w:r w:rsidRPr="00C76480">
        <w:t>và</w:t>
      </w:r>
      <w:proofErr w:type="spellEnd"/>
      <w:r w:rsidRPr="00C76480">
        <w:t xml:space="preserve"> </w:t>
      </w:r>
      <w:proofErr w:type="spellStart"/>
      <w:r w:rsidRPr="00C76480">
        <w:t>quản</w:t>
      </w:r>
      <w:proofErr w:type="spellEnd"/>
      <w:r w:rsidRPr="00C76480">
        <w:t xml:space="preserve"> </w:t>
      </w:r>
      <w:proofErr w:type="spellStart"/>
      <w:r w:rsidRPr="00C76480">
        <w:t>trị</w:t>
      </w:r>
      <w:proofErr w:type="spellEnd"/>
      <w:r w:rsidRPr="00C76480">
        <w:t xml:space="preserve"> </w:t>
      </w:r>
      <w:proofErr w:type="spellStart"/>
      <w:r w:rsidRPr="00C76480">
        <w:t>danh</w:t>
      </w:r>
      <w:proofErr w:type="spellEnd"/>
      <w:r w:rsidRPr="00C76480">
        <w:t xml:space="preserve"> </w:t>
      </w:r>
      <w:proofErr w:type="spellStart"/>
      <w:r w:rsidRPr="00C76480">
        <w:t>mục</w:t>
      </w:r>
      <w:proofErr w:type="spellEnd"/>
      <w:r w:rsidRPr="00C76480">
        <w:t xml:space="preserve"> </w:t>
      </w:r>
      <w:proofErr w:type="spellStart"/>
      <w:r w:rsidRPr="00C76480">
        <w:t>sản</w:t>
      </w:r>
      <w:proofErr w:type="spellEnd"/>
      <w:r w:rsidRPr="00C76480">
        <w:t xml:space="preserve"> </w:t>
      </w:r>
      <w:proofErr w:type="spellStart"/>
      <w:r w:rsidRPr="00C76480">
        <w:t>phẩm</w:t>
      </w:r>
      <w:proofErr w:type="spellEnd"/>
      <w:r w:rsidRPr="00C76480">
        <w:t xml:space="preserve">, </w:t>
      </w:r>
      <w:proofErr w:type="spellStart"/>
      <w:r w:rsidRPr="00C76480">
        <w:t>đơn</w:t>
      </w:r>
      <w:proofErr w:type="spellEnd"/>
      <w:r w:rsidRPr="00C76480">
        <w:t xml:space="preserve"> </w:t>
      </w:r>
      <w:proofErr w:type="spellStart"/>
      <w:r w:rsidRPr="00C76480">
        <w:t>hàng</w:t>
      </w:r>
      <w:proofErr w:type="spellEnd"/>
      <w:r w:rsidRPr="00C76480">
        <w:t xml:space="preserve">. </w:t>
      </w:r>
      <w:proofErr w:type="spellStart"/>
      <w:r w:rsidRPr="00C76480">
        <w:t>Đặc</w:t>
      </w:r>
      <w:proofErr w:type="spellEnd"/>
      <w:r w:rsidRPr="00C76480">
        <w:t xml:space="preserve"> </w:t>
      </w:r>
      <w:proofErr w:type="spellStart"/>
      <w:r w:rsidRPr="00C76480">
        <w:t>biệt</w:t>
      </w:r>
      <w:proofErr w:type="spellEnd"/>
      <w:r w:rsidRPr="00C76480">
        <w:t xml:space="preserve">, </w:t>
      </w:r>
      <w:proofErr w:type="spellStart"/>
      <w:r w:rsidRPr="00C76480">
        <w:t>chức</w:t>
      </w:r>
      <w:proofErr w:type="spellEnd"/>
      <w:r w:rsidRPr="00C76480">
        <w:t xml:space="preserve"> </w:t>
      </w:r>
      <w:proofErr w:type="spellStart"/>
      <w:r w:rsidRPr="00C76480">
        <w:t>năng</w:t>
      </w:r>
      <w:proofErr w:type="spellEnd"/>
      <w:r w:rsidRPr="00C76480">
        <w:t xml:space="preserve"> </w:t>
      </w:r>
      <w:proofErr w:type="spellStart"/>
      <w:r w:rsidRPr="00C76480">
        <w:t>tìm</w:t>
      </w:r>
      <w:proofErr w:type="spellEnd"/>
      <w:r w:rsidRPr="00C76480">
        <w:t xml:space="preserve"> </w:t>
      </w:r>
      <w:proofErr w:type="spellStart"/>
      <w:r w:rsidRPr="00C76480">
        <w:t>kiếm</w:t>
      </w:r>
      <w:proofErr w:type="spellEnd"/>
      <w:r w:rsidRPr="00C76480">
        <w:t xml:space="preserve"> </w:t>
      </w:r>
      <w:proofErr w:type="spellStart"/>
      <w:r w:rsidRPr="00C76480">
        <w:t>sản</w:t>
      </w:r>
      <w:proofErr w:type="spellEnd"/>
      <w:r w:rsidRPr="00C76480">
        <w:t xml:space="preserve"> </w:t>
      </w:r>
      <w:proofErr w:type="spellStart"/>
      <w:r w:rsidRPr="00C76480">
        <w:t>phẩm</w:t>
      </w:r>
      <w:proofErr w:type="spellEnd"/>
      <w:r w:rsidRPr="00C76480">
        <w:t xml:space="preserve"> </w:t>
      </w:r>
      <w:proofErr w:type="spellStart"/>
      <w:r w:rsidRPr="00C76480">
        <w:t>bằng</w:t>
      </w:r>
      <w:proofErr w:type="spellEnd"/>
      <w:r w:rsidRPr="00C76480">
        <w:t xml:space="preserve"> </w:t>
      </w:r>
      <w:proofErr w:type="spellStart"/>
      <w:r w:rsidRPr="00C76480">
        <w:t>hình</w:t>
      </w:r>
      <w:proofErr w:type="spellEnd"/>
      <w:r w:rsidRPr="00C76480">
        <w:t xml:space="preserve"> </w:t>
      </w:r>
      <w:proofErr w:type="spellStart"/>
      <w:r w:rsidRPr="00C76480">
        <w:t>ảnh</w:t>
      </w:r>
      <w:proofErr w:type="spellEnd"/>
      <w:r w:rsidRPr="00C76480">
        <w:t xml:space="preserve"> </w:t>
      </w:r>
      <w:proofErr w:type="spellStart"/>
      <w:r w:rsidRPr="00C76480">
        <w:t>sử</w:t>
      </w:r>
      <w:proofErr w:type="spellEnd"/>
      <w:r w:rsidRPr="00C76480">
        <w:t xml:space="preserve"> </w:t>
      </w:r>
      <w:proofErr w:type="spellStart"/>
      <w:r w:rsidRPr="00C76480">
        <w:t>dụng</w:t>
      </w:r>
      <w:proofErr w:type="spellEnd"/>
      <w:r w:rsidRPr="00C76480">
        <w:t xml:space="preserve"> </w:t>
      </w:r>
      <w:proofErr w:type="spellStart"/>
      <w:r w:rsidRPr="00C76480">
        <w:t>mô</w:t>
      </w:r>
      <w:proofErr w:type="spellEnd"/>
      <w:r w:rsidRPr="00C76480">
        <w:t xml:space="preserve"> </w:t>
      </w:r>
      <w:proofErr w:type="spellStart"/>
      <w:r w:rsidRPr="00C76480">
        <w:t>hình</w:t>
      </w:r>
      <w:proofErr w:type="spellEnd"/>
      <w:r w:rsidRPr="00C76480">
        <w:t xml:space="preserve"> </w:t>
      </w:r>
      <w:proofErr w:type="spellStart"/>
      <w:r w:rsidRPr="00C76480">
        <w:t>OpenCLIP</w:t>
      </w:r>
      <w:proofErr w:type="spellEnd"/>
      <w:r w:rsidRPr="00C76480">
        <w:t xml:space="preserve"> </w:t>
      </w:r>
      <w:proofErr w:type="spellStart"/>
      <w:r w:rsidRPr="00C76480">
        <w:t>đã</w:t>
      </w:r>
      <w:proofErr w:type="spellEnd"/>
      <w:r w:rsidRPr="00C76480">
        <w:t xml:space="preserve"> </w:t>
      </w:r>
      <w:proofErr w:type="spellStart"/>
      <w:r w:rsidRPr="00C76480">
        <w:t>được</w:t>
      </w:r>
      <w:proofErr w:type="spellEnd"/>
      <w:r w:rsidRPr="00C76480">
        <w:t xml:space="preserve"> </w:t>
      </w:r>
      <w:proofErr w:type="spellStart"/>
      <w:r w:rsidRPr="00C76480">
        <w:t>tích</w:t>
      </w:r>
      <w:proofErr w:type="spellEnd"/>
      <w:r w:rsidRPr="00C76480">
        <w:t xml:space="preserve"> </w:t>
      </w:r>
      <w:proofErr w:type="spellStart"/>
      <w:r w:rsidRPr="00C76480">
        <w:t>hợp</w:t>
      </w:r>
      <w:proofErr w:type="spellEnd"/>
      <w:r w:rsidRPr="00C76480">
        <w:t xml:space="preserve"> </w:t>
      </w:r>
      <w:proofErr w:type="spellStart"/>
      <w:r w:rsidRPr="00C76480">
        <w:t>với</w:t>
      </w:r>
      <w:proofErr w:type="spellEnd"/>
      <w:r w:rsidRPr="00C76480">
        <w:t xml:space="preserve"> </w:t>
      </w:r>
      <w:proofErr w:type="spellStart"/>
      <w:r w:rsidRPr="00C76480">
        <w:t>dữ</w:t>
      </w:r>
      <w:proofErr w:type="spellEnd"/>
      <w:r w:rsidRPr="00C76480">
        <w:t xml:space="preserve"> </w:t>
      </w:r>
      <w:proofErr w:type="spellStart"/>
      <w:r w:rsidRPr="00C76480">
        <w:t>liệu</w:t>
      </w:r>
      <w:proofErr w:type="spellEnd"/>
      <w:r w:rsidRPr="00C76480">
        <w:t xml:space="preserve"> </w:t>
      </w:r>
      <w:proofErr w:type="spellStart"/>
      <w:r w:rsidRPr="00C76480">
        <w:t>sản</w:t>
      </w:r>
      <w:proofErr w:type="spellEnd"/>
      <w:r w:rsidRPr="00C76480">
        <w:t xml:space="preserve"> </w:t>
      </w:r>
      <w:proofErr w:type="spellStart"/>
      <w:r w:rsidRPr="00C76480">
        <w:t>phẩm</w:t>
      </w:r>
      <w:proofErr w:type="spellEnd"/>
      <w:r w:rsidRPr="00C76480">
        <w:t xml:space="preserve"> </w:t>
      </w:r>
      <w:proofErr w:type="spellStart"/>
      <w:r w:rsidRPr="00C76480">
        <w:t>và</w:t>
      </w:r>
      <w:proofErr w:type="spellEnd"/>
      <w:r w:rsidRPr="00C76480">
        <w:t xml:space="preserve"> </w:t>
      </w:r>
      <w:proofErr w:type="spellStart"/>
      <w:r w:rsidRPr="00C76480">
        <w:t>thử</w:t>
      </w:r>
      <w:proofErr w:type="spellEnd"/>
      <w:r w:rsidRPr="00C76480">
        <w:t xml:space="preserve"> </w:t>
      </w:r>
      <w:proofErr w:type="spellStart"/>
      <w:r w:rsidRPr="00C76480">
        <w:t>nghiệm</w:t>
      </w:r>
      <w:proofErr w:type="spellEnd"/>
      <w:r w:rsidRPr="00C76480">
        <w:t xml:space="preserve"> </w:t>
      </w:r>
      <w:proofErr w:type="spellStart"/>
      <w:r w:rsidRPr="00C76480">
        <w:t>bằng</w:t>
      </w:r>
      <w:proofErr w:type="spellEnd"/>
      <w:r w:rsidRPr="00C76480">
        <w:t xml:space="preserve"> </w:t>
      </w:r>
      <w:proofErr w:type="spellStart"/>
      <w:r w:rsidRPr="00C76480">
        <w:t>mô</w:t>
      </w:r>
      <w:proofErr w:type="spellEnd"/>
      <w:r w:rsidRPr="00C76480">
        <w:t xml:space="preserve"> </w:t>
      </w:r>
      <w:proofErr w:type="spellStart"/>
      <w:r w:rsidRPr="00C76480">
        <w:t>hình</w:t>
      </w:r>
      <w:proofErr w:type="spellEnd"/>
      <w:r w:rsidRPr="00C76480">
        <w:t xml:space="preserve"> </w:t>
      </w:r>
      <w:proofErr w:type="spellStart"/>
      <w:r w:rsidRPr="00C76480">
        <w:t>thực</w:t>
      </w:r>
      <w:proofErr w:type="spellEnd"/>
      <w:r w:rsidRPr="00C76480">
        <w:t xml:space="preserve"> </w:t>
      </w:r>
      <w:proofErr w:type="spellStart"/>
      <w:r w:rsidRPr="00C76480">
        <w:t>tế</w:t>
      </w:r>
      <w:proofErr w:type="spellEnd"/>
      <w:r w:rsidRPr="00C76480">
        <w:t xml:space="preserve">. </w:t>
      </w:r>
      <w:proofErr w:type="spellStart"/>
      <w:r w:rsidRPr="00C76480">
        <w:t>Bản</w:t>
      </w:r>
      <w:proofErr w:type="spellEnd"/>
      <w:r w:rsidRPr="00C76480">
        <w:t xml:space="preserve"> demo </w:t>
      </w:r>
      <w:proofErr w:type="spellStart"/>
      <w:r w:rsidRPr="00C76480">
        <w:t>cho</w:t>
      </w:r>
      <w:proofErr w:type="spellEnd"/>
      <w:r w:rsidRPr="00C76480">
        <w:t xml:space="preserve"> </w:t>
      </w:r>
      <w:proofErr w:type="spellStart"/>
      <w:r w:rsidRPr="00C76480">
        <w:t>phép</w:t>
      </w:r>
      <w:proofErr w:type="spellEnd"/>
      <w:r w:rsidRPr="00C76480">
        <w:t xml:space="preserve"> </w:t>
      </w:r>
      <w:proofErr w:type="spellStart"/>
      <w:r w:rsidRPr="00C76480">
        <w:t>người</w:t>
      </w:r>
      <w:proofErr w:type="spellEnd"/>
      <w:r w:rsidRPr="00C76480">
        <w:t xml:space="preserve"> </w:t>
      </w:r>
      <w:proofErr w:type="spellStart"/>
      <w:r w:rsidRPr="00C76480">
        <w:t>dùng</w:t>
      </w:r>
      <w:proofErr w:type="spellEnd"/>
      <w:r w:rsidRPr="00C76480">
        <w:t xml:space="preserve"> </w:t>
      </w:r>
      <w:proofErr w:type="spellStart"/>
      <w:r w:rsidRPr="00C76480">
        <w:t>trải</w:t>
      </w:r>
      <w:proofErr w:type="spellEnd"/>
      <w:r w:rsidRPr="00C76480">
        <w:t xml:space="preserve"> </w:t>
      </w:r>
      <w:proofErr w:type="spellStart"/>
      <w:r w:rsidRPr="00C76480">
        <w:t>nghiệm</w:t>
      </w:r>
      <w:proofErr w:type="spellEnd"/>
      <w:r w:rsidRPr="00C76480">
        <w:t xml:space="preserve"> </w:t>
      </w:r>
      <w:proofErr w:type="spellStart"/>
      <w:r w:rsidRPr="00C76480">
        <w:t>quy</w:t>
      </w:r>
      <w:proofErr w:type="spellEnd"/>
      <w:r w:rsidRPr="00C76480">
        <w:t xml:space="preserve"> </w:t>
      </w:r>
      <w:proofErr w:type="spellStart"/>
      <w:r w:rsidRPr="00C76480">
        <w:t>trình</w:t>
      </w:r>
      <w:proofErr w:type="spellEnd"/>
      <w:r w:rsidRPr="00C76480">
        <w:t xml:space="preserve"> </w:t>
      </w:r>
      <w:proofErr w:type="spellStart"/>
      <w:r w:rsidRPr="00C76480">
        <w:t>từ</w:t>
      </w:r>
      <w:proofErr w:type="spellEnd"/>
      <w:r w:rsidRPr="00C76480">
        <w:t xml:space="preserve"> </w:t>
      </w:r>
      <w:proofErr w:type="spellStart"/>
      <w:r w:rsidRPr="00C76480">
        <w:t>tải</w:t>
      </w:r>
      <w:proofErr w:type="spellEnd"/>
      <w:r w:rsidRPr="00C76480">
        <w:t xml:space="preserve"> </w:t>
      </w:r>
      <w:proofErr w:type="spellStart"/>
      <w:r w:rsidRPr="00C76480">
        <w:t>ảnh</w:t>
      </w:r>
      <w:proofErr w:type="spellEnd"/>
      <w:r w:rsidRPr="00C76480">
        <w:t xml:space="preserve"> </w:t>
      </w:r>
      <w:proofErr w:type="spellStart"/>
      <w:r w:rsidRPr="00C76480">
        <w:t>truy</w:t>
      </w:r>
      <w:proofErr w:type="spellEnd"/>
      <w:r w:rsidRPr="00C76480">
        <w:t xml:space="preserve"> </w:t>
      </w:r>
      <w:proofErr w:type="spellStart"/>
      <w:r w:rsidRPr="00C76480">
        <w:t>vấn</w:t>
      </w:r>
      <w:proofErr w:type="spellEnd"/>
      <w:r w:rsidRPr="00C76480">
        <w:t xml:space="preserve">, </w:t>
      </w:r>
      <w:proofErr w:type="spellStart"/>
      <w:r w:rsidRPr="00C76480">
        <w:t>tìm</w:t>
      </w:r>
      <w:proofErr w:type="spellEnd"/>
      <w:r w:rsidRPr="00C76480">
        <w:t xml:space="preserve"> </w:t>
      </w:r>
      <w:proofErr w:type="spellStart"/>
      <w:r w:rsidRPr="00C76480">
        <w:t>kiếm</w:t>
      </w:r>
      <w:proofErr w:type="spellEnd"/>
      <w:r w:rsidRPr="00C76480">
        <w:t xml:space="preserve"> </w:t>
      </w:r>
      <w:proofErr w:type="spellStart"/>
      <w:r w:rsidRPr="00C76480">
        <w:t>sản</w:t>
      </w:r>
      <w:proofErr w:type="spellEnd"/>
      <w:r w:rsidRPr="00C76480">
        <w:t xml:space="preserve"> </w:t>
      </w:r>
      <w:proofErr w:type="spellStart"/>
      <w:r w:rsidRPr="00C76480">
        <w:t>phẩm</w:t>
      </w:r>
      <w:proofErr w:type="spellEnd"/>
      <w:r w:rsidRPr="00C76480">
        <w:t xml:space="preserve"> </w:t>
      </w:r>
      <w:proofErr w:type="spellStart"/>
      <w:r w:rsidRPr="00C76480">
        <w:t>tương</w:t>
      </w:r>
      <w:proofErr w:type="spellEnd"/>
      <w:r w:rsidRPr="00C76480">
        <w:t xml:space="preserve"> </w:t>
      </w:r>
      <w:proofErr w:type="spellStart"/>
      <w:r w:rsidRPr="00C76480">
        <w:t>tự</w:t>
      </w:r>
      <w:proofErr w:type="spellEnd"/>
      <w:r w:rsidRPr="00C76480">
        <w:t xml:space="preserve"> </w:t>
      </w:r>
      <w:proofErr w:type="spellStart"/>
      <w:r w:rsidRPr="00C76480">
        <w:t>đến</w:t>
      </w:r>
      <w:proofErr w:type="spellEnd"/>
      <w:r w:rsidRPr="00C76480">
        <w:t xml:space="preserve"> </w:t>
      </w:r>
      <w:proofErr w:type="spellStart"/>
      <w:r w:rsidRPr="00C76480">
        <w:t>lựa</w:t>
      </w:r>
      <w:proofErr w:type="spellEnd"/>
      <w:r w:rsidRPr="00C76480">
        <w:t xml:space="preserve"> </w:t>
      </w:r>
      <w:proofErr w:type="spellStart"/>
      <w:r w:rsidRPr="00C76480">
        <w:t>chọn</w:t>
      </w:r>
      <w:proofErr w:type="spellEnd"/>
      <w:r w:rsidRPr="00C76480">
        <w:t xml:space="preserve"> </w:t>
      </w:r>
      <w:proofErr w:type="spellStart"/>
      <w:r w:rsidRPr="00C76480">
        <w:t>sản</w:t>
      </w:r>
      <w:proofErr w:type="spellEnd"/>
      <w:r w:rsidRPr="00C76480">
        <w:t xml:space="preserve"> </w:t>
      </w:r>
      <w:proofErr w:type="spellStart"/>
      <w:r w:rsidRPr="00C76480">
        <w:t>phẩm</w:t>
      </w:r>
      <w:proofErr w:type="spellEnd"/>
      <w:r w:rsidRPr="00C76480">
        <w:t xml:space="preserve"> </w:t>
      </w:r>
      <w:proofErr w:type="spellStart"/>
      <w:r w:rsidRPr="00C76480">
        <w:t>và</w:t>
      </w:r>
      <w:proofErr w:type="spellEnd"/>
      <w:r w:rsidRPr="00C76480">
        <w:t xml:space="preserve"> </w:t>
      </w:r>
      <w:proofErr w:type="spellStart"/>
      <w:r w:rsidRPr="00C76480">
        <w:t>thêm</w:t>
      </w:r>
      <w:proofErr w:type="spellEnd"/>
      <w:r w:rsidRPr="00C76480">
        <w:t xml:space="preserve"> </w:t>
      </w:r>
      <w:proofErr w:type="spellStart"/>
      <w:r w:rsidRPr="00C76480">
        <w:t>vào</w:t>
      </w:r>
      <w:proofErr w:type="spellEnd"/>
      <w:r w:rsidRPr="00C76480">
        <w:t xml:space="preserve"> </w:t>
      </w:r>
      <w:proofErr w:type="spellStart"/>
      <w:r w:rsidRPr="00C76480">
        <w:t>giỏ</w:t>
      </w:r>
      <w:proofErr w:type="spellEnd"/>
      <w:r w:rsidRPr="00C76480">
        <w:t xml:space="preserve"> </w:t>
      </w:r>
      <w:proofErr w:type="spellStart"/>
      <w:r w:rsidRPr="00C76480">
        <w:t>hàng</w:t>
      </w:r>
      <w:proofErr w:type="spellEnd"/>
      <w:r w:rsidRPr="00C76480">
        <w:t xml:space="preserve">. </w:t>
      </w:r>
      <w:proofErr w:type="spellStart"/>
      <w:r w:rsidRPr="00C76480">
        <w:t>Đây</w:t>
      </w:r>
      <w:proofErr w:type="spellEnd"/>
      <w:r w:rsidRPr="00C76480">
        <w:t xml:space="preserve"> </w:t>
      </w:r>
      <w:proofErr w:type="spellStart"/>
      <w:r w:rsidRPr="00C76480">
        <w:t>là</w:t>
      </w:r>
      <w:proofErr w:type="spellEnd"/>
      <w:r w:rsidRPr="00C76480">
        <w:t xml:space="preserve"> </w:t>
      </w:r>
      <w:proofErr w:type="spellStart"/>
      <w:r w:rsidRPr="00C76480">
        <w:t>điểm</w:t>
      </w:r>
      <w:proofErr w:type="spellEnd"/>
      <w:r w:rsidRPr="00C76480">
        <w:t xml:space="preserve"> </w:t>
      </w:r>
      <w:proofErr w:type="spellStart"/>
      <w:r w:rsidRPr="00C76480">
        <w:t>nổi</w:t>
      </w:r>
      <w:proofErr w:type="spellEnd"/>
      <w:r w:rsidRPr="00C76480">
        <w:t xml:space="preserve"> </w:t>
      </w:r>
      <w:proofErr w:type="spellStart"/>
      <w:r w:rsidRPr="00C76480">
        <w:t>bật</w:t>
      </w:r>
      <w:proofErr w:type="spellEnd"/>
      <w:r w:rsidRPr="00C76480">
        <w:t xml:space="preserve"> </w:t>
      </w:r>
      <w:proofErr w:type="spellStart"/>
      <w:r w:rsidRPr="00C76480">
        <w:t>của</w:t>
      </w:r>
      <w:proofErr w:type="spellEnd"/>
      <w:r w:rsidRPr="00C76480">
        <w:t xml:space="preserve"> </w:t>
      </w:r>
      <w:proofErr w:type="spellStart"/>
      <w:r w:rsidRPr="00C76480">
        <w:t>đề</w:t>
      </w:r>
      <w:proofErr w:type="spellEnd"/>
      <w:r w:rsidRPr="00C76480">
        <w:t xml:space="preserve"> </w:t>
      </w:r>
      <w:proofErr w:type="spellStart"/>
      <w:r w:rsidRPr="00C76480">
        <w:t>tài</w:t>
      </w:r>
      <w:proofErr w:type="spellEnd"/>
      <w:r w:rsidRPr="00C76480">
        <w:t xml:space="preserve">, </w:t>
      </w:r>
      <w:proofErr w:type="spellStart"/>
      <w:r w:rsidRPr="00C76480">
        <w:t>thể</w:t>
      </w:r>
      <w:proofErr w:type="spellEnd"/>
      <w:r w:rsidRPr="00C76480">
        <w:t xml:space="preserve"> </w:t>
      </w:r>
      <w:proofErr w:type="spellStart"/>
      <w:r w:rsidRPr="00C76480">
        <w:t>hiện</w:t>
      </w:r>
      <w:proofErr w:type="spellEnd"/>
      <w:r w:rsidRPr="00C76480">
        <w:t xml:space="preserve"> </w:t>
      </w:r>
      <w:proofErr w:type="spellStart"/>
      <w:r w:rsidRPr="00C76480">
        <w:t>khả</w:t>
      </w:r>
      <w:proofErr w:type="spellEnd"/>
      <w:r w:rsidRPr="00C76480">
        <w:t xml:space="preserve"> </w:t>
      </w:r>
      <w:proofErr w:type="spellStart"/>
      <w:r w:rsidRPr="00C76480">
        <w:t>năng</w:t>
      </w:r>
      <w:proofErr w:type="spellEnd"/>
      <w:r w:rsidRPr="00C76480">
        <w:t xml:space="preserve"> </w:t>
      </w:r>
      <w:proofErr w:type="spellStart"/>
      <w:r w:rsidRPr="00C76480">
        <w:t>kết</w:t>
      </w:r>
      <w:proofErr w:type="spellEnd"/>
      <w:r w:rsidRPr="00C76480">
        <w:t xml:space="preserve"> </w:t>
      </w:r>
      <w:proofErr w:type="spellStart"/>
      <w:r w:rsidRPr="00C76480">
        <w:t>hợp</w:t>
      </w:r>
      <w:proofErr w:type="spellEnd"/>
      <w:r w:rsidRPr="00C76480">
        <w:t xml:space="preserve"> </w:t>
      </w:r>
      <w:proofErr w:type="spellStart"/>
      <w:r w:rsidRPr="00C76480">
        <w:t>giữa</w:t>
      </w:r>
      <w:proofErr w:type="spellEnd"/>
      <w:r w:rsidRPr="00C76480">
        <w:t xml:space="preserve"> </w:t>
      </w:r>
      <w:proofErr w:type="spellStart"/>
      <w:r w:rsidRPr="00C76480">
        <w:t>các</w:t>
      </w:r>
      <w:proofErr w:type="spellEnd"/>
      <w:r w:rsidRPr="00C76480">
        <w:t xml:space="preserve"> </w:t>
      </w:r>
      <w:proofErr w:type="spellStart"/>
      <w:r w:rsidRPr="00C76480">
        <w:t>chức</w:t>
      </w:r>
      <w:proofErr w:type="spellEnd"/>
      <w:r w:rsidRPr="00C76480">
        <w:t xml:space="preserve"> </w:t>
      </w:r>
      <w:proofErr w:type="spellStart"/>
      <w:r w:rsidRPr="00C76480">
        <w:t>năng</w:t>
      </w:r>
      <w:proofErr w:type="spellEnd"/>
      <w:r w:rsidRPr="00C76480">
        <w:t xml:space="preserve"> </w:t>
      </w:r>
      <w:proofErr w:type="spellStart"/>
      <w:r w:rsidRPr="00C76480">
        <w:t>thương</w:t>
      </w:r>
      <w:proofErr w:type="spellEnd"/>
      <w:r w:rsidRPr="00C76480">
        <w:t xml:space="preserve"> </w:t>
      </w:r>
      <w:proofErr w:type="spellStart"/>
      <w:r w:rsidRPr="00C76480">
        <w:t>mại</w:t>
      </w:r>
      <w:proofErr w:type="spellEnd"/>
      <w:r w:rsidRPr="00C76480">
        <w:t xml:space="preserve"> </w:t>
      </w:r>
      <w:proofErr w:type="spellStart"/>
      <w:r w:rsidRPr="00C76480">
        <w:t>điện</w:t>
      </w:r>
      <w:proofErr w:type="spellEnd"/>
      <w:r w:rsidRPr="00C76480">
        <w:t xml:space="preserve"> </w:t>
      </w:r>
      <w:proofErr w:type="spellStart"/>
      <w:r w:rsidRPr="00C76480">
        <w:t>tử</w:t>
      </w:r>
      <w:proofErr w:type="spellEnd"/>
      <w:r w:rsidRPr="00C76480">
        <w:t xml:space="preserve"> </w:t>
      </w:r>
      <w:proofErr w:type="spellStart"/>
      <w:r w:rsidRPr="00C76480">
        <w:t>truyền</w:t>
      </w:r>
      <w:proofErr w:type="spellEnd"/>
      <w:r w:rsidRPr="00C76480">
        <w:t xml:space="preserve"> </w:t>
      </w:r>
      <w:proofErr w:type="spellStart"/>
      <w:r w:rsidRPr="00C76480">
        <w:t>thống</w:t>
      </w:r>
      <w:proofErr w:type="spellEnd"/>
      <w:r w:rsidRPr="00C76480">
        <w:t xml:space="preserve"> </w:t>
      </w:r>
      <w:proofErr w:type="spellStart"/>
      <w:r w:rsidRPr="00C76480">
        <w:t>và</w:t>
      </w:r>
      <w:proofErr w:type="spellEnd"/>
      <w:r w:rsidRPr="00C76480">
        <w:t xml:space="preserve"> </w:t>
      </w:r>
      <w:proofErr w:type="spellStart"/>
      <w:r w:rsidRPr="00C76480">
        <w:t>công</w:t>
      </w:r>
      <w:proofErr w:type="spellEnd"/>
      <w:r w:rsidRPr="00C76480">
        <w:t xml:space="preserve"> </w:t>
      </w:r>
      <w:proofErr w:type="spellStart"/>
      <w:r w:rsidRPr="00C76480">
        <w:t>nghệ</w:t>
      </w:r>
      <w:proofErr w:type="spellEnd"/>
      <w:r w:rsidRPr="00C76480">
        <w:t xml:space="preserve"> </w:t>
      </w:r>
      <w:proofErr w:type="spellStart"/>
      <w:r w:rsidRPr="00C76480">
        <w:t>trí</w:t>
      </w:r>
      <w:proofErr w:type="spellEnd"/>
      <w:r w:rsidRPr="00C76480">
        <w:t xml:space="preserve"> </w:t>
      </w:r>
      <w:proofErr w:type="spellStart"/>
      <w:r w:rsidRPr="00C76480">
        <w:t>tuệ</w:t>
      </w:r>
      <w:proofErr w:type="spellEnd"/>
      <w:r w:rsidRPr="00C76480">
        <w:t xml:space="preserve"> </w:t>
      </w:r>
      <w:proofErr w:type="spellStart"/>
      <w:r w:rsidRPr="00C76480">
        <w:t>nhân</w:t>
      </w:r>
      <w:proofErr w:type="spellEnd"/>
      <w:r w:rsidRPr="00C76480">
        <w:t xml:space="preserve"> </w:t>
      </w:r>
      <w:proofErr w:type="spellStart"/>
      <w:r w:rsidRPr="00C76480">
        <w:t>tạo</w:t>
      </w:r>
      <w:proofErr w:type="spellEnd"/>
      <w:r w:rsidRPr="00C76480">
        <w:t xml:space="preserve"> </w:t>
      </w:r>
      <w:proofErr w:type="spellStart"/>
      <w:r w:rsidRPr="00C76480">
        <w:t>nhằm</w:t>
      </w:r>
      <w:proofErr w:type="spellEnd"/>
      <w:r w:rsidRPr="00C76480">
        <w:t xml:space="preserve"> </w:t>
      </w:r>
      <w:proofErr w:type="spellStart"/>
      <w:r w:rsidRPr="00C76480">
        <w:t>nâng</w:t>
      </w:r>
      <w:proofErr w:type="spellEnd"/>
      <w:r w:rsidRPr="00C76480">
        <w:t xml:space="preserve"> </w:t>
      </w:r>
      <w:proofErr w:type="spellStart"/>
      <w:r w:rsidRPr="00C76480">
        <w:t>cao</w:t>
      </w:r>
      <w:proofErr w:type="spellEnd"/>
      <w:r w:rsidRPr="00C76480">
        <w:t xml:space="preserve"> </w:t>
      </w:r>
      <w:proofErr w:type="spellStart"/>
      <w:r w:rsidRPr="00C76480">
        <w:t>trải</w:t>
      </w:r>
      <w:proofErr w:type="spellEnd"/>
      <w:r w:rsidRPr="00C76480">
        <w:t xml:space="preserve"> </w:t>
      </w:r>
      <w:proofErr w:type="spellStart"/>
      <w:r w:rsidRPr="00C76480">
        <w:t>nghiệm</w:t>
      </w:r>
      <w:proofErr w:type="spellEnd"/>
      <w:r w:rsidRPr="00C76480">
        <w:t xml:space="preserve"> </w:t>
      </w:r>
      <w:proofErr w:type="spellStart"/>
      <w:r w:rsidRPr="00C76480">
        <w:t>mua</w:t>
      </w:r>
      <w:proofErr w:type="spellEnd"/>
      <w:r w:rsidRPr="00C76480">
        <w:t xml:space="preserve"> </w:t>
      </w:r>
      <w:proofErr w:type="spellStart"/>
      <w:r w:rsidRPr="00C76480">
        <w:t>sắm</w:t>
      </w:r>
      <w:proofErr w:type="spellEnd"/>
      <w:r w:rsidRPr="00C76480">
        <w:t xml:space="preserve"> </w:t>
      </w:r>
      <w:proofErr w:type="spellStart"/>
      <w:r w:rsidRPr="00C76480">
        <w:t>trực</w:t>
      </w:r>
      <w:proofErr w:type="spellEnd"/>
      <w:r w:rsidRPr="00C76480">
        <w:t xml:space="preserve"> </w:t>
      </w:r>
      <w:proofErr w:type="spellStart"/>
      <w:r w:rsidRPr="00C76480">
        <w:t>tuyến</w:t>
      </w:r>
      <w:proofErr w:type="spellEnd"/>
      <w:r w:rsidRPr="00C76480">
        <w:t>.</w:t>
      </w:r>
    </w:p>
    <w:p w14:paraId="22F5FFC7" w14:textId="77777777" w:rsidR="00C76480" w:rsidRPr="00C76480" w:rsidRDefault="00C76480" w:rsidP="00F457C7">
      <w:pPr>
        <w:spacing w:line="360" w:lineRule="auto"/>
        <w:ind w:firstLine="720"/>
      </w:pPr>
      <w:proofErr w:type="spellStart"/>
      <w:r w:rsidRPr="00C76480">
        <w:t>Một</w:t>
      </w:r>
      <w:proofErr w:type="spellEnd"/>
      <w:r w:rsidRPr="00C76480">
        <w:t xml:space="preserve"> </w:t>
      </w:r>
      <w:proofErr w:type="spellStart"/>
      <w:r w:rsidRPr="00C76480">
        <w:t>trong</w:t>
      </w:r>
      <w:proofErr w:type="spellEnd"/>
      <w:r w:rsidRPr="00C76480">
        <w:t xml:space="preserve"> </w:t>
      </w:r>
      <w:proofErr w:type="spellStart"/>
      <w:r w:rsidRPr="00C76480">
        <w:t>những</w:t>
      </w:r>
      <w:proofErr w:type="spellEnd"/>
      <w:r w:rsidRPr="00C76480">
        <w:t xml:space="preserve"> </w:t>
      </w:r>
      <w:proofErr w:type="spellStart"/>
      <w:r w:rsidRPr="00C76480">
        <w:t>kết</w:t>
      </w:r>
      <w:proofErr w:type="spellEnd"/>
      <w:r w:rsidRPr="00C76480">
        <w:t xml:space="preserve"> </w:t>
      </w:r>
      <w:proofErr w:type="spellStart"/>
      <w:r w:rsidRPr="00C76480">
        <w:t>quả</w:t>
      </w:r>
      <w:proofErr w:type="spellEnd"/>
      <w:r w:rsidRPr="00C76480">
        <w:t xml:space="preserve"> </w:t>
      </w:r>
      <w:proofErr w:type="spellStart"/>
      <w:r w:rsidRPr="00C76480">
        <w:t>quan</w:t>
      </w:r>
      <w:proofErr w:type="spellEnd"/>
      <w:r w:rsidRPr="00C76480">
        <w:t xml:space="preserve"> </w:t>
      </w:r>
      <w:proofErr w:type="spellStart"/>
      <w:r w:rsidRPr="00C76480">
        <w:t>trọng</w:t>
      </w:r>
      <w:proofErr w:type="spellEnd"/>
      <w:r w:rsidRPr="00C76480">
        <w:t xml:space="preserve"> </w:t>
      </w:r>
      <w:proofErr w:type="spellStart"/>
      <w:r w:rsidRPr="00C76480">
        <w:t>nhất</w:t>
      </w:r>
      <w:proofErr w:type="spellEnd"/>
      <w:r w:rsidRPr="00C76480">
        <w:t xml:space="preserve"> </w:t>
      </w:r>
      <w:proofErr w:type="spellStart"/>
      <w:r w:rsidRPr="00C76480">
        <w:t>của</w:t>
      </w:r>
      <w:proofErr w:type="spellEnd"/>
      <w:r w:rsidRPr="00C76480">
        <w:t xml:space="preserve"> </w:t>
      </w:r>
      <w:proofErr w:type="spellStart"/>
      <w:r w:rsidRPr="00C76480">
        <w:t>SmartCart</w:t>
      </w:r>
      <w:proofErr w:type="spellEnd"/>
      <w:r w:rsidRPr="00C76480">
        <w:t xml:space="preserve"> </w:t>
      </w:r>
      <w:proofErr w:type="spellStart"/>
      <w:r w:rsidRPr="00C76480">
        <w:t>là</w:t>
      </w:r>
      <w:proofErr w:type="spellEnd"/>
      <w:r w:rsidRPr="00C76480">
        <w:t xml:space="preserve"> </w:t>
      </w:r>
      <w:proofErr w:type="spellStart"/>
      <w:r w:rsidRPr="00C76480">
        <w:t>sự</w:t>
      </w:r>
      <w:proofErr w:type="spellEnd"/>
      <w:r w:rsidRPr="00C76480">
        <w:t xml:space="preserve"> </w:t>
      </w:r>
      <w:proofErr w:type="spellStart"/>
      <w:r w:rsidRPr="00C76480">
        <w:t>nhất</w:t>
      </w:r>
      <w:proofErr w:type="spellEnd"/>
      <w:r w:rsidRPr="00C76480">
        <w:t xml:space="preserve"> </w:t>
      </w:r>
      <w:proofErr w:type="spellStart"/>
      <w:r w:rsidRPr="00C76480">
        <w:t>quán</w:t>
      </w:r>
      <w:proofErr w:type="spellEnd"/>
      <w:r w:rsidRPr="00C76480">
        <w:t xml:space="preserve"> </w:t>
      </w:r>
      <w:proofErr w:type="spellStart"/>
      <w:r w:rsidRPr="00C76480">
        <w:t>giữa</w:t>
      </w:r>
      <w:proofErr w:type="spellEnd"/>
      <w:r w:rsidRPr="00C76480">
        <w:t xml:space="preserve"> </w:t>
      </w:r>
      <w:proofErr w:type="spellStart"/>
      <w:r w:rsidRPr="00C76480">
        <w:t>thao</w:t>
      </w:r>
      <w:proofErr w:type="spellEnd"/>
      <w:r w:rsidRPr="00C76480">
        <w:t xml:space="preserve"> </w:t>
      </w:r>
      <w:proofErr w:type="spellStart"/>
      <w:r w:rsidRPr="00C76480">
        <w:t>tác</w:t>
      </w:r>
      <w:proofErr w:type="spellEnd"/>
      <w:r w:rsidRPr="00C76480">
        <w:t xml:space="preserve"> </w:t>
      </w:r>
      <w:proofErr w:type="spellStart"/>
      <w:r w:rsidRPr="00C76480">
        <w:t>của</w:t>
      </w:r>
      <w:proofErr w:type="spellEnd"/>
      <w:r w:rsidRPr="00C76480">
        <w:t xml:space="preserve"> </w:t>
      </w:r>
      <w:proofErr w:type="spellStart"/>
      <w:r w:rsidRPr="00C76480">
        <w:t>người</w:t>
      </w:r>
      <w:proofErr w:type="spellEnd"/>
      <w:r w:rsidRPr="00C76480">
        <w:t xml:space="preserve"> </w:t>
      </w:r>
      <w:proofErr w:type="spellStart"/>
      <w:r w:rsidRPr="00C76480">
        <w:t>dùng</w:t>
      </w:r>
      <w:proofErr w:type="spellEnd"/>
      <w:r w:rsidRPr="00C76480">
        <w:t xml:space="preserve"> </w:t>
      </w:r>
      <w:proofErr w:type="spellStart"/>
      <w:r w:rsidRPr="00C76480">
        <w:t>và</w:t>
      </w:r>
      <w:proofErr w:type="spellEnd"/>
      <w:r w:rsidRPr="00C76480">
        <w:t xml:space="preserve"> </w:t>
      </w:r>
      <w:proofErr w:type="spellStart"/>
      <w:r w:rsidRPr="00C76480">
        <w:t>dữ</w:t>
      </w:r>
      <w:proofErr w:type="spellEnd"/>
      <w:r w:rsidRPr="00C76480">
        <w:t xml:space="preserve"> </w:t>
      </w:r>
      <w:proofErr w:type="spellStart"/>
      <w:r w:rsidRPr="00C76480">
        <w:t>liệu</w:t>
      </w:r>
      <w:proofErr w:type="spellEnd"/>
      <w:r w:rsidRPr="00C76480">
        <w:t xml:space="preserve"> </w:t>
      </w:r>
      <w:proofErr w:type="spellStart"/>
      <w:r w:rsidRPr="00C76480">
        <w:t>được</w:t>
      </w:r>
      <w:proofErr w:type="spellEnd"/>
      <w:r w:rsidRPr="00C76480">
        <w:t xml:space="preserve"> </w:t>
      </w:r>
      <w:proofErr w:type="spellStart"/>
      <w:r w:rsidRPr="00C76480">
        <w:t>xử</w:t>
      </w:r>
      <w:proofErr w:type="spellEnd"/>
      <w:r w:rsidRPr="00C76480">
        <w:t xml:space="preserve"> </w:t>
      </w:r>
      <w:proofErr w:type="spellStart"/>
      <w:r w:rsidRPr="00C76480">
        <w:t>lý</w:t>
      </w:r>
      <w:proofErr w:type="spellEnd"/>
      <w:r w:rsidRPr="00C76480">
        <w:t xml:space="preserve"> </w:t>
      </w:r>
      <w:proofErr w:type="spellStart"/>
      <w:r w:rsidRPr="00C76480">
        <w:t>trong</w:t>
      </w:r>
      <w:proofErr w:type="spellEnd"/>
      <w:r w:rsidRPr="00C76480">
        <w:t xml:space="preserve"> </w:t>
      </w:r>
      <w:proofErr w:type="spellStart"/>
      <w:r w:rsidRPr="00C76480">
        <w:t>hệ</w:t>
      </w:r>
      <w:proofErr w:type="spellEnd"/>
      <w:r w:rsidRPr="00C76480">
        <w:t xml:space="preserve"> </w:t>
      </w:r>
      <w:proofErr w:type="spellStart"/>
      <w:r w:rsidRPr="00C76480">
        <w:t>thống</w:t>
      </w:r>
      <w:proofErr w:type="spellEnd"/>
      <w:r w:rsidRPr="00C76480">
        <w:t xml:space="preserve">. </w:t>
      </w:r>
      <w:proofErr w:type="spellStart"/>
      <w:r w:rsidRPr="00C76480">
        <w:t>Giá</w:t>
      </w:r>
      <w:proofErr w:type="spellEnd"/>
      <w:r w:rsidRPr="00C76480">
        <w:t xml:space="preserve"> </w:t>
      </w:r>
      <w:proofErr w:type="spellStart"/>
      <w:r w:rsidRPr="00C76480">
        <w:t>sản</w:t>
      </w:r>
      <w:proofErr w:type="spellEnd"/>
      <w:r w:rsidRPr="00C76480">
        <w:t xml:space="preserve"> </w:t>
      </w:r>
      <w:proofErr w:type="spellStart"/>
      <w:r w:rsidRPr="00C76480">
        <w:t>phẩm</w:t>
      </w:r>
      <w:proofErr w:type="spellEnd"/>
      <w:r w:rsidRPr="00C76480">
        <w:t xml:space="preserve"> </w:t>
      </w:r>
      <w:proofErr w:type="spellStart"/>
      <w:r w:rsidRPr="00C76480">
        <w:t>được</w:t>
      </w:r>
      <w:proofErr w:type="spellEnd"/>
      <w:r w:rsidRPr="00C76480">
        <w:t xml:space="preserve"> </w:t>
      </w:r>
      <w:proofErr w:type="spellStart"/>
      <w:r w:rsidRPr="00C76480">
        <w:t>lấy</w:t>
      </w:r>
      <w:proofErr w:type="spellEnd"/>
      <w:r w:rsidRPr="00C76480">
        <w:t xml:space="preserve"> </w:t>
      </w:r>
      <w:proofErr w:type="spellStart"/>
      <w:r w:rsidRPr="00C76480">
        <w:t>từ</w:t>
      </w:r>
      <w:proofErr w:type="spellEnd"/>
      <w:r w:rsidRPr="00C76480">
        <w:t xml:space="preserve"> </w:t>
      </w:r>
      <w:proofErr w:type="spellStart"/>
      <w:r w:rsidRPr="00C76480">
        <w:t>cơ</w:t>
      </w:r>
      <w:proofErr w:type="spellEnd"/>
      <w:r w:rsidRPr="00C76480">
        <w:t xml:space="preserve"> </w:t>
      </w:r>
      <w:proofErr w:type="spellStart"/>
      <w:r w:rsidRPr="00C76480">
        <w:t>sở</w:t>
      </w:r>
      <w:proofErr w:type="spellEnd"/>
      <w:r w:rsidRPr="00C76480">
        <w:t xml:space="preserve"> </w:t>
      </w:r>
      <w:proofErr w:type="spellStart"/>
      <w:r w:rsidRPr="00C76480">
        <w:t>dữ</w:t>
      </w:r>
      <w:proofErr w:type="spellEnd"/>
      <w:r w:rsidRPr="00C76480">
        <w:t xml:space="preserve"> </w:t>
      </w:r>
      <w:proofErr w:type="spellStart"/>
      <w:r w:rsidRPr="00C76480">
        <w:t>liệu</w:t>
      </w:r>
      <w:proofErr w:type="spellEnd"/>
      <w:r w:rsidRPr="00C76480">
        <w:t xml:space="preserve">, </w:t>
      </w:r>
      <w:proofErr w:type="spellStart"/>
      <w:r w:rsidRPr="00C76480">
        <w:t>giá</w:t>
      </w:r>
      <w:proofErr w:type="spellEnd"/>
      <w:r w:rsidRPr="00C76480">
        <w:t xml:space="preserve"> </w:t>
      </w:r>
      <w:proofErr w:type="spellStart"/>
      <w:r w:rsidRPr="00C76480">
        <w:t>tại</w:t>
      </w:r>
      <w:proofErr w:type="spellEnd"/>
      <w:r w:rsidRPr="00C76480">
        <w:t xml:space="preserve"> </w:t>
      </w:r>
      <w:proofErr w:type="spellStart"/>
      <w:r w:rsidRPr="00C76480">
        <w:t>thời</w:t>
      </w:r>
      <w:proofErr w:type="spellEnd"/>
      <w:r w:rsidRPr="00C76480">
        <w:t xml:space="preserve"> </w:t>
      </w:r>
      <w:proofErr w:type="spellStart"/>
      <w:r w:rsidRPr="00C76480">
        <w:t>điểm</w:t>
      </w:r>
      <w:proofErr w:type="spellEnd"/>
      <w:r w:rsidRPr="00C76480">
        <w:t xml:space="preserve"> </w:t>
      </w:r>
      <w:proofErr w:type="spellStart"/>
      <w:r w:rsidRPr="00C76480">
        <w:t>mua</w:t>
      </w:r>
      <w:proofErr w:type="spellEnd"/>
      <w:r w:rsidRPr="00C76480">
        <w:t xml:space="preserve"> </w:t>
      </w:r>
      <w:proofErr w:type="spellStart"/>
      <w:r w:rsidRPr="00C76480">
        <w:t>được</w:t>
      </w:r>
      <w:proofErr w:type="spellEnd"/>
      <w:r w:rsidRPr="00C76480">
        <w:t xml:space="preserve"> </w:t>
      </w:r>
      <w:proofErr w:type="spellStart"/>
      <w:r w:rsidRPr="00C76480">
        <w:t>lưu</w:t>
      </w:r>
      <w:proofErr w:type="spellEnd"/>
      <w:r w:rsidRPr="00C76480">
        <w:t xml:space="preserve"> </w:t>
      </w:r>
      <w:proofErr w:type="spellStart"/>
      <w:r w:rsidRPr="00C76480">
        <w:t>lại</w:t>
      </w:r>
      <w:proofErr w:type="spellEnd"/>
      <w:r w:rsidRPr="00C76480">
        <w:t xml:space="preserve"> </w:t>
      </w:r>
      <w:proofErr w:type="spellStart"/>
      <w:r w:rsidRPr="00C76480">
        <w:t>trong</w:t>
      </w:r>
      <w:proofErr w:type="spellEnd"/>
      <w:r w:rsidRPr="00C76480">
        <w:t xml:space="preserve"> </w:t>
      </w:r>
      <w:proofErr w:type="spellStart"/>
      <w:r w:rsidRPr="00C76480">
        <w:t>đơn</w:t>
      </w:r>
      <w:proofErr w:type="spellEnd"/>
      <w:r w:rsidRPr="00C76480">
        <w:t xml:space="preserve"> </w:t>
      </w:r>
      <w:proofErr w:type="spellStart"/>
      <w:r w:rsidRPr="00C76480">
        <w:t>hàng</w:t>
      </w:r>
      <w:proofErr w:type="spellEnd"/>
      <w:r w:rsidRPr="00C76480">
        <w:t xml:space="preserve">, </w:t>
      </w:r>
      <w:proofErr w:type="spellStart"/>
      <w:r w:rsidRPr="00C76480">
        <w:t>quá</w:t>
      </w:r>
      <w:proofErr w:type="spellEnd"/>
      <w:r w:rsidRPr="00C76480">
        <w:t xml:space="preserve"> </w:t>
      </w:r>
      <w:proofErr w:type="spellStart"/>
      <w:r w:rsidRPr="00C76480">
        <w:t>trình</w:t>
      </w:r>
      <w:proofErr w:type="spellEnd"/>
      <w:r w:rsidRPr="00C76480">
        <w:t xml:space="preserve"> </w:t>
      </w:r>
      <w:proofErr w:type="spellStart"/>
      <w:r w:rsidRPr="00C76480">
        <w:t>đặt</w:t>
      </w:r>
      <w:proofErr w:type="spellEnd"/>
      <w:r w:rsidRPr="00C76480">
        <w:t xml:space="preserve"> </w:t>
      </w:r>
      <w:proofErr w:type="spellStart"/>
      <w:r w:rsidRPr="00C76480">
        <w:t>hàng</w:t>
      </w:r>
      <w:proofErr w:type="spellEnd"/>
      <w:r w:rsidRPr="00C76480">
        <w:t xml:space="preserve"> </w:t>
      </w:r>
      <w:proofErr w:type="spellStart"/>
      <w:r w:rsidRPr="00C76480">
        <w:t>và</w:t>
      </w:r>
      <w:proofErr w:type="spellEnd"/>
      <w:r w:rsidRPr="00C76480">
        <w:t xml:space="preserve"> </w:t>
      </w:r>
      <w:proofErr w:type="spellStart"/>
      <w:r w:rsidRPr="00C76480">
        <w:t>trừ</w:t>
      </w:r>
      <w:proofErr w:type="spellEnd"/>
      <w:r w:rsidRPr="00C76480">
        <w:t xml:space="preserve"> </w:t>
      </w:r>
      <w:proofErr w:type="spellStart"/>
      <w:r w:rsidRPr="00C76480">
        <w:t>tồn</w:t>
      </w:r>
      <w:proofErr w:type="spellEnd"/>
      <w:r w:rsidRPr="00C76480">
        <w:t xml:space="preserve"> </w:t>
      </w:r>
      <w:proofErr w:type="spellStart"/>
      <w:r w:rsidRPr="00C76480">
        <w:t>kho</w:t>
      </w:r>
      <w:proofErr w:type="spellEnd"/>
      <w:r w:rsidRPr="00C76480">
        <w:t xml:space="preserve"> </w:t>
      </w:r>
      <w:proofErr w:type="spellStart"/>
      <w:r w:rsidRPr="00C76480">
        <w:t>được</w:t>
      </w:r>
      <w:proofErr w:type="spellEnd"/>
      <w:r w:rsidRPr="00C76480">
        <w:t xml:space="preserve"> </w:t>
      </w:r>
      <w:proofErr w:type="spellStart"/>
      <w:r w:rsidRPr="00C76480">
        <w:t>thực</w:t>
      </w:r>
      <w:proofErr w:type="spellEnd"/>
      <w:r w:rsidRPr="00C76480">
        <w:t xml:space="preserve"> </w:t>
      </w:r>
      <w:proofErr w:type="spellStart"/>
      <w:r w:rsidRPr="00C76480">
        <w:t>hiện</w:t>
      </w:r>
      <w:proofErr w:type="spellEnd"/>
      <w:r w:rsidRPr="00C76480">
        <w:t xml:space="preserve"> </w:t>
      </w:r>
      <w:proofErr w:type="spellStart"/>
      <w:r w:rsidRPr="00C76480">
        <w:t>trong</w:t>
      </w:r>
      <w:proofErr w:type="spellEnd"/>
      <w:r w:rsidRPr="00C76480">
        <w:t xml:space="preserve"> transaction </w:t>
      </w:r>
      <w:proofErr w:type="spellStart"/>
      <w:r w:rsidRPr="00C76480">
        <w:t>nhằm</w:t>
      </w:r>
      <w:proofErr w:type="spellEnd"/>
      <w:r w:rsidRPr="00C76480">
        <w:t xml:space="preserve"> </w:t>
      </w:r>
      <w:proofErr w:type="spellStart"/>
      <w:r w:rsidRPr="00C76480">
        <w:t>hạn</w:t>
      </w:r>
      <w:proofErr w:type="spellEnd"/>
      <w:r w:rsidRPr="00C76480">
        <w:t xml:space="preserve"> </w:t>
      </w:r>
      <w:proofErr w:type="spellStart"/>
      <w:r w:rsidRPr="00C76480">
        <w:t>chế</w:t>
      </w:r>
      <w:proofErr w:type="spellEnd"/>
      <w:r w:rsidRPr="00C76480">
        <w:t xml:space="preserve"> </w:t>
      </w:r>
      <w:proofErr w:type="spellStart"/>
      <w:r w:rsidRPr="00C76480">
        <w:t>sai</w:t>
      </w:r>
      <w:proofErr w:type="spellEnd"/>
      <w:r w:rsidRPr="00C76480">
        <w:t xml:space="preserve"> </w:t>
      </w:r>
      <w:proofErr w:type="spellStart"/>
      <w:r w:rsidRPr="00C76480">
        <w:t>lệch</w:t>
      </w:r>
      <w:proofErr w:type="spellEnd"/>
      <w:r w:rsidRPr="00C76480">
        <w:t xml:space="preserve"> </w:t>
      </w:r>
      <w:proofErr w:type="spellStart"/>
      <w:r w:rsidRPr="00C76480">
        <w:t>dữ</w:t>
      </w:r>
      <w:proofErr w:type="spellEnd"/>
      <w:r w:rsidRPr="00C76480">
        <w:t xml:space="preserve"> </w:t>
      </w:r>
      <w:proofErr w:type="spellStart"/>
      <w:r w:rsidRPr="00C76480">
        <w:t>liệu</w:t>
      </w:r>
      <w:proofErr w:type="spellEnd"/>
      <w:r w:rsidRPr="00C76480">
        <w:t xml:space="preserve">. </w:t>
      </w:r>
      <w:proofErr w:type="spellStart"/>
      <w:r w:rsidRPr="00C76480">
        <w:t>Bên</w:t>
      </w:r>
      <w:proofErr w:type="spellEnd"/>
      <w:r w:rsidRPr="00C76480">
        <w:t xml:space="preserve"> </w:t>
      </w:r>
      <w:proofErr w:type="spellStart"/>
      <w:r w:rsidRPr="00C76480">
        <w:t>cạnh</w:t>
      </w:r>
      <w:proofErr w:type="spellEnd"/>
      <w:r w:rsidRPr="00C76480">
        <w:t xml:space="preserve"> </w:t>
      </w:r>
      <w:proofErr w:type="spellStart"/>
      <w:r w:rsidRPr="00C76480">
        <w:t>đó</w:t>
      </w:r>
      <w:proofErr w:type="spellEnd"/>
      <w:r w:rsidRPr="00C76480">
        <w:t xml:space="preserve">, </w:t>
      </w:r>
      <w:proofErr w:type="spellStart"/>
      <w:r w:rsidRPr="00C76480">
        <w:t>chức</w:t>
      </w:r>
      <w:proofErr w:type="spellEnd"/>
      <w:r w:rsidRPr="00C76480">
        <w:t xml:space="preserve"> </w:t>
      </w:r>
      <w:proofErr w:type="spellStart"/>
      <w:r w:rsidRPr="00C76480">
        <w:t>năng</w:t>
      </w:r>
      <w:proofErr w:type="spellEnd"/>
      <w:r w:rsidRPr="00C76480">
        <w:t xml:space="preserve"> </w:t>
      </w:r>
      <w:proofErr w:type="spellStart"/>
      <w:r w:rsidRPr="00C76480">
        <w:t>hủy</w:t>
      </w:r>
      <w:proofErr w:type="spellEnd"/>
      <w:r w:rsidRPr="00C76480">
        <w:t xml:space="preserve"> </w:t>
      </w:r>
      <w:proofErr w:type="spellStart"/>
      <w:r w:rsidRPr="00C76480">
        <w:t>đơn</w:t>
      </w:r>
      <w:proofErr w:type="spellEnd"/>
      <w:r w:rsidRPr="00C76480">
        <w:t xml:space="preserve"> </w:t>
      </w:r>
      <w:proofErr w:type="spellStart"/>
      <w:r w:rsidRPr="00C76480">
        <w:t>được</w:t>
      </w:r>
      <w:proofErr w:type="spellEnd"/>
      <w:r w:rsidRPr="00C76480">
        <w:t xml:space="preserve"> </w:t>
      </w:r>
      <w:proofErr w:type="spellStart"/>
      <w:r w:rsidRPr="00C76480">
        <w:t>thiết</w:t>
      </w:r>
      <w:proofErr w:type="spellEnd"/>
      <w:r w:rsidRPr="00C76480">
        <w:t xml:space="preserve"> </w:t>
      </w:r>
      <w:proofErr w:type="spellStart"/>
      <w:r w:rsidRPr="00C76480">
        <w:t>kế</w:t>
      </w:r>
      <w:proofErr w:type="spellEnd"/>
      <w:r w:rsidRPr="00C76480">
        <w:t xml:space="preserve"> </w:t>
      </w:r>
      <w:proofErr w:type="spellStart"/>
      <w:r w:rsidRPr="00C76480">
        <w:t>để</w:t>
      </w:r>
      <w:proofErr w:type="spellEnd"/>
      <w:r w:rsidRPr="00C76480">
        <w:t xml:space="preserve"> </w:t>
      </w:r>
      <w:proofErr w:type="spellStart"/>
      <w:r w:rsidRPr="00C76480">
        <w:t>hoàn</w:t>
      </w:r>
      <w:proofErr w:type="spellEnd"/>
      <w:r w:rsidRPr="00C76480">
        <w:t xml:space="preserve"> </w:t>
      </w:r>
      <w:proofErr w:type="spellStart"/>
      <w:r w:rsidRPr="00C76480">
        <w:t>kho</w:t>
      </w:r>
      <w:proofErr w:type="spellEnd"/>
      <w:r w:rsidRPr="00C76480">
        <w:t xml:space="preserve"> </w:t>
      </w:r>
      <w:proofErr w:type="spellStart"/>
      <w:r w:rsidRPr="00C76480">
        <w:t>đúng</w:t>
      </w:r>
      <w:proofErr w:type="spellEnd"/>
      <w:r w:rsidRPr="00C76480">
        <w:t xml:space="preserve"> </w:t>
      </w:r>
      <w:proofErr w:type="spellStart"/>
      <w:r w:rsidRPr="00C76480">
        <w:t>một</w:t>
      </w:r>
      <w:proofErr w:type="spellEnd"/>
      <w:r w:rsidRPr="00C76480">
        <w:t xml:space="preserve"> </w:t>
      </w:r>
      <w:proofErr w:type="spellStart"/>
      <w:r w:rsidRPr="00C76480">
        <w:t>lần</w:t>
      </w:r>
      <w:proofErr w:type="spellEnd"/>
      <w:r w:rsidRPr="00C76480">
        <w:t xml:space="preserve">, </w:t>
      </w:r>
      <w:proofErr w:type="spellStart"/>
      <w:r w:rsidRPr="00C76480">
        <w:t>đồng</w:t>
      </w:r>
      <w:proofErr w:type="spellEnd"/>
      <w:r w:rsidRPr="00C76480">
        <w:t xml:space="preserve"> </w:t>
      </w:r>
      <w:proofErr w:type="spellStart"/>
      <w:r w:rsidRPr="00C76480">
        <w:t>thời</w:t>
      </w:r>
      <w:proofErr w:type="spellEnd"/>
      <w:r w:rsidRPr="00C76480">
        <w:t xml:space="preserve"> </w:t>
      </w:r>
      <w:proofErr w:type="spellStart"/>
      <w:r w:rsidRPr="00C76480">
        <w:t>doanh</w:t>
      </w:r>
      <w:proofErr w:type="spellEnd"/>
      <w:r w:rsidRPr="00C76480">
        <w:t xml:space="preserve"> </w:t>
      </w:r>
      <w:proofErr w:type="spellStart"/>
      <w:r w:rsidRPr="00C76480">
        <w:t>thu</w:t>
      </w:r>
      <w:proofErr w:type="spellEnd"/>
      <w:r w:rsidRPr="00C76480">
        <w:t xml:space="preserve"> </w:t>
      </w:r>
      <w:proofErr w:type="spellStart"/>
      <w:r w:rsidRPr="00C76480">
        <w:t>chỉ</w:t>
      </w:r>
      <w:proofErr w:type="spellEnd"/>
      <w:r w:rsidRPr="00C76480">
        <w:t xml:space="preserve"> </w:t>
      </w:r>
      <w:proofErr w:type="spellStart"/>
      <w:r w:rsidRPr="00C76480">
        <w:t>được</w:t>
      </w:r>
      <w:proofErr w:type="spellEnd"/>
      <w:r w:rsidRPr="00C76480">
        <w:t xml:space="preserve"> </w:t>
      </w:r>
      <w:proofErr w:type="spellStart"/>
      <w:r w:rsidRPr="00C76480">
        <w:t>tính</w:t>
      </w:r>
      <w:proofErr w:type="spellEnd"/>
      <w:r w:rsidRPr="00C76480">
        <w:t xml:space="preserve"> </w:t>
      </w:r>
      <w:proofErr w:type="spellStart"/>
      <w:r w:rsidRPr="00C76480">
        <w:t>từ</w:t>
      </w:r>
      <w:proofErr w:type="spellEnd"/>
      <w:r w:rsidRPr="00C76480">
        <w:t xml:space="preserve"> </w:t>
      </w:r>
      <w:proofErr w:type="spellStart"/>
      <w:r w:rsidRPr="00C76480">
        <w:t>các</w:t>
      </w:r>
      <w:proofErr w:type="spellEnd"/>
      <w:r w:rsidRPr="00C76480">
        <w:t xml:space="preserve"> </w:t>
      </w:r>
      <w:proofErr w:type="spellStart"/>
      <w:r w:rsidRPr="00C76480">
        <w:t>đơn</w:t>
      </w:r>
      <w:proofErr w:type="spellEnd"/>
      <w:r w:rsidRPr="00C76480">
        <w:t xml:space="preserve"> </w:t>
      </w:r>
      <w:proofErr w:type="spellStart"/>
      <w:r w:rsidRPr="00C76480">
        <w:t>hàng</w:t>
      </w:r>
      <w:proofErr w:type="spellEnd"/>
      <w:r w:rsidRPr="00C76480">
        <w:t xml:space="preserve"> </w:t>
      </w:r>
      <w:proofErr w:type="spellStart"/>
      <w:r w:rsidRPr="00C76480">
        <w:t>đã</w:t>
      </w:r>
      <w:proofErr w:type="spellEnd"/>
      <w:r w:rsidRPr="00C76480">
        <w:t xml:space="preserve"> </w:t>
      </w:r>
      <w:proofErr w:type="spellStart"/>
      <w:r w:rsidRPr="00C76480">
        <w:t>hoàn</w:t>
      </w:r>
      <w:proofErr w:type="spellEnd"/>
      <w:r w:rsidRPr="00C76480">
        <w:t xml:space="preserve"> </w:t>
      </w:r>
      <w:proofErr w:type="spellStart"/>
      <w:r w:rsidRPr="00C76480">
        <w:t>thành</w:t>
      </w:r>
      <w:proofErr w:type="spellEnd"/>
      <w:r w:rsidRPr="00C76480">
        <w:t xml:space="preserve">. </w:t>
      </w:r>
      <w:proofErr w:type="spellStart"/>
      <w:r w:rsidRPr="00C76480">
        <w:t>Những</w:t>
      </w:r>
      <w:proofErr w:type="spellEnd"/>
      <w:r w:rsidRPr="00C76480">
        <w:t xml:space="preserve"> </w:t>
      </w:r>
      <w:proofErr w:type="spellStart"/>
      <w:r w:rsidRPr="00C76480">
        <w:t>quy</w:t>
      </w:r>
      <w:proofErr w:type="spellEnd"/>
      <w:r w:rsidRPr="00C76480">
        <w:t xml:space="preserve"> </w:t>
      </w:r>
      <w:proofErr w:type="spellStart"/>
      <w:r w:rsidRPr="00C76480">
        <w:t>tắc</w:t>
      </w:r>
      <w:proofErr w:type="spellEnd"/>
      <w:r w:rsidRPr="00C76480">
        <w:t xml:space="preserve"> </w:t>
      </w:r>
      <w:proofErr w:type="spellStart"/>
      <w:r w:rsidRPr="00C76480">
        <w:t>này</w:t>
      </w:r>
      <w:proofErr w:type="spellEnd"/>
      <w:r w:rsidRPr="00C76480">
        <w:t xml:space="preserve"> </w:t>
      </w:r>
      <w:proofErr w:type="spellStart"/>
      <w:r w:rsidRPr="00C76480">
        <w:t>góp</w:t>
      </w:r>
      <w:proofErr w:type="spellEnd"/>
      <w:r w:rsidRPr="00C76480">
        <w:t xml:space="preserve"> </w:t>
      </w:r>
      <w:proofErr w:type="spellStart"/>
      <w:r w:rsidRPr="00C76480">
        <w:t>phần</w:t>
      </w:r>
      <w:proofErr w:type="spellEnd"/>
      <w:r w:rsidRPr="00C76480">
        <w:t xml:space="preserve"> </w:t>
      </w:r>
      <w:proofErr w:type="spellStart"/>
      <w:r w:rsidRPr="00C76480">
        <w:t>bảo</w:t>
      </w:r>
      <w:proofErr w:type="spellEnd"/>
      <w:r w:rsidRPr="00C76480">
        <w:t xml:space="preserve"> </w:t>
      </w:r>
      <w:proofErr w:type="spellStart"/>
      <w:r w:rsidRPr="00C76480">
        <w:t>đảm</w:t>
      </w:r>
      <w:proofErr w:type="spellEnd"/>
      <w:r w:rsidRPr="00C76480">
        <w:t xml:space="preserve"> </w:t>
      </w:r>
      <w:proofErr w:type="spellStart"/>
      <w:r w:rsidRPr="00C76480">
        <w:t>tính</w:t>
      </w:r>
      <w:proofErr w:type="spellEnd"/>
      <w:r w:rsidRPr="00C76480">
        <w:t xml:space="preserve"> </w:t>
      </w:r>
      <w:proofErr w:type="spellStart"/>
      <w:r w:rsidRPr="00C76480">
        <w:t>chính</w:t>
      </w:r>
      <w:proofErr w:type="spellEnd"/>
      <w:r w:rsidRPr="00C76480">
        <w:t xml:space="preserve"> </w:t>
      </w:r>
      <w:proofErr w:type="spellStart"/>
      <w:r w:rsidRPr="00C76480">
        <w:t>xác</w:t>
      </w:r>
      <w:proofErr w:type="spellEnd"/>
      <w:r w:rsidRPr="00C76480">
        <w:t xml:space="preserve"> </w:t>
      </w:r>
      <w:proofErr w:type="spellStart"/>
      <w:r w:rsidRPr="00C76480">
        <w:t>của</w:t>
      </w:r>
      <w:proofErr w:type="spellEnd"/>
      <w:r w:rsidRPr="00C76480">
        <w:t xml:space="preserve"> </w:t>
      </w:r>
      <w:proofErr w:type="spellStart"/>
      <w:r w:rsidRPr="00C76480">
        <w:t>dữ</w:t>
      </w:r>
      <w:proofErr w:type="spellEnd"/>
      <w:r w:rsidRPr="00C76480">
        <w:t xml:space="preserve"> </w:t>
      </w:r>
      <w:proofErr w:type="spellStart"/>
      <w:r w:rsidRPr="00C76480">
        <w:t>liệu</w:t>
      </w:r>
      <w:proofErr w:type="spellEnd"/>
      <w:r w:rsidRPr="00C76480">
        <w:t xml:space="preserve"> </w:t>
      </w:r>
      <w:proofErr w:type="spellStart"/>
      <w:r w:rsidRPr="00C76480">
        <w:t>và</w:t>
      </w:r>
      <w:proofErr w:type="spellEnd"/>
      <w:r w:rsidRPr="00C76480">
        <w:t xml:space="preserve"> </w:t>
      </w:r>
      <w:proofErr w:type="spellStart"/>
      <w:r w:rsidRPr="00C76480">
        <w:t>thể</w:t>
      </w:r>
      <w:proofErr w:type="spellEnd"/>
      <w:r w:rsidRPr="00C76480">
        <w:t xml:space="preserve"> </w:t>
      </w:r>
      <w:proofErr w:type="spellStart"/>
      <w:r w:rsidRPr="00C76480">
        <w:t>hiện</w:t>
      </w:r>
      <w:proofErr w:type="spellEnd"/>
      <w:r w:rsidRPr="00C76480">
        <w:t xml:space="preserve"> </w:t>
      </w:r>
      <w:proofErr w:type="spellStart"/>
      <w:r w:rsidRPr="00C76480">
        <w:t>sự</w:t>
      </w:r>
      <w:proofErr w:type="spellEnd"/>
      <w:r w:rsidRPr="00C76480">
        <w:t xml:space="preserve"> </w:t>
      </w:r>
      <w:proofErr w:type="spellStart"/>
      <w:r w:rsidRPr="00C76480">
        <w:t>chú</w:t>
      </w:r>
      <w:proofErr w:type="spellEnd"/>
      <w:r w:rsidRPr="00C76480">
        <w:t xml:space="preserve"> </w:t>
      </w:r>
      <w:proofErr w:type="spellStart"/>
      <w:r w:rsidRPr="00C76480">
        <w:t>trọng</w:t>
      </w:r>
      <w:proofErr w:type="spellEnd"/>
      <w:r w:rsidRPr="00C76480">
        <w:t xml:space="preserve"> </w:t>
      </w:r>
      <w:proofErr w:type="spellStart"/>
      <w:r w:rsidRPr="00C76480">
        <w:t>của</w:t>
      </w:r>
      <w:proofErr w:type="spellEnd"/>
      <w:r w:rsidRPr="00C76480">
        <w:t xml:space="preserve"> </w:t>
      </w:r>
      <w:proofErr w:type="spellStart"/>
      <w:r w:rsidRPr="00C76480">
        <w:t>nhóm</w:t>
      </w:r>
      <w:proofErr w:type="spellEnd"/>
      <w:r w:rsidRPr="00C76480">
        <w:t xml:space="preserve"> </w:t>
      </w:r>
      <w:proofErr w:type="spellStart"/>
      <w:r w:rsidRPr="00C76480">
        <w:t>đối</w:t>
      </w:r>
      <w:proofErr w:type="spellEnd"/>
      <w:r w:rsidRPr="00C76480">
        <w:t xml:space="preserve"> </w:t>
      </w:r>
      <w:proofErr w:type="spellStart"/>
      <w:r w:rsidRPr="00C76480">
        <w:t>với</w:t>
      </w:r>
      <w:proofErr w:type="spellEnd"/>
      <w:r w:rsidRPr="00C76480">
        <w:t xml:space="preserve"> </w:t>
      </w:r>
      <w:proofErr w:type="spellStart"/>
      <w:r w:rsidRPr="00C76480">
        <w:t>nghiệp</w:t>
      </w:r>
      <w:proofErr w:type="spellEnd"/>
      <w:r w:rsidRPr="00C76480">
        <w:t xml:space="preserve"> </w:t>
      </w:r>
      <w:proofErr w:type="spellStart"/>
      <w:r w:rsidRPr="00C76480">
        <w:t>vụ</w:t>
      </w:r>
      <w:proofErr w:type="spellEnd"/>
      <w:r w:rsidRPr="00C76480">
        <w:t xml:space="preserve"> </w:t>
      </w:r>
      <w:proofErr w:type="spellStart"/>
      <w:r w:rsidRPr="00C76480">
        <w:t>cốt</w:t>
      </w:r>
      <w:proofErr w:type="spellEnd"/>
      <w:r w:rsidRPr="00C76480">
        <w:t xml:space="preserve"> </w:t>
      </w:r>
      <w:proofErr w:type="spellStart"/>
      <w:r w:rsidRPr="00C76480">
        <w:t>lõi</w:t>
      </w:r>
      <w:proofErr w:type="spellEnd"/>
      <w:r w:rsidRPr="00C76480">
        <w:t xml:space="preserve">, </w:t>
      </w:r>
      <w:proofErr w:type="spellStart"/>
      <w:r w:rsidRPr="00C76480">
        <w:t>thay</w:t>
      </w:r>
      <w:proofErr w:type="spellEnd"/>
      <w:r w:rsidRPr="00C76480">
        <w:t xml:space="preserve"> </w:t>
      </w:r>
      <w:proofErr w:type="spellStart"/>
      <w:r w:rsidRPr="00C76480">
        <w:t>vì</w:t>
      </w:r>
      <w:proofErr w:type="spellEnd"/>
      <w:r w:rsidRPr="00C76480">
        <w:t xml:space="preserve"> </w:t>
      </w:r>
      <w:proofErr w:type="spellStart"/>
      <w:r w:rsidRPr="00C76480">
        <w:t>chỉ</w:t>
      </w:r>
      <w:proofErr w:type="spellEnd"/>
      <w:r w:rsidRPr="00C76480">
        <w:t xml:space="preserve"> </w:t>
      </w:r>
      <w:proofErr w:type="spellStart"/>
      <w:r w:rsidRPr="00C76480">
        <w:t>tập</w:t>
      </w:r>
      <w:proofErr w:type="spellEnd"/>
      <w:r w:rsidRPr="00C76480">
        <w:t xml:space="preserve"> </w:t>
      </w:r>
      <w:proofErr w:type="spellStart"/>
      <w:r w:rsidRPr="00C76480">
        <w:t>trung</w:t>
      </w:r>
      <w:proofErr w:type="spellEnd"/>
      <w:r w:rsidRPr="00C76480">
        <w:t xml:space="preserve"> </w:t>
      </w:r>
      <w:proofErr w:type="spellStart"/>
      <w:r w:rsidRPr="00C76480">
        <w:t>vào</w:t>
      </w:r>
      <w:proofErr w:type="spellEnd"/>
      <w:r w:rsidRPr="00C76480">
        <w:t xml:space="preserve"> </w:t>
      </w:r>
      <w:proofErr w:type="spellStart"/>
      <w:r w:rsidRPr="00C76480">
        <w:t>giao</w:t>
      </w:r>
      <w:proofErr w:type="spellEnd"/>
      <w:r w:rsidRPr="00C76480">
        <w:t xml:space="preserve"> </w:t>
      </w:r>
      <w:proofErr w:type="spellStart"/>
      <w:r w:rsidRPr="00C76480">
        <w:t>diện</w:t>
      </w:r>
      <w:proofErr w:type="spellEnd"/>
      <w:r w:rsidRPr="00C76480">
        <w:t xml:space="preserve"> </w:t>
      </w:r>
      <w:proofErr w:type="spellStart"/>
      <w:r w:rsidRPr="00C76480">
        <w:t>và</w:t>
      </w:r>
      <w:proofErr w:type="spellEnd"/>
      <w:r w:rsidRPr="00C76480">
        <w:t xml:space="preserve"> </w:t>
      </w:r>
      <w:proofErr w:type="spellStart"/>
      <w:r w:rsidRPr="00C76480">
        <w:t>các</w:t>
      </w:r>
      <w:proofErr w:type="spellEnd"/>
      <w:r w:rsidRPr="00C76480">
        <w:t xml:space="preserve"> </w:t>
      </w:r>
      <w:proofErr w:type="spellStart"/>
      <w:r w:rsidRPr="00C76480">
        <w:t>chức</w:t>
      </w:r>
      <w:proofErr w:type="spellEnd"/>
      <w:r w:rsidRPr="00C76480">
        <w:t xml:space="preserve"> </w:t>
      </w:r>
      <w:proofErr w:type="spellStart"/>
      <w:r w:rsidRPr="00C76480">
        <w:t>năng</w:t>
      </w:r>
      <w:proofErr w:type="spellEnd"/>
      <w:r w:rsidRPr="00C76480">
        <w:t xml:space="preserve"> </w:t>
      </w:r>
      <w:proofErr w:type="spellStart"/>
      <w:r w:rsidRPr="00C76480">
        <w:t>hiển</w:t>
      </w:r>
      <w:proofErr w:type="spellEnd"/>
      <w:r w:rsidRPr="00C76480">
        <w:t xml:space="preserve"> </w:t>
      </w:r>
      <w:proofErr w:type="spellStart"/>
      <w:r w:rsidRPr="00C76480">
        <w:t>thị</w:t>
      </w:r>
      <w:proofErr w:type="spellEnd"/>
      <w:r w:rsidRPr="00C76480">
        <w:t>.</w:t>
      </w:r>
    </w:p>
    <w:p w14:paraId="52623774" w14:textId="77777777" w:rsidR="00C76480" w:rsidRPr="00C76480" w:rsidRDefault="00C76480" w:rsidP="00F457C7">
      <w:pPr>
        <w:spacing w:line="360" w:lineRule="auto"/>
        <w:ind w:firstLine="720"/>
      </w:pPr>
      <w:proofErr w:type="spellStart"/>
      <w:r w:rsidRPr="00C76480">
        <w:t>Bên</w:t>
      </w:r>
      <w:proofErr w:type="spellEnd"/>
      <w:r w:rsidRPr="00C76480">
        <w:t xml:space="preserve"> </w:t>
      </w:r>
      <w:proofErr w:type="spellStart"/>
      <w:r w:rsidRPr="00C76480">
        <w:t>cạnh</w:t>
      </w:r>
      <w:proofErr w:type="spellEnd"/>
      <w:r w:rsidRPr="00C76480">
        <w:t xml:space="preserve"> </w:t>
      </w:r>
      <w:proofErr w:type="spellStart"/>
      <w:r w:rsidRPr="00C76480">
        <w:t>những</w:t>
      </w:r>
      <w:proofErr w:type="spellEnd"/>
      <w:r w:rsidRPr="00C76480">
        <w:t xml:space="preserve"> </w:t>
      </w:r>
      <w:proofErr w:type="spellStart"/>
      <w:r w:rsidRPr="00C76480">
        <w:t>kết</w:t>
      </w:r>
      <w:proofErr w:type="spellEnd"/>
      <w:r w:rsidRPr="00C76480">
        <w:t xml:space="preserve"> </w:t>
      </w:r>
      <w:proofErr w:type="spellStart"/>
      <w:r w:rsidRPr="00C76480">
        <w:t>quả</w:t>
      </w:r>
      <w:proofErr w:type="spellEnd"/>
      <w:r w:rsidRPr="00C76480">
        <w:t xml:space="preserve"> </w:t>
      </w:r>
      <w:proofErr w:type="spellStart"/>
      <w:r w:rsidRPr="00C76480">
        <w:t>đạt</w:t>
      </w:r>
      <w:proofErr w:type="spellEnd"/>
      <w:r w:rsidRPr="00C76480">
        <w:t xml:space="preserve"> </w:t>
      </w:r>
      <w:proofErr w:type="spellStart"/>
      <w:r w:rsidRPr="00C76480">
        <w:t>được</w:t>
      </w:r>
      <w:proofErr w:type="spellEnd"/>
      <w:r w:rsidRPr="00C76480">
        <w:t xml:space="preserve">, </w:t>
      </w:r>
      <w:proofErr w:type="spellStart"/>
      <w:r w:rsidRPr="00C76480">
        <w:t>hệ</w:t>
      </w:r>
      <w:proofErr w:type="spellEnd"/>
      <w:r w:rsidRPr="00C76480">
        <w:t xml:space="preserve"> </w:t>
      </w:r>
      <w:proofErr w:type="spellStart"/>
      <w:r w:rsidRPr="00C76480">
        <w:t>thống</w:t>
      </w:r>
      <w:proofErr w:type="spellEnd"/>
      <w:r w:rsidRPr="00C76480">
        <w:t xml:space="preserve"> </w:t>
      </w:r>
      <w:proofErr w:type="spellStart"/>
      <w:r w:rsidRPr="00C76480">
        <w:t>vẫn</w:t>
      </w:r>
      <w:proofErr w:type="spellEnd"/>
      <w:r w:rsidRPr="00C76480">
        <w:t xml:space="preserve"> </w:t>
      </w:r>
      <w:proofErr w:type="spellStart"/>
      <w:r w:rsidRPr="00C76480">
        <w:t>cần</w:t>
      </w:r>
      <w:proofErr w:type="spellEnd"/>
      <w:r w:rsidRPr="00C76480">
        <w:t xml:space="preserve"> </w:t>
      </w:r>
      <w:proofErr w:type="spellStart"/>
      <w:r w:rsidRPr="00C76480">
        <w:t>được</w:t>
      </w:r>
      <w:proofErr w:type="spellEnd"/>
      <w:r w:rsidRPr="00C76480">
        <w:t xml:space="preserve"> </w:t>
      </w:r>
      <w:proofErr w:type="spellStart"/>
      <w:r w:rsidRPr="00C76480">
        <w:t>kiểm</w:t>
      </w:r>
      <w:proofErr w:type="spellEnd"/>
      <w:r w:rsidRPr="00C76480">
        <w:t xml:space="preserve"> </w:t>
      </w:r>
      <w:proofErr w:type="spellStart"/>
      <w:r w:rsidRPr="00C76480">
        <w:t>tra</w:t>
      </w:r>
      <w:proofErr w:type="spellEnd"/>
      <w:r w:rsidRPr="00C76480">
        <w:t xml:space="preserve"> </w:t>
      </w:r>
      <w:proofErr w:type="spellStart"/>
      <w:r w:rsidRPr="00C76480">
        <w:t>bổ</w:t>
      </w:r>
      <w:proofErr w:type="spellEnd"/>
      <w:r w:rsidRPr="00C76480">
        <w:t xml:space="preserve"> sung </w:t>
      </w:r>
      <w:proofErr w:type="spellStart"/>
      <w:r w:rsidRPr="00C76480">
        <w:t>trước</w:t>
      </w:r>
      <w:proofErr w:type="spellEnd"/>
      <w:r w:rsidRPr="00C76480">
        <w:t xml:space="preserve"> </w:t>
      </w:r>
      <w:proofErr w:type="spellStart"/>
      <w:r w:rsidRPr="00C76480">
        <w:t>khi</w:t>
      </w:r>
      <w:proofErr w:type="spellEnd"/>
      <w:r w:rsidRPr="00C76480">
        <w:t xml:space="preserve"> </w:t>
      </w:r>
      <w:proofErr w:type="spellStart"/>
      <w:r w:rsidRPr="00C76480">
        <w:t>có</w:t>
      </w:r>
      <w:proofErr w:type="spellEnd"/>
      <w:r w:rsidRPr="00C76480">
        <w:t xml:space="preserve"> </w:t>
      </w:r>
      <w:proofErr w:type="spellStart"/>
      <w:r w:rsidRPr="00C76480">
        <w:t>thể</w:t>
      </w:r>
      <w:proofErr w:type="spellEnd"/>
      <w:r w:rsidRPr="00C76480">
        <w:t xml:space="preserve"> </w:t>
      </w:r>
      <w:proofErr w:type="spellStart"/>
      <w:r w:rsidRPr="00C76480">
        <w:t>xác</w:t>
      </w:r>
      <w:proofErr w:type="spellEnd"/>
      <w:r w:rsidRPr="00C76480">
        <w:t xml:space="preserve"> </w:t>
      </w:r>
      <w:proofErr w:type="spellStart"/>
      <w:r w:rsidRPr="00C76480">
        <w:t>nhận</w:t>
      </w:r>
      <w:proofErr w:type="spellEnd"/>
      <w:r w:rsidRPr="00C76480">
        <w:t xml:space="preserve"> </w:t>
      </w:r>
      <w:proofErr w:type="spellStart"/>
      <w:r w:rsidRPr="00C76480">
        <w:t>hoàn</w:t>
      </w:r>
      <w:proofErr w:type="spellEnd"/>
      <w:r w:rsidRPr="00C76480">
        <w:t xml:space="preserve"> </w:t>
      </w:r>
      <w:proofErr w:type="spellStart"/>
      <w:r w:rsidRPr="00C76480">
        <w:t>tất</w:t>
      </w:r>
      <w:proofErr w:type="spellEnd"/>
      <w:r w:rsidRPr="00C76480">
        <w:t xml:space="preserve"> </w:t>
      </w:r>
      <w:proofErr w:type="spellStart"/>
      <w:r w:rsidRPr="00C76480">
        <w:t>nghiệm</w:t>
      </w:r>
      <w:proofErr w:type="spellEnd"/>
      <w:r w:rsidRPr="00C76480">
        <w:t xml:space="preserve"> </w:t>
      </w:r>
      <w:proofErr w:type="spellStart"/>
      <w:r w:rsidRPr="00C76480">
        <w:t>thu</w:t>
      </w:r>
      <w:proofErr w:type="spellEnd"/>
      <w:r w:rsidRPr="00C76480">
        <w:t xml:space="preserve">. </w:t>
      </w:r>
      <w:proofErr w:type="spellStart"/>
      <w:r w:rsidRPr="00C76480">
        <w:t>Nhóm</w:t>
      </w:r>
      <w:proofErr w:type="spellEnd"/>
      <w:r w:rsidRPr="00C76480">
        <w:t xml:space="preserve"> </w:t>
      </w:r>
      <w:proofErr w:type="spellStart"/>
      <w:r w:rsidRPr="00C76480">
        <w:t>cần</w:t>
      </w:r>
      <w:proofErr w:type="spellEnd"/>
      <w:r w:rsidRPr="00C76480">
        <w:t xml:space="preserve"> </w:t>
      </w:r>
      <w:proofErr w:type="spellStart"/>
      <w:r w:rsidRPr="00C76480">
        <w:t>tiếp</w:t>
      </w:r>
      <w:proofErr w:type="spellEnd"/>
      <w:r w:rsidRPr="00C76480">
        <w:t xml:space="preserve"> </w:t>
      </w:r>
      <w:proofErr w:type="spellStart"/>
      <w:r w:rsidRPr="00C76480">
        <w:t>nhận</w:t>
      </w:r>
      <w:proofErr w:type="spellEnd"/>
      <w:r w:rsidRPr="00C76480">
        <w:t xml:space="preserve"> </w:t>
      </w:r>
      <w:proofErr w:type="spellStart"/>
      <w:r w:rsidRPr="00C76480">
        <w:t>kết</w:t>
      </w:r>
      <w:proofErr w:type="spellEnd"/>
      <w:r w:rsidRPr="00C76480">
        <w:t xml:space="preserve"> </w:t>
      </w:r>
      <w:proofErr w:type="spellStart"/>
      <w:r w:rsidRPr="00C76480">
        <w:t>quả</w:t>
      </w:r>
      <w:proofErr w:type="spellEnd"/>
      <w:r w:rsidRPr="00C76480">
        <w:t xml:space="preserve"> </w:t>
      </w:r>
      <w:proofErr w:type="spellStart"/>
      <w:r w:rsidRPr="00C76480">
        <w:t>cài</w:t>
      </w:r>
      <w:proofErr w:type="spellEnd"/>
      <w:r w:rsidRPr="00C76480">
        <w:t xml:space="preserve"> </w:t>
      </w:r>
      <w:proofErr w:type="spellStart"/>
      <w:r w:rsidRPr="00C76480">
        <w:t>đặt</w:t>
      </w:r>
      <w:proofErr w:type="spellEnd"/>
      <w:r w:rsidRPr="00C76480">
        <w:t xml:space="preserve"> </w:t>
      </w:r>
      <w:proofErr w:type="spellStart"/>
      <w:r w:rsidRPr="00C76480">
        <w:t>từ</w:t>
      </w:r>
      <w:proofErr w:type="spellEnd"/>
      <w:r w:rsidRPr="00C76480">
        <w:t xml:space="preserve"> </w:t>
      </w:r>
      <w:proofErr w:type="spellStart"/>
      <w:r w:rsidRPr="00C76480">
        <w:t>máy</w:t>
      </w:r>
      <w:proofErr w:type="spellEnd"/>
      <w:r w:rsidRPr="00C76480">
        <w:t xml:space="preserve"> </w:t>
      </w:r>
      <w:proofErr w:type="spellStart"/>
      <w:r w:rsidRPr="00C76480">
        <w:t>tính</w:t>
      </w:r>
      <w:proofErr w:type="spellEnd"/>
      <w:r w:rsidRPr="00C76480">
        <w:t xml:space="preserve"> </w:t>
      </w:r>
      <w:proofErr w:type="spellStart"/>
      <w:r w:rsidRPr="00C76480">
        <w:t>thứ</w:t>
      </w:r>
      <w:proofErr w:type="spellEnd"/>
      <w:r w:rsidRPr="00C76480">
        <w:t xml:space="preserve"> </w:t>
      </w:r>
      <w:proofErr w:type="spellStart"/>
      <w:r w:rsidRPr="00C76480">
        <w:t>hai</w:t>
      </w:r>
      <w:proofErr w:type="spellEnd"/>
      <w:r w:rsidRPr="00C76480">
        <w:t xml:space="preserve">, </w:t>
      </w:r>
      <w:proofErr w:type="spellStart"/>
      <w:r w:rsidRPr="00C76480">
        <w:t>kiểm</w:t>
      </w:r>
      <w:proofErr w:type="spellEnd"/>
      <w:r w:rsidRPr="00C76480">
        <w:t xml:space="preserve"> </w:t>
      </w:r>
      <w:proofErr w:type="spellStart"/>
      <w:r w:rsidRPr="00C76480">
        <w:t>tra</w:t>
      </w:r>
      <w:proofErr w:type="spellEnd"/>
      <w:r w:rsidRPr="00C76480">
        <w:t xml:space="preserve"> </w:t>
      </w:r>
      <w:proofErr w:type="spellStart"/>
      <w:r w:rsidRPr="00C76480">
        <w:t>khả</w:t>
      </w:r>
      <w:proofErr w:type="spellEnd"/>
      <w:r w:rsidRPr="00C76480">
        <w:t xml:space="preserve"> </w:t>
      </w:r>
      <w:proofErr w:type="spellStart"/>
      <w:r w:rsidRPr="00C76480">
        <w:t>năng</w:t>
      </w:r>
      <w:proofErr w:type="spellEnd"/>
      <w:r w:rsidRPr="00C76480">
        <w:t xml:space="preserve"> </w:t>
      </w:r>
      <w:proofErr w:type="spellStart"/>
      <w:r w:rsidRPr="00C76480">
        <w:t>khởi</w:t>
      </w:r>
      <w:proofErr w:type="spellEnd"/>
      <w:r w:rsidRPr="00C76480">
        <w:t xml:space="preserve"> </w:t>
      </w:r>
      <w:proofErr w:type="spellStart"/>
      <w:r w:rsidRPr="00C76480">
        <w:t>chạy</w:t>
      </w:r>
      <w:proofErr w:type="spellEnd"/>
      <w:r w:rsidRPr="00C76480">
        <w:t xml:space="preserve"> </w:t>
      </w:r>
      <w:proofErr w:type="spellStart"/>
      <w:r w:rsidRPr="00C76480">
        <w:t>ứng</w:t>
      </w:r>
      <w:proofErr w:type="spellEnd"/>
      <w:r w:rsidRPr="00C76480">
        <w:t xml:space="preserve"> </w:t>
      </w:r>
      <w:proofErr w:type="spellStart"/>
      <w:r w:rsidRPr="00C76480">
        <w:t>dụng</w:t>
      </w:r>
      <w:proofErr w:type="spellEnd"/>
      <w:r w:rsidRPr="00C76480">
        <w:t xml:space="preserve"> </w:t>
      </w:r>
      <w:proofErr w:type="spellStart"/>
      <w:r w:rsidRPr="00C76480">
        <w:t>trên</w:t>
      </w:r>
      <w:proofErr w:type="spellEnd"/>
      <w:r w:rsidRPr="00C76480">
        <w:t xml:space="preserve"> </w:t>
      </w:r>
      <w:proofErr w:type="spellStart"/>
      <w:r w:rsidRPr="00C76480">
        <w:t>môi</w:t>
      </w:r>
      <w:proofErr w:type="spellEnd"/>
      <w:r w:rsidRPr="00C76480">
        <w:t xml:space="preserve"> </w:t>
      </w:r>
      <w:proofErr w:type="spellStart"/>
      <w:r w:rsidRPr="00C76480">
        <w:t>trường</w:t>
      </w:r>
      <w:proofErr w:type="spellEnd"/>
      <w:r w:rsidRPr="00C76480">
        <w:t xml:space="preserve"> </w:t>
      </w:r>
      <w:proofErr w:type="spellStart"/>
      <w:r w:rsidRPr="00C76480">
        <w:t>độc</w:t>
      </w:r>
      <w:proofErr w:type="spellEnd"/>
      <w:r w:rsidRPr="00C76480">
        <w:t xml:space="preserve"> </w:t>
      </w:r>
      <w:proofErr w:type="spellStart"/>
      <w:r w:rsidRPr="00C76480">
        <w:t>lập</w:t>
      </w:r>
      <w:proofErr w:type="spellEnd"/>
      <w:r w:rsidRPr="00C76480">
        <w:t xml:space="preserve"> </w:t>
      </w:r>
      <w:proofErr w:type="spellStart"/>
      <w:r w:rsidRPr="00C76480">
        <w:t>và</w:t>
      </w:r>
      <w:proofErr w:type="spellEnd"/>
      <w:r w:rsidRPr="00C76480">
        <w:t xml:space="preserve"> </w:t>
      </w:r>
      <w:proofErr w:type="spellStart"/>
      <w:r w:rsidRPr="00C76480">
        <w:t>thực</w:t>
      </w:r>
      <w:proofErr w:type="spellEnd"/>
      <w:r w:rsidRPr="00C76480">
        <w:t xml:space="preserve"> </w:t>
      </w:r>
      <w:proofErr w:type="spellStart"/>
      <w:r w:rsidRPr="00C76480">
        <w:t>hiện</w:t>
      </w:r>
      <w:proofErr w:type="spellEnd"/>
      <w:r w:rsidRPr="00C76480">
        <w:t xml:space="preserve"> </w:t>
      </w:r>
      <w:proofErr w:type="spellStart"/>
      <w:r w:rsidRPr="00C76480">
        <w:t>lại</w:t>
      </w:r>
      <w:proofErr w:type="spellEnd"/>
      <w:r w:rsidRPr="00C76480">
        <w:t xml:space="preserve"> </w:t>
      </w:r>
      <w:proofErr w:type="spellStart"/>
      <w:r w:rsidRPr="00C76480">
        <w:t>các</w:t>
      </w:r>
      <w:proofErr w:type="spellEnd"/>
      <w:r w:rsidRPr="00C76480">
        <w:t xml:space="preserve"> </w:t>
      </w:r>
      <w:proofErr w:type="spellStart"/>
      <w:r w:rsidRPr="00C76480">
        <w:t>kịch</w:t>
      </w:r>
      <w:proofErr w:type="spellEnd"/>
      <w:r w:rsidRPr="00C76480">
        <w:t xml:space="preserve"> </w:t>
      </w:r>
      <w:proofErr w:type="spellStart"/>
      <w:r w:rsidRPr="00C76480">
        <w:t>bản</w:t>
      </w:r>
      <w:proofErr w:type="spellEnd"/>
      <w:r w:rsidRPr="00C76480">
        <w:t xml:space="preserve"> </w:t>
      </w:r>
      <w:proofErr w:type="spellStart"/>
      <w:r w:rsidRPr="00C76480">
        <w:t>kiểm</w:t>
      </w:r>
      <w:proofErr w:type="spellEnd"/>
      <w:r w:rsidRPr="00C76480">
        <w:t xml:space="preserve"> </w:t>
      </w:r>
      <w:proofErr w:type="spellStart"/>
      <w:r w:rsidRPr="00C76480">
        <w:t>thử</w:t>
      </w:r>
      <w:proofErr w:type="spellEnd"/>
      <w:r w:rsidRPr="00C76480">
        <w:t xml:space="preserve"> </w:t>
      </w:r>
      <w:proofErr w:type="spellStart"/>
      <w:r w:rsidRPr="00C76480">
        <w:t>còn</w:t>
      </w:r>
      <w:proofErr w:type="spellEnd"/>
      <w:r w:rsidRPr="00C76480">
        <w:t xml:space="preserve"> </w:t>
      </w:r>
      <w:proofErr w:type="spellStart"/>
      <w:r w:rsidRPr="00C76480">
        <w:t>mở</w:t>
      </w:r>
      <w:proofErr w:type="spellEnd"/>
      <w:r w:rsidRPr="00C76480">
        <w:t xml:space="preserve">. </w:t>
      </w:r>
      <w:proofErr w:type="spellStart"/>
      <w:r w:rsidRPr="00C76480">
        <w:t>Việc</w:t>
      </w:r>
      <w:proofErr w:type="spellEnd"/>
      <w:r w:rsidRPr="00C76480">
        <w:t xml:space="preserve"> </w:t>
      </w:r>
      <w:proofErr w:type="spellStart"/>
      <w:r w:rsidRPr="00C76480">
        <w:t>này</w:t>
      </w:r>
      <w:proofErr w:type="spellEnd"/>
      <w:r w:rsidRPr="00C76480">
        <w:t xml:space="preserve"> </w:t>
      </w:r>
      <w:proofErr w:type="spellStart"/>
      <w:r w:rsidRPr="00C76480">
        <w:t>giúp</w:t>
      </w:r>
      <w:proofErr w:type="spellEnd"/>
      <w:r w:rsidRPr="00C76480">
        <w:t xml:space="preserve"> </w:t>
      </w:r>
      <w:proofErr w:type="spellStart"/>
      <w:r w:rsidRPr="00C76480">
        <w:t>phát</w:t>
      </w:r>
      <w:proofErr w:type="spellEnd"/>
      <w:r w:rsidRPr="00C76480">
        <w:t xml:space="preserve"> </w:t>
      </w:r>
      <w:proofErr w:type="spellStart"/>
      <w:r w:rsidRPr="00C76480">
        <w:t>hiện</w:t>
      </w:r>
      <w:proofErr w:type="spellEnd"/>
      <w:r w:rsidRPr="00C76480">
        <w:t xml:space="preserve"> </w:t>
      </w:r>
      <w:proofErr w:type="spellStart"/>
      <w:r w:rsidRPr="00C76480">
        <w:t>những</w:t>
      </w:r>
      <w:proofErr w:type="spellEnd"/>
      <w:r w:rsidRPr="00C76480">
        <w:t xml:space="preserve"> </w:t>
      </w:r>
      <w:proofErr w:type="spellStart"/>
      <w:r w:rsidRPr="00C76480">
        <w:t>vấn</w:t>
      </w:r>
      <w:proofErr w:type="spellEnd"/>
      <w:r w:rsidRPr="00C76480">
        <w:t xml:space="preserve"> </w:t>
      </w:r>
      <w:proofErr w:type="spellStart"/>
      <w:r w:rsidRPr="00C76480">
        <w:t>đề</w:t>
      </w:r>
      <w:proofErr w:type="spellEnd"/>
      <w:r w:rsidRPr="00C76480">
        <w:t xml:space="preserve"> </w:t>
      </w:r>
      <w:proofErr w:type="spellStart"/>
      <w:r w:rsidRPr="00C76480">
        <w:t>liên</w:t>
      </w:r>
      <w:proofErr w:type="spellEnd"/>
      <w:r w:rsidRPr="00C76480">
        <w:t xml:space="preserve"> </w:t>
      </w:r>
      <w:proofErr w:type="spellStart"/>
      <w:r w:rsidRPr="00C76480">
        <w:t>quan</w:t>
      </w:r>
      <w:proofErr w:type="spellEnd"/>
      <w:r w:rsidRPr="00C76480">
        <w:t xml:space="preserve"> </w:t>
      </w:r>
      <w:proofErr w:type="spellStart"/>
      <w:r w:rsidRPr="00C76480">
        <w:t>đến</w:t>
      </w:r>
      <w:proofErr w:type="spellEnd"/>
      <w:r w:rsidRPr="00C76480">
        <w:t xml:space="preserve"> </w:t>
      </w:r>
      <w:proofErr w:type="spellStart"/>
      <w:r w:rsidRPr="00C76480">
        <w:t>cấu</w:t>
      </w:r>
      <w:proofErr w:type="spellEnd"/>
      <w:r w:rsidRPr="00C76480">
        <w:t xml:space="preserve"> </w:t>
      </w:r>
      <w:proofErr w:type="spellStart"/>
      <w:r w:rsidRPr="00C76480">
        <w:t>hình</w:t>
      </w:r>
      <w:proofErr w:type="spellEnd"/>
      <w:r w:rsidRPr="00C76480">
        <w:t xml:space="preserve">, </w:t>
      </w:r>
      <w:proofErr w:type="spellStart"/>
      <w:r w:rsidRPr="00C76480">
        <w:t>môi</w:t>
      </w:r>
      <w:proofErr w:type="spellEnd"/>
      <w:r w:rsidRPr="00C76480">
        <w:t xml:space="preserve"> </w:t>
      </w:r>
      <w:proofErr w:type="spellStart"/>
      <w:r w:rsidRPr="00C76480">
        <w:t>trường</w:t>
      </w:r>
      <w:proofErr w:type="spellEnd"/>
      <w:r w:rsidRPr="00C76480">
        <w:t xml:space="preserve"> </w:t>
      </w:r>
      <w:proofErr w:type="spellStart"/>
      <w:r w:rsidRPr="00C76480">
        <w:t>thực</w:t>
      </w:r>
      <w:proofErr w:type="spellEnd"/>
      <w:r w:rsidRPr="00C76480">
        <w:t xml:space="preserve"> </w:t>
      </w:r>
      <w:proofErr w:type="spellStart"/>
      <w:r w:rsidRPr="00C76480">
        <w:t>thi</w:t>
      </w:r>
      <w:proofErr w:type="spellEnd"/>
      <w:r w:rsidRPr="00C76480">
        <w:t xml:space="preserve"> </w:t>
      </w:r>
      <w:proofErr w:type="spellStart"/>
      <w:r w:rsidRPr="00C76480">
        <w:t>và</w:t>
      </w:r>
      <w:proofErr w:type="spellEnd"/>
      <w:r w:rsidRPr="00C76480">
        <w:t xml:space="preserve"> </w:t>
      </w:r>
      <w:proofErr w:type="spellStart"/>
      <w:r w:rsidRPr="00C76480">
        <w:t>quá</w:t>
      </w:r>
      <w:proofErr w:type="spellEnd"/>
      <w:r w:rsidRPr="00C76480">
        <w:t xml:space="preserve"> </w:t>
      </w:r>
      <w:proofErr w:type="spellStart"/>
      <w:r w:rsidRPr="00C76480">
        <w:t>trình</w:t>
      </w:r>
      <w:proofErr w:type="spellEnd"/>
      <w:r w:rsidRPr="00C76480">
        <w:t xml:space="preserve"> </w:t>
      </w:r>
      <w:proofErr w:type="spellStart"/>
      <w:r w:rsidRPr="00C76480">
        <w:t>khởi</w:t>
      </w:r>
      <w:proofErr w:type="spellEnd"/>
      <w:r w:rsidRPr="00C76480">
        <w:t xml:space="preserve"> </w:t>
      </w:r>
      <w:proofErr w:type="spellStart"/>
      <w:r w:rsidRPr="00C76480">
        <w:t>tạo</w:t>
      </w:r>
      <w:proofErr w:type="spellEnd"/>
      <w:r w:rsidRPr="00C76480">
        <w:t xml:space="preserve"> </w:t>
      </w:r>
      <w:proofErr w:type="spellStart"/>
      <w:r w:rsidRPr="00C76480">
        <w:t>dữ</w:t>
      </w:r>
      <w:proofErr w:type="spellEnd"/>
      <w:r w:rsidRPr="00C76480">
        <w:t xml:space="preserve"> </w:t>
      </w:r>
      <w:proofErr w:type="spellStart"/>
      <w:r w:rsidRPr="00C76480">
        <w:t>liệu</w:t>
      </w:r>
      <w:proofErr w:type="spellEnd"/>
      <w:r w:rsidRPr="00C76480">
        <w:t xml:space="preserve">. </w:t>
      </w:r>
      <w:proofErr w:type="spellStart"/>
      <w:r w:rsidRPr="00C76480">
        <w:t>Đồng</w:t>
      </w:r>
      <w:proofErr w:type="spellEnd"/>
      <w:r w:rsidRPr="00C76480">
        <w:t xml:space="preserve"> </w:t>
      </w:r>
      <w:proofErr w:type="spellStart"/>
      <w:r w:rsidRPr="00C76480">
        <w:t>thời</w:t>
      </w:r>
      <w:proofErr w:type="spellEnd"/>
      <w:r w:rsidRPr="00C76480">
        <w:t xml:space="preserve">, </w:t>
      </w:r>
      <w:proofErr w:type="spellStart"/>
      <w:r w:rsidRPr="00C76480">
        <w:t>các</w:t>
      </w:r>
      <w:proofErr w:type="spellEnd"/>
      <w:r w:rsidRPr="00C76480">
        <w:t xml:space="preserve"> </w:t>
      </w:r>
      <w:proofErr w:type="spellStart"/>
      <w:r w:rsidRPr="00C76480">
        <w:t>nghiệp</w:t>
      </w:r>
      <w:proofErr w:type="spellEnd"/>
      <w:r w:rsidRPr="00C76480">
        <w:t xml:space="preserve"> </w:t>
      </w:r>
      <w:proofErr w:type="spellStart"/>
      <w:r w:rsidRPr="00C76480">
        <w:t>vụ</w:t>
      </w:r>
      <w:proofErr w:type="spellEnd"/>
      <w:r w:rsidRPr="00C76480">
        <w:t xml:space="preserve"> </w:t>
      </w:r>
      <w:proofErr w:type="spellStart"/>
      <w:r w:rsidRPr="00C76480">
        <w:t>quan</w:t>
      </w:r>
      <w:proofErr w:type="spellEnd"/>
      <w:r w:rsidRPr="00C76480">
        <w:t xml:space="preserve"> </w:t>
      </w:r>
      <w:proofErr w:type="spellStart"/>
      <w:r w:rsidRPr="00C76480">
        <w:t>trọng</w:t>
      </w:r>
      <w:proofErr w:type="spellEnd"/>
      <w:r w:rsidRPr="00C76480">
        <w:t xml:space="preserve"> </w:t>
      </w:r>
      <w:proofErr w:type="spellStart"/>
      <w:r w:rsidRPr="00C76480">
        <w:t>như</w:t>
      </w:r>
      <w:proofErr w:type="spellEnd"/>
      <w:r w:rsidRPr="00C76480">
        <w:t xml:space="preserve"> </w:t>
      </w:r>
      <w:proofErr w:type="spellStart"/>
      <w:r w:rsidRPr="00C76480">
        <w:t>đặt</w:t>
      </w:r>
      <w:proofErr w:type="spellEnd"/>
      <w:r w:rsidRPr="00C76480">
        <w:t xml:space="preserve"> </w:t>
      </w:r>
      <w:proofErr w:type="spellStart"/>
      <w:r w:rsidRPr="00C76480">
        <w:t>hàng</w:t>
      </w:r>
      <w:proofErr w:type="spellEnd"/>
      <w:r w:rsidRPr="00C76480">
        <w:t xml:space="preserve">, </w:t>
      </w:r>
      <w:proofErr w:type="spellStart"/>
      <w:r w:rsidRPr="00C76480">
        <w:t>cập</w:t>
      </w:r>
      <w:proofErr w:type="spellEnd"/>
      <w:r w:rsidRPr="00C76480">
        <w:t xml:space="preserve"> </w:t>
      </w:r>
      <w:proofErr w:type="spellStart"/>
      <w:r w:rsidRPr="00C76480">
        <w:t>nhật</w:t>
      </w:r>
      <w:proofErr w:type="spellEnd"/>
      <w:r w:rsidRPr="00C76480">
        <w:t xml:space="preserve"> </w:t>
      </w:r>
      <w:proofErr w:type="spellStart"/>
      <w:r w:rsidRPr="00C76480">
        <w:t>tồn</w:t>
      </w:r>
      <w:proofErr w:type="spellEnd"/>
      <w:r w:rsidRPr="00C76480">
        <w:t xml:space="preserve"> </w:t>
      </w:r>
      <w:proofErr w:type="spellStart"/>
      <w:r w:rsidRPr="00C76480">
        <w:t>kho</w:t>
      </w:r>
      <w:proofErr w:type="spellEnd"/>
      <w:r w:rsidRPr="00C76480">
        <w:t xml:space="preserve">, </w:t>
      </w:r>
      <w:proofErr w:type="spellStart"/>
      <w:r w:rsidRPr="00C76480">
        <w:t>hủy</w:t>
      </w:r>
      <w:proofErr w:type="spellEnd"/>
      <w:r w:rsidRPr="00C76480">
        <w:t xml:space="preserve"> </w:t>
      </w:r>
      <w:proofErr w:type="spellStart"/>
      <w:r w:rsidRPr="00C76480">
        <w:t>đơn</w:t>
      </w:r>
      <w:proofErr w:type="spellEnd"/>
      <w:r w:rsidRPr="00C76480">
        <w:t xml:space="preserve">, </w:t>
      </w:r>
      <w:proofErr w:type="spellStart"/>
      <w:r w:rsidRPr="00C76480">
        <w:t>hoàn</w:t>
      </w:r>
      <w:proofErr w:type="spellEnd"/>
      <w:r w:rsidRPr="00C76480">
        <w:t xml:space="preserve"> </w:t>
      </w:r>
      <w:proofErr w:type="spellStart"/>
      <w:r w:rsidRPr="00C76480">
        <w:t>kho</w:t>
      </w:r>
      <w:proofErr w:type="spellEnd"/>
      <w:r w:rsidRPr="00C76480">
        <w:t xml:space="preserve"> </w:t>
      </w:r>
      <w:proofErr w:type="spellStart"/>
      <w:r w:rsidRPr="00C76480">
        <w:t>và</w:t>
      </w:r>
      <w:proofErr w:type="spellEnd"/>
      <w:r w:rsidRPr="00C76480">
        <w:t xml:space="preserve"> </w:t>
      </w:r>
      <w:proofErr w:type="spellStart"/>
      <w:r w:rsidRPr="00C76480">
        <w:t>tính</w:t>
      </w:r>
      <w:proofErr w:type="spellEnd"/>
      <w:r w:rsidRPr="00C76480">
        <w:t xml:space="preserve"> </w:t>
      </w:r>
      <w:proofErr w:type="spellStart"/>
      <w:r w:rsidRPr="00C76480">
        <w:t>doanh</w:t>
      </w:r>
      <w:proofErr w:type="spellEnd"/>
      <w:r w:rsidRPr="00C76480">
        <w:t xml:space="preserve"> </w:t>
      </w:r>
      <w:proofErr w:type="spellStart"/>
      <w:r w:rsidRPr="00C76480">
        <w:t>thu</w:t>
      </w:r>
      <w:proofErr w:type="spellEnd"/>
      <w:r w:rsidRPr="00C76480">
        <w:t xml:space="preserve"> </w:t>
      </w:r>
      <w:proofErr w:type="spellStart"/>
      <w:r w:rsidRPr="00C76480">
        <w:t>cần</w:t>
      </w:r>
      <w:proofErr w:type="spellEnd"/>
      <w:r w:rsidRPr="00C76480">
        <w:t xml:space="preserve"> </w:t>
      </w:r>
      <w:proofErr w:type="spellStart"/>
      <w:r w:rsidRPr="00C76480">
        <w:t>tiếp</w:t>
      </w:r>
      <w:proofErr w:type="spellEnd"/>
      <w:r w:rsidRPr="00C76480">
        <w:t xml:space="preserve"> </w:t>
      </w:r>
      <w:proofErr w:type="spellStart"/>
      <w:r w:rsidRPr="00C76480">
        <w:t>tục</w:t>
      </w:r>
      <w:proofErr w:type="spellEnd"/>
      <w:r w:rsidRPr="00C76480">
        <w:t xml:space="preserve"> </w:t>
      </w:r>
      <w:proofErr w:type="spellStart"/>
      <w:r w:rsidRPr="00C76480">
        <w:t>được</w:t>
      </w:r>
      <w:proofErr w:type="spellEnd"/>
      <w:r w:rsidRPr="00C76480">
        <w:t xml:space="preserve"> </w:t>
      </w:r>
      <w:proofErr w:type="spellStart"/>
      <w:r w:rsidRPr="00C76480">
        <w:t>xác</w:t>
      </w:r>
      <w:proofErr w:type="spellEnd"/>
      <w:r w:rsidRPr="00C76480">
        <w:t xml:space="preserve"> </w:t>
      </w:r>
      <w:proofErr w:type="spellStart"/>
      <w:r w:rsidRPr="00C76480">
        <w:t>minh</w:t>
      </w:r>
      <w:proofErr w:type="spellEnd"/>
      <w:r w:rsidRPr="00C76480">
        <w:t xml:space="preserve"> </w:t>
      </w:r>
      <w:proofErr w:type="spellStart"/>
      <w:r w:rsidRPr="00C76480">
        <w:t>để</w:t>
      </w:r>
      <w:proofErr w:type="spellEnd"/>
      <w:r w:rsidRPr="00C76480">
        <w:t xml:space="preserve"> </w:t>
      </w:r>
      <w:proofErr w:type="spellStart"/>
      <w:r w:rsidRPr="00C76480">
        <w:t>bảo</w:t>
      </w:r>
      <w:proofErr w:type="spellEnd"/>
      <w:r w:rsidRPr="00C76480">
        <w:t xml:space="preserve"> </w:t>
      </w:r>
      <w:proofErr w:type="spellStart"/>
      <w:r w:rsidRPr="00C76480">
        <w:t>đảm</w:t>
      </w:r>
      <w:proofErr w:type="spellEnd"/>
      <w:r w:rsidRPr="00C76480">
        <w:t xml:space="preserve"> </w:t>
      </w:r>
      <w:proofErr w:type="spellStart"/>
      <w:r w:rsidRPr="00C76480">
        <w:t>hệ</w:t>
      </w:r>
      <w:proofErr w:type="spellEnd"/>
      <w:r w:rsidRPr="00C76480">
        <w:t xml:space="preserve"> </w:t>
      </w:r>
      <w:proofErr w:type="spellStart"/>
      <w:r w:rsidRPr="00C76480">
        <w:t>thống</w:t>
      </w:r>
      <w:proofErr w:type="spellEnd"/>
      <w:r w:rsidRPr="00C76480">
        <w:t xml:space="preserve"> </w:t>
      </w:r>
      <w:proofErr w:type="spellStart"/>
      <w:r w:rsidRPr="00C76480">
        <w:t>hoạt</w:t>
      </w:r>
      <w:proofErr w:type="spellEnd"/>
      <w:r w:rsidRPr="00C76480">
        <w:t xml:space="preserve"> </w:t>
      </w:r>
      <w:proofErr w:type="spellStart"/>
      <w:r w:rsidRPr="00C76480">
        <w:t>động</w:t>
      </w:r>
      <w:proofErr w:type="spellEnd"/>
      <w:r w:rsidRPr="00C76480">
        <w:t xml:space="preserve"> </w:t>
      </w:r>
      <w:proofErr w:type="spellStart"/>
      <w:r w:rsidRPr="00C76480">
        <w:t>đúng</w:t>
      </w:r>
      <w:proofErr w:type="spellEnd"/>
      <w:r w:rsidRPr="00C76480">
        <w:t xml:space="preserve"> </w:t>
      </w:r>
      <w:proofErr w:type="spellStart"/>
      <w:r w:rsidRPr="00C76480">
        <w:t>theo</w:t>
      </w:r>
      <w:proofErr w:type="spellEnd"/>
      <w:r w:rsidRPr="00C76480">
        <w:t xml:space="preserve"> </w:t>
      </w:r>
      <w:proofErr w:type="spellStart"/>
      <w:r w:rsidRPr="00C76480">
        <w:t>yêu</w:t>
      </w:r>
      <w:proofErr w:type="spellEnd"/>
      <w:r w:rsidRPr="00C76480">
        <w:t xml:space="preserve"> </w:t>
      </w:r>
      <w:proofErr w:type="spellStart"/>
      <w:r w:rsidRPr="00C76480">
        <w:t>cầu</w:t>
      </w:r>
      <w:proofErr w:type="spellEnd"/>
      <w:r w:rsidRPr="00C76480">
        <w:t xml:space="preserve"> </w:t>
      </w:r>
      <w:proofErr w:type="spellStart"/>
      <w:r w:rsidRPr="00C76480">
        <w:t>đã</w:t>
      </w:r>
      <w:proofErr w:type="spellEnd"/>
      <w:r w:rsidRPr="00C76480">
        <w:t xml:space="preserve"> </w:t>
      </w:r>
      <w:proofErr w:type="spellStart"/>
      <w:r w:rsidRPr="00C76480">
        <w:t>đề</w:t>
      </w:r>
      <w:proofErr w:type="spellEnd"/>
      <w:r w:rsidRPr="00C76480">
        <w:t xml:space="preserve"> </w:t>
      </w:r>
      <w:proofErr w:type="spellStart"/>
      <w:r w:rsidRPr="00C76480">
        <w:t>ra.</w:t>
      </w:r>
      <w:proofErr w:type="spellEnd"/>
    </w:p>
    <w:p w14:paraId="1CF645E5" w14:textId="77777777" w:rsidR="00C76480" w:rsidRPr="00C76480" w:rsidRDefault="00C76480" w:rsidP="00F457C7">
      <w:pPr>
        <w:spacing w:line="360" w:lineRule="auto"/>
        <w:ind w:firstLine="720"/>
      </w:pPr>
      <w:r w:rsidRPr="00C76480">
        <w:t xml:space="preserve">Trong </w:t>
      </w:r>
      <w:proofErr w:type="spellStart"/>
      <w:r w:rsidRPr="00C76480">
        <w:t>thời</w:t>
      </w:r>
      <w:proofErr w:type="spellEnd"/>
      <w:r w:rsidRPr="00C76480">
        <w:t xml:space="preserve"> </w:t>
      </w:r>
      <w:proofErr w:type="spellStart"/>
      <w:r w:rsidRPr="00C76480">
        <w:t>gian</w:t>
      </w:r>
      <w:proofErr w:type="spellEnd"/>
      <w:r w:rsidRPr="00C76480">
        <w:t xml:space="preserve"> </w:t>
      </w:r>
      <w:proofErr w:type="spellStart"/>
      <w:r w:rsidRPr="00C76480">
        <w:t>tới</w:t>
      </w:r>
      <w:proofErr w:type="spellEnd"/>
      <w:r w:rsidRPr="00C76480">
        <w:t xml:space="preserve">, </w:t>
      </w:r>
      <w:proofErr w:type="spellStart"/>
      <w:r w:rsidRPr="00C76480">
        <w:t>nhóm</w:t>
      </w:r>
      <w:proofErr w:type="spellEnd"/>
      <w:r w:rsidRPr="00C76480">
        <w:t xml:space="preserve"> </w:t>
      </w:r>
      <w:proofErr w:type="spellStart"/>
      <w:r w:rsidRPr="00C76480">
        <w:t>định</w:t>
      </w:r>
      <w:proofErr w:type="spellEnd"/>
      <w:r w:rsidRPr="00C76480">
        <w:t xml:space="preserve"> </w:t>
      </w:r>
      <w:proofErr w:type="spellStart"/>
      <w:r w:rsidRPr="00C76480">
        <w:t>hướng</w:t>
      </w:r>
      <w:proofErr w:type="spellEnd"/>
      <w:r w:rsidRPr="00C76480">
        <w:t xml:space="preserve"> </w:t>
      </w:r>
      <w:proofErr w:type="spellStart"/>
      <w:r w:rsidRPr="00C76480">
        <w:t>ưu</w:t>
      </w:r>
      <w:proofErr w:type="spellEnd"/>
      <w:r w:rsidRPr="00C76480">
        <w:t xml:space="preserve"> </w:t>
      </w:r>
      <w:proofErr w:type="spellStart"/>
      <w:r w:rsidRPr="00C76480">
        <w:t>tiên</w:t>
      </w:r>
      <w:proofErr w:type="spellEnd"/>
      <w:r w:rsidRPr="00C76480">
        <w:t xml:space="preserve"> </w:t>
      </w:r>
      <w:proofErr w:type="spellStart"/>
      <w:r w:rsidRPr="00C76480">
        <w:t>cải</w:t>
      </w:r>
      <w:proofErr w:type="spellEnd"/>
      <w:r w:rsidRPr="00C76480">
        <w:t xml:space="preserve"> </w:t>
      </w:r>
      <w:proofErr w:type="spellStart"/>
      <w:r w:rsidRPr="00C76480">
        <w:t>thiện</w:t>
      </w:r>
      <w:proofErr w:type="spellEnd"/>
      <w:r w:rsidRPr="00C76480">
        <w:t xml:space="preserve"> </w:t>
      </w:r>
      <w:proofErr w:type="spellStart"/>
      <w:r w:rsidRPr="00C76480">
        <w:t>chất</w:t>
      </w:r>
      <w:proofErr w:type="spellEnd"/>
      <w:r w:rsidRPr="00C76480">
        <w:t xml:space="preserve"> </w:t>
      </w:r>
      <w:proofErr w:type="spellStart"/>
      <w:r w:rsidRPr="00C76480">
        <w:t>lượng</w:t>
      </w:r>
      <w:proofErr w:type="spellEnd"/>
      <w:r w:rsidRPr="00C76480">
        <w:t xml:space="preserve"> </w:t>
      </w:r>
      <w:proofErr w:type="spellStart"/>
      <w:r w:rsidRPr="00C76480">
        <w:t>dữ</w:t>
      </w:r>
      <w:proofErr w:type="spellEnd"/>
      <w:r w:rsidRPr="00C76480">
        <w:t xml:space="preserve"> </w:t>
      </w:r>
      <w:proofErr w:type="spellStart"/>
      <w:r w:rsidRPr="00C76480">
        <w:t>liệu</w:t>
      </w:r>
      <w:proofErr w:type="spellEnd"/>
      <w:r w:rsidRPr="00C76480">
        <w:t xml:space="preserve"> </w:t>
      </w:r>
      <w:proofErr w:type="spellStart"/>
      <w:r w:rsidRPr="00C76480">
        <w:t>và</w:t>
      </w:r>
      <w:proofErr w:type="spellEnd"/>
      <w:r w:rsidRPr="00C76480">
        <w:t xml:space="preserve"> </w:t>
      </w:r>
      <w:proofErr w:type="spellStart"/>
      <w:r w:rsidRPr="00C76480">
        <w:t>đánh</w:t>
      </w:r>
      <w:proofErr w:type="spellEnd"/>
      <w:r w:rsidRPr="00C76480">
        <w:t xml:space="preserve"> </w:t>
      </w:r>
      <w:proofErr w:type="spellStart"/>
      <w:r w:rsidRPr="00C76480">
        <w:t>giá</w:t>
      </w:r>
      <w:proofErr w:type="spellEnd"/>
      <w:r w:rsidRPr="00C76480">
        <w:t xml:space="preserve"> </w:t>
      </w:r>
      <w:proofErr w:type="spellStart"/>
      <w:r w:rsidRPr="00C76480">
        <w:t>hiệu</w:t>
      </w:r>
      <w:proofErr w:type="spellEnd"/>
      <w:r w:rsidRPr="00C76480">
        <w:t xml:space="preserve"> </w:t>
      </w:r>
      <w:proofErr w:type="spellStart"/>
      <w:r w:rsidRPr="00C76480">
        <w:t>quả</w:t>
      </w:r>
      <w:proofErr w:type="spellEnd"/>
      <w:r w:rsidRPr="00C76480">
        <w:t xml:space="preserve"> </w:t>
      </w:r>
      <w:proofErr w:type="spellStart"/>
      <w:r w:rsidRPr="00C76480">
        <w:t>của</w:t>
      </w:r>
      <w:proofErr w:type="spellEnd"/>
      <w:r w:rsidRPr="00C76480">
        <w:t xml:space="preserve"> </w:t>
      </w:r>
      <w:proofErr w:type="spellStart"/>
      <w:r w:rsidRPr="00C76480">
        <w:t>chức</w:t>
      </w:r>
      <w:proofErr w:type="spellEnd"/>
      <w:r w:rsidRPr="00C76480">
        <w:t xml:space="preserve"> </w:t>
      </w:r>
      <w:proofErr w:type="spellStart"/>
      <w:r w:rsidRPr="00C76480">
        <w:t>năng</w:t>
      </w:r>
      <w:proofErr w:type="spellEnd"/>
      <w:r w:rsidRPr="00C76480">
        <w:t xml:space="preserve"> </w:t>
      </w:r>
      <w:proofErr w:type="spellStart"/>
      <w:r w:rsidRPr="00C76480">
        <w:t>tìm</w:t>
      </w:r>
      <w:proofErr w:type="spellEnd"/>
      <w:r w:rsidRPr="00C76480">
        <w:t xml:space="preserve"> </w:t>
      </w:r>
      <w:proofErr w:type="spellStart"/>
      <w:r w:rsidRPr="00C76480">
        <w:t>kiếm</w:t>
      </w:r>
      <w:proofErr w:type="spellEnd"/>
      <w:r w:rsidRPr="00C76480">
        <w:t xml:space="preserve"> </w:t>
      </w:r>
      <w:proofErr w:type="spellStart"/>
      <w:r w:rsidRPr="00C76480">
        <w:t>bằng</w:t>
      </w:r>
      <w:proofErr w:type="spellEnd"/>
      <w:r w:rsidRPr="00C76480">
        <w:t xml:space="preserve"> </w:t>
      </w:r>
      <w:proofErr w:type="spellStart"/>
      <w:r w:rsidRPr="00C76480">
        <w:t>hình</w:t>
      </w:r>
      <w:proofErr w:type="spellEnd"/>
      <w:r w:rsidRPr="00C76480">
        <w:t xml:space="preserve"> </w:t>
      </w:r>
      <w:proofErr w:type="spellStart"/>
      <w:r w:rsidRPr="00C76480">
        <w:t>ảnh</w:t>
      </w:r>
      <w:proofErr w:type="spellEnd"/>
      <w:r w:rsidRPr="00C76480">
        <w:t xml:space="preserve">. Các </w:t>
      </w:r>
      <w:proofErr w:type="spellStart"/>
      <w:r w:rsidRPr="00C76480">
        <w:t>công</w:t>
      </w:r>
      <w:proofErr w:type="spellEnd"/>
      <w:r w:rsidRPr="00C76480">
        <w:t xml:space="preserve"> </w:t>
      </w:r>
      <w:proofErr w:type="spellStart"/>
      <w:r w:rsidRPr="00C76480">
        <w:t>việc</w:t>
      </w:r>
      <w:proofErr w:type="spellEnd"/>
      <w:r w:rsidRPr="00C76480">
        <w:t xml:space="preserve"> </w:t>
      </w:r>
      <w:proofErr w:type="spellStart"/>
      <w:r w:rsidRPr="00C76480">
        <w:t>cần</w:t>
      </w:r>
      <w:proofErr w:type="spellEnd"/>
      <w:r w:rsidRPr="00C76480">
        <w:t xml:space="preserve"> </w:t>
      </w:r>
      <w:proofErr w:type="spellStart"/>
      <w:r w:rsidRPr="00C76480">
        <w:t>thực</w:t>
      </w:r>
      <w:proofErr w:type="spellEnd"/>
      <w:r w:rsidRPr="00C76480">
        <w:t xml:space="preserve"> </w:t>
      </w:r>
      <w:proofErr w:type="spellStart"/>
      <w:r w:rsidRPr="00C76480">
        <w:t>hiện</w:t>
      </w:r>
      <w:proofErr w:type="spellEnd"/>
      <w:r w:rsidRPr="00C76480">
        <w:t xml:space="preserve"> bao </w:t>
      </w:r>
      <w:proofErr w:type="spellStart"/>
      <w:r w:rsidRPr="00C76480">
        <w:t>gồm</w:t>
      </w:r>
      <w:proofErr w:type="spellEnd"/>
      <w:r w:rsidRPr="00C76480">
        <w:t xml:space="preserve"> </w:t>
      </w:r>
      <w:proofErr w:type="spellStart"/>
      <w:r w:rsidRPr="00C76480">
        <w:t>bổ</w:t>
      </w:r>
      <w:proofErr w:type="spellEnd"/>
      <w:r w:rsidRPr="00C76480">
        <w:t xml:space="preserve"> sung </w:t>
      </w:r>
      <w:proofErr w:type="spellStart"/>
      <w:r w:rsidRPr="00C76480">
        <w:t>hình</w:t>
      </w:r>
      <w:proofErr w:type="spellEnd"/>
      <w:r w:rsidRPr="00C76480">
        <w:t xml:space="preserve"> </w:t>
      </w:r>
      <w:proofErr w:type="spellStart"/>
      <w:r w:rsidRPr="00C76480">
        <w:t>ảnh</w:t>
      </w:r>
      <w:proofErr w:type="spellEnd"/>
      <w:r w:rsidRPr="00C76480">
        <w:t xml:space="preserve"> </w:t>
      </w:r>
      <w:proofErr w:type="spellStart"/>
      <w:r w:rsidRPr="00C76480">
        <w:t>sản</w:t>
      </w:r>
      <w:proofErr w:type="spellEnd"/>
      <w:r w:rsidRPr="00C76480">
        <w:t xml:space="preserve"> </w:t>
      </w:r>
      <w:proofErr w:type="spellStart"/>
      <w:r w:rsidRPr="00C76480">
        <w:t>phẩm</w:t>
      </w:r>
      <w:proofErr w:type="spellEnd"/>
      <w:r w:rsidRPr="00C76480">
        <w:t xml:space="preserve"> </w:t>
      </w:r>
      <w:proofErr w:type="spellStart"/>
      <w:r w:rsidRPr="00C76480">
        <w:t>cùng</w:t>
      </w:r>
      <w:proofErr w:type="spellEnd"/>
      <w:r w:rsidRPr="00C76480">
        <w:t xml:space="preserve"> </w:t>
      </w:r>
      <w:proofErr w:type="spellStart"/>
      <w:r w:rsidRPr="00C76480">
        <w:t>loại</w:t>
      </w:r>
      <w:proofErr w:type="spellEnd"/>
      <w:r w:rsidRPr="00C76480">
        <w:t xml:space="preserve"> </w:t>
      </w:r>
      <w:proofErr w:type="spellStart"/>
      <w:r w:rsidRPr="00C76480">
        <w:t>với</w:t>
      </w:r>
      <w:proofErr w:type="spellEnd"/>
      <w:r w:rsidRPr="00C76480">
        <w:t xml:space="preserve"> </w:t>
      </w:r>
      <w:proofErr w:type="spellStart"/>
      <w:r w:rsidRPr="00C76480">
        <w:t>chất</w:t>
      </w:r>
      <w:proofErr w:type="spellEnd"/>
      <w:r w:rsidRPr="00C76480">
        <w:t xml:space="preserve"> </w:t>
      </w:r>
      <w:proofErr w:type="spellStart"/>
      <w:r w:rsidRPr="00C76480">
        <w:t>lượng</w:t>
      </w:r>
      <w:proofErr w:type="spellEnd"/>
      <w:r w:rsidRPr="00C76480">
        <w:t xml:space="preserve"> </w:t>
      </w:r>
      <w:proofErr w:type="spellStart"/>
      <w:r w:rsidRPr="00C76480">
        <w:t>phù</w:t>
      </w:r>
      <w:proofErr w:type="spellEnd"/>
      <w:r w:rsidRPr="00C76480">
        <w:t xml:space="preserve"> </w:t>
      </w:r>
      <w:proofErr w:type="spellStart"/>
      <w:r w:rsidRPr="00C76480">
        <w:t>hợp</w:t>
      </w:r>
      <w:proofErr w:type="spellEnd"/>
      <w:r w:rsidRPr="00C76480">
        <w:t xml:space="preserve">, </w:t>
      </w:r>
      <w:proofErr w:type="spellStart"/>
      <w:r w:rsidRPr="00C76480">
        <w:t>ghi</w:t>
      </w:r>
      <w:proofErr w:type="spellEnd"/>
      <w:r w:rsidRPr="00C76480">
        <w:t xml:space="preserve"> </w:t>
      </w:r>
      <w:proofErr w:type="spellStart"/>
      <w:r w:rsidRPr="00C76480">
        <w:t>nhận</w:t>
      </w:r>
      <w:proofErr w:type="spellEnd"/>
      <w:r w:rsidRPr="00C76480">
        <w:t xml:space="preserve"> </w:t>
      </w:r>
      <w:proofErr w:type="spellStart"/>
      <w:r w:rsidRPr="00C76480">
        <w:lastRenderedPageBreak/>
        <w:t>nguồn</w:t>
      </w:r>
      <w:proofErr w:type="spellEnd"/>
      <w:r w:rsidRPr="00C76480">
        <w:t xml:space="preserve"> </w:t>
      </w:r>
      <w:proofErr w:type="spellStart"/>
      <w:r w:rsidRPr="00C76480">
        <w:t>ảnh</w:t>
      </w:r>
      <w:proofErr w:type="spellEnd"/>
      <w:r w:rsidRPr="00C76480">
        <w:t xml:space="preserve">, </w:t>
      </w:r>
      <w:proofErr w:type="spellStart"/>
      <w:r w:rsidRPr="00C76480">
        <w:t>xây</w:t>
      </w:r>
      <w:proofErr w:type="spellEnd"/>
      <w:r w:rsidRPr="00C76480">
        <w:t xml:space="preserve"> </w:t>
      </w:r>
      <w:proofErr w:type="spellStart"/>
      <w:r w:rsidRPr="00C76480">
        <w:t>dựng</w:t>
      </w:r>
      <w:proofErr w:type="spellEnd"/>
      <w:r w:rsidRPr="00C76480">
        <w:t xml:space="preserve"> </w:t>
      </w:r>
      <w:proofErr w:type="spellStart"/>
      <w:r w:rsidRPr="00C76480">
        <w:t>tập</w:t>
      </w:r>
      <w:proofErr w:type="spellEnd"/>
      <w:r w:rsidRPr="00C76480">
        <w:t xml:space="preserve"> </w:t>
      </w:r>
      <w:proofErr w:type="spellStart"/>
      <w:r w:rsidRPr="00C76480">
        <w:t>truy</w:t>
      </w:r>
      <w:proofErr w:type="spellEnd"/>
      <w:r w:rsidRPr="00C76480">
        <w:t xml:space="preserve"> </w:t>
      </w:r>
      <w:proofErr w:type="spellStart"/>
      <w:r w:rsidRPr="00C76480">
        <w:t>vấn</w:t>
      </w:r>
      <w:proofErr w:type="spellEnd"/>
      <w:r w:rsidRPr="00C76480">
        <w:t xml:space="preserve"> </w:t>
      </w:r>
      <w:proofErr w:type="spellStart"/>
      <w:r w:rsidRPr="00C76480">
        <w:t>độc</w:t>
      </w:r>
      <w:proofErr w:type="spellEnd"/>
      <w:r w:rsidRPr="00C76480">
        <w:t xml:space="preserve"> </w:t>
      </w:r>
      <w:proofErr w:type="spellStart"/>
      <w:r w:rsidRPr="00C76480">
        <w:t>lập</w:t>
      </w:r>
      <w:proofErr w:type="spellEnd"/>
      <w:r w:rsidRPr="00C76480">
        <w:t xml:space="preserve"> </w:t>
      </w:r>
      <w:proofErr w:type="spellStart"/>
      <w:r w:rsidRPr="00C76480">
        <w:t>và</w:t>
      </w:r>
      <w:proofErr w:type="spellEnd"/>
      <w:r w:rsidRPr="00C76480">
        <w:t xml:space="preserve"> </w:t>
      </w:r>
      <w:proofErr w:type="spellStart"/>
      <w:r w:rsidRPr="00C76480">
        <w:t>sử</w:t>
      </w:r>
      <w:proofErr w:type="spellEnd"/>
      <w:r w:rsidRPr="00C76480">
        <w:t xml:space="preserve"> </w:t>
      </w:r>
      <w:proofErr w:type="spellStart"/>
      <w:r w:rsidRPr="00C76480">
        <w:t>dụng</w:t>
      </w:r>
      <w:proofErr w:type="spellEnd"/>
      <w:r w:rsidRPr="00C76480">
        <w:t xml:space="preserve"> </w:t>
      </w:r>
      <w:proofErr w:type="spellStart"/>
      <w:r w:rsidRPr="00C76480">
        <w:t>các</w:t>
      </w:r>
      <w:proofErr w:type="spellEnd"/>
      <w:r w:rsidRPr="00C76480">
        <w:t xml:space="preserve"> </w:t>
      </w:r>
      <w:proofErr w:type="spellStart"/>
      <w:r w:rsidRPr="00C76480">
        <w:t>tiêu</w:t>
      </w:r>
      <w:proofErr w:type="spellEnd"/>
      <w:r w:rsidRPr="00C76480">
        <w:t xml:space="preserve"> </w:t>
      </w:r>
      <w:proofErr w:type="spellStart"/>
      <w:r w:rsidRPr="00C76480">
        <w:t>chí</w:t>
      </w:r>
      <w:proofErr w:type="spellEnd"/>
      <w:r w:rsidRPr="00C76480">
        <w:t xml:space="preserve"> </w:t>
      </w:r>
      <w:proofErr w:type="spellStart"/>
      <w:r w:rsidRPr="00C76480">
        <w:t>đánh</w:t>
      </w:r>
      <w:proofErr w:type="spellEnd"/>
      <w:r w:rsidRPr="00C76480">
        <w:t xml:space="preserve"> </w:t>
      </w:r>
      <w:proofErr w:type="spellStart"/>
      <w:r w:rsidRPr="00C76480">
        <w:t>giá</w:t>
      </w:r>
      <w:proofErr w:type="spellEnd"/>
      <w:r w:rsidRPr="00C76480">
        <w:t xml:space="preserve"> </w:t>
      </w:r>
      <w:proofErr w:type="spellStart"/>
      <w:r w:rsidRPr="00C76480">
        <w:t>để</w:t>
      </w:r>
      <w:proofErr w:type="spellEnd"/>
      <w:r w:rsidRPr="00C76480">
        <w:t xml:space="preserve"> </w:t>
      </w:r>
      <w:proofErr w:type="spellStart"/>
      <w:r w:rsidRPr="00C76480">
        <w:t>đo</w:t>
      </w:r>
      <w:proofErr w:type="spellEnd"/>
      <w:r w:rsidRPr="00C76480">
        <w:t xml:space="preserve"> </w:t>
      </w:r>
      <w:proofErr w:type="spellStart"/>
      <w:r w:rsidRPr="00C76480">
        <w:t>lường</w:t>
      </w:r>
      <w:proofErr w:type="spellEnd"/>
      <w:r w:rsidRPr="00C76480">
        <w:t xml:space="preserve"> </w:t>
      </w:r>
      <w:proofErr w:type="spellStart"/>
      <w:r w:rsidRPr="00C76480">
        <w:t>chất</w:t>
      </w:r>
      <w:proofErr w:type="spellEnd"/>
      <w:r w:rsidRPr="00C76480">
        <w:t xml:space="preserve"> </w:t>
      </w:r>
      <w:proofErr w:type="spellStart"/>
      <w:r w:rsidRPr="00C76480">
        <w:t>lượng</w:t>
      </w:r>
      <w:proofErr w:type="spellEnd"/>
      <w:r w:rsidRPr="00C76480">
        <w:t xml:space="preserve"> </w:t>
      </w:r>
      <w:proofErr w:type="spellStart"/>
      <w:r w:rsidRPr="00C76480">
        <w:t>tìm</w:t>
      </w:r>
      <w:proofErr w:type="spellEnd"/>
      <w:r w:rsidRPr="00C76480">
        <w:t xml:space="preserve"> </w:t>
      </w:r>
      <w:proofErr w:type="spellStart"/>
      <w:r w:rsidRPr="00C76480">
        <w:t>kiếm</w:t>
      </w:r>
      <w:proofErr w:type="spellEnd"/>
      <w:r w:rsidRPr="00C76480">
        <w:t xml:space="preserve">. </w:t>
      </w:r>
      <w:proofErr w:type="spellStart"/>
      <w:r w:rsidRPr="00C76480">
        <w:t>Từ</w:t>
      </w:r>
      <w:proofErr w:type="spellEnd"/>
      <w:r w:rsidRPr="00C76480">
        <w:t xml:space="preserve"> </w:t>
      </w:r>
      <w:proofErr w:type="spellStart"/>
      <w:r w:rsidRPr="00C76480">
        <w:t>kết</w:t>
      </w:r>
      <w:proofErr w:type="spellEnd"/>
      <w:r w:rsidRPr="00C76480">
        <w:t xml:space="preserve"> </w:t>
      </w:r>
      <w:proofErr w:type="spellStart"/>
      <w:r w:rsidRPr="00C76480">
        <w:t>quả</w:t>
      </w:r>
      <w:proofErr w:type="spellEnd"/>
      <w:r w:rsidRPr="00C76480">
        <w:t xml:space="preserve"> </w:t>
      </w:r>
      <w:proofErr w:type="spellStart"/>
      <w:r w:rsidRPr="00C76480">
        <w:t>thực</w:t>
      </w:r>
      <w:proofErr w:type="spellEnd"/>
      <w:r w:rsidRPr="00C76480">
        <w:t xml:space="preserve"> </w:t>
      </w:r>
      <w:proofErr w:type="spellStart"/>
      <w:r w:rsidRPr="00C76480">
        <w:t>nghiệm</w:t>
      </w:r>
      <w:proofErr w:type="spellEnd"/>
      <w:r w:rsidRPr="00C76480">
        <w:t xml:space="preserve">, </w:t>
      </w:r>
      <w:proofErr w:type="spellStart"/>
      <w:r w:rsidRPr="00C76480">
        <w:t>nhóm</w:t>
      </w:r>
      <w:proofErr w:type="spellEnd"/>
      <w:r w:rsidRPr="00C76480">
        <w:t xml:space="preserve"> </w:t>
      </w:r>
      <w:proofErr w:type="spellStart"/>
      <w:r w:rsidRPr="00C76480">
        <w:t>có</w:t>
      </w:r>
      <w:proofErr w:type="spellEnd"/>
      <w:r w:rsidRPr="00C76480">
        <w:t xml:space="preserve"> </w:t>
      </w:r>
      <w:proofErr w:type="spellStart"/>
      <w:r w:rsidRPr="00C76480">
        <w:t>thể</w:t>
      </w:r>
      <w:proofErr w:type="spellEnd"/>
      <w:r w:rsidRPr="00C76480">
        <w:t xml:space="preserve"> </w:t>
      </w:r>
      <w:proofErr w:type="spellStart"/>
      <w:r w:rsidRPr="00C76480">
        <w:t>xác</w:t>
      </w:r>
      <w:proofErr w:type="spellEnd"/>
      <w:r w:rsidRPr="00C76480">
        <w:t xml:space="preserve"> </w:t>
      </w:r>
      <w:proofErr w:type="spellStart"/>
      <w:r w:rsidRPr="00C76480">
        <w:t>định</w:t>
      </w:r>
      <w:proofErr w:type="spellEnd"/>
      <w:r w:rsidRPr="00C76480">
        <w:t xml:space="preserve"> </w:t>
      </w:r>
      <w:proofErr w:type="spellStart"/>
      <w:r w:rsidRPr="00C76480">
        <w:t>những</w:t>
      </w:r>
      <w:proofErr w:type="spellEnd"/>
      <w:r w:rsidRPr="00C76480">
        <w:t xml:space="preserve"> </w:t>
      </w:r>
      <w:proofErr w:type="spellStart"/>
      <w:r w:rsidRPr="00C76480">
        <w:t>trường</w:t>
      </w:r>
      <w:proofErr w:type="spellEnd"/>
      <w:r w:rsidRPr="00C76480">
        <w:t xml:space="preserve"> </w:t>
      </w:r>
      <w:proofErr w:type="spellStart"/>
      <w:r w:rsidRPr="00C76480">
        <w:t>hợp</w:t>
      </w:r>
      <w:proofErr w:type="spellEnd"/>
      <w:r w:rsidRPr="00C76480">
        <w:t xml:space="preserve"> </w:t>
      </w:r>
      <w:proofErr w:type="spellStart"/>
      <w:r w:rsidRPr="00C76480">
        <w:t>tìm</w:t>
      </w:r>
      <w:proofErr w:type="spellEnd"/>
      <w:r w:rsidRPr="00C76480">
        <w:t xml:space="preserve"> </w:t>
      </w:r>
      <w:proofErr w:type="spellStart"/>
      <w:r w:rsidRPr="00C76480">
        <w:t>kiếm</w:t>
      </w:r>
      <w:proofErr w:type="spellEnd"/>
      <w:r w:rsidRPr="00C76480">
        <w:t xml:space="preserve"> </w:t>
      </w:r>
      <w:proofErr w:type="spellStart"/>
      <w:r w:rsidRPr="00C76480">
        <w:t>chưa</w:t>
      </w:r>
      <w:proofErr w:type="spellEnd"/>
      <w:r w:rsidRPr="00C76480">
        <w:t xml:space="preserve"> </w:t>
      </w:r>
      <w:proofErr w:type="spellStart"/>
      <w:r w:rsidRPr="00C76480">
        <w:t>chính</w:t>
      </w:r>
      <w:proofErr w:type="spellEnd"/>
      <w:r w:rsidRPr="00C76480">
        <w:t xml:space="preserve"> </w:t>
      </w:r>
      <w:proofErr w:type="spellStart"/>
      <w:r w:rsidRPr="00C76480">
        <w:t>xác</w:t>
      </w:r>
      <w:proofErr w:type="spellEnd"/>
      <w:r w:rsidRPr="00C76480">
        <w:t xml:space="preserve">, </w:t>
      </w:r>
      <w:proofErr w:type="spellStart"/>
      <w:r w:rsidRPr="00C76480">
        <w:t>đánh</w:t>
      </w:r>
      <w:proofErr w:type="spellEnd"/>
      <w:r w:rsidRPr="00C76480">
        <w:t xml:space="preserve"> </w:t>
      </w:r>
      <w:proofErr w:type="spellStart"/>
      <w:r w:rsidRPr="00C76480">
        <w:t>giá</w:t>
      </w:r>
      <w:proofErr w:type="spellEnd"/>
      <w:r w:rsidRPr="00C76480">
        <w:t xml:space="preserve"> </w:t>
      </w:r>
      <w:proofErr w:type="spellStart"/>
      <w:r w:rsidRPr="00C76480">
        <w:t>khả</w:t>
      </w:r>
      <w:proofErr w:type="spellEnd"/>
      <w:r w:rsidRPr="00C76480">
        <w:t xml:space="preserve"> </w:t>
      </w:r>
      <w:proofErr w:type="spellStart"/>
      <w:r w:rsidRPr="00C76480">
        <w:t>năng</w:t>
      </w:r>
      <w:proofErr w:type="spellEnd"/>
      <w:r w:rsidRPr="00C76480">
        <w:t xml:space="preserve"> </w:t>
      </w:r>
      <w:proofErr w:type="spellStart"/>
      <w:r w:rsidRPr="00C76480">
        <w:t>tìm</w:t>
      </w:r>
      <w:proofErr w:type="spellEnd"/>
      <w:r w:rsidRPr="00C76480">
        <w:t xml:space="preserve"> </w:t>
      </w:r>
      <w:proofErr w:type="spellStart"/>
      <w:r w:rsidRPr="00C76480">
        <w:t>ra</w:t>
      </w:r>
      <w:proofErr w:type="spellEnd"/>
      <w:r w:rsidRPr="00C76480">
        <w:t xml:space="preserve"> </w:t>
      </w:r>
      <w:proofErr w:type="spellStart"/>
      <w:r w:rsidRPr="00C76480">
        <w:t>sản</w:t>
      </w:r>
      <w:proofErr w:type="spellEnd"/>
      <w:r w:rsidRPr="00C76480">
        <w:t xml:space="preserve"> </w:t>
      </w:r>
      <w:proofErr w:type="spellStart"/>
      <w:r w:rsidRPr="00C76480">
        <w:t>phẩm</w:t>
      </w:r>
      <w:proofErr w:type="spellEnd"/>
      <w:r w:rsidRPr="00C76480">
        <w:t xml:space="preserve"> </w:t>
      </w:r>
      <w:proofErr w:type="spellStart"/>
      <w:r w:rsidRPr="00C76480">
        <w:t>phù</w:t>
      </w:r>
      <w:proofErr w:type="spellEnd"/>
      <w:r w:rsidRPr="00C76480">
        <w:t xml:space="preserve"> </w:t>
      </w:r>
      <w:proofErr w:type="spellStart"/>
      <w:r w:rsidRPr="00C76480">
        <w:t>hợp</w:t>
      </w:r>
      <w:proofErr w:type="spellEnd"/>
      <w:r w:rsidRPr="00C76480">
        <w:t xml:space="preserve"> </w:t>
      </w:r>
      <w:proofErr w:type="spellStart"/>
      <w:r w:rsidRPr="00C76480">
        <w:t>và</w:t>
      </w:r>
      <w:proofErr w:type="spellEnd"/>
      <w:r w:rsidRPr="00C76480">
        <w:t xml:space="preserve"> </w:t>
      </w:r>
      <w:proofErr w:type="spellStart"/>
      <w:r w:rsidRPr="00C76480">
        <w:t>đề</w:t>
      </w:r>
      <w:proofErr w:type="spellEnd"/>
      <w:r w:rsidRPr="00C76480">
        <w:t xml:space="preserve"> </w:t>
      </w:r>
      <w:proofErr w:type="spellStart"/>
      <w:r w:rsidRPr="00C76480">
        <w:t>xuất</w:t>
      </w:r>
      <w:proofErr w:type="spellEnd"/>
      <w:r w:rsidRPr="00C76480">
        <w:t xml:space="preserve"> </w:t>
      </w:r>
      <w:proofErr w:type="spellStart"/>
      <w:r w:rsidRPr="00C76480">
        <w:t>các</w:t>
      </w:r>
      <w:proofErr w:type="spellEnd"/>
      <w:r w:rsidRPr="00C76480">
        <w:t xml:space="preserve"> </w:t>
      </w:r>
      <w:proofErr w:type="spellStart"/>
      <w:r w:rsidRPr="00C76480">
        <w:t>phương</w:t>
      </w:r>
      <w:proofErr w:type="spellEnd"/>
      <w:r w:rsidRPr="00C76480">
        <w:t xml:space="preserve"> </w:t>
      </w:r>
      <w:proofErr w:type="spellStart"/>
      <w:r w:rsidRPr="00C76480">
        <w:t>án</w:t>
      </w:r>
      <w:proofErr w:type="spellEnd"/>
      <w:r w:rsidRPr="00C76480">
        <w:t xml:space="preserve"> </w:t>
      </w:r>
      <w:proofErr w:type="spellStart"/>
      <w:r w:rsidRPr="00C76480">
        <w:t>cải</w:t>
      </w:r>
      <w:proofErr w:type="spellEnd"/>
      <w:r w:rsidRPr="00C76480">
        <w:t xml:space="preserve"> </w:t>
      </w:r>
      <w:proofErr w:type="spellStart"/>
      <w:r w:rsidRPr="00C76480">
        <w:t>thiện</w:t>
      </w:r>
      <w:proofErr w:type="spellEnd"/>
      <w:r w:rsidRPr="00C76480">
        <w:t xml:space="preserve"> </w:t>
      </w:r>
      <w:proofErr w:type="spellStart"/>
      <w:r w:rsidRPr="00C76480">
        <w:t>mô</w:t>
      </w:r>
      <w:proofErr w:type="spellEnd"/>
      <w:r w:rsidRPr="00C76480">
        <w:t xml:space="preserve"> </w:t>
      </w:r>
      <w:proofErr w:type="spellStart"/>
      <w:r w:rsidRPr="00C76480">
        <w:t>hình</w:t>
      </w:r>
      <w:proofErr w:type="spellEnd"/>
      <w:r w:rsidRPr="00C76480">
        <w:t xml:space="preserve">. </w:t>
      </w:r>
      <w:proofErr w:type="spellStart"/>
      <w:r w:rsidRPr="00C76480">
        <w:t>Ngoài</w:t>
      </w:r>
      <w:proofErr w:type="spellEnd"/>
      <w:r w:rsidRPr="00C76480">
        <w:t xml:space="preserve"> </w:t>
      </w:r>
      <w:proofErr w:type="spellStart"/>
      <w:r w:rsidRPr="00C76480">
        <w:t>ra</w:t>
      </w:r>
      <w:proofErr w:type="spellEnd"/>
      <w:r w:rsidRPr="00C76480">
        <w:t xml:space="preserve">, </w:t>
      </w:r>
      <w:proofErr w:type="spellStart"/>
      <w:r w:rsidRPr="00C76480">
        <w:t>việc</w:t>
      </w:r>
      <w:proofErr w:type="spellEnd"/>
      <w:r w:rsidRPr="00C76480">
        <w:t xml:space="preserve"> </w:t>
      </w:r>
      <w:proofErr w:type="spellStart"/>
      <w:r w:rsidRPr="00C76480">
        <w:t>hoàn</w:t>
      </w:r>
      <w:proofErr w:type="spellEnd"/>
      <w:r w:rsidRPr="00C76480">
        <w:t xml:space="preserve"> </w:t>
      </w:r>
      <w:proofErr w:type="spellStart"/>
      <w:r w:rsidRPr="00C76480">
        <w:t>thiện</w:t>
      </w:r>
      <w:proofErr w:type="spellEnd"/>
      <w:r w:rsidRPr="00C76480">
        <w:t xml:space="preserve"> </w:t>
      </w:r>
      <w:proofErr w:type="spellStart"/>
      <w:r w:rsidRPr="00C76480">
        <w:t>tài</w:t>
      </w:r>
      <w:proofErr w:type="spellEnd"/>
      <w:r w:rsidRPr="00C76480">
        <w:t xml:space="preserve"> </w:t>
      </w:r>
      <w:proofErr w:type="spellStart"/>
      <w:r w:rsidRPr="00C76480">
        <w:t>liệu</w:t>
      </w:r>
      <w:proofErr w:type="spellEnd"/>
      <w:r w:rsidRPr="00C76480">
        <w:t xml:space="preserve"> </w:t>
      </w:r>
      <w:proofErr w:type="spellStart"/>
      <w:r w:rsidRPr="00C76480">
        <w:t>cài</w:t>
      </w:r>
      <w:proofErr w:type="spellEnd"/>
      <w:r w:rsidRPr="00C76480">
        <w:t xml:space="preserve"> </w:t>
      </w:r>
      <w:proofErr w:type="spellStart"/>
      <w:r w:rsidRPr="00C76480">
        <w:t>đặt</w:t>
      </w:r>
      <w:proofErr w:type="spellEnd"/>
      <w:r w:rsidRPr="00C76480">
        <w:t xml:space="preserve">, </w:t>
      </w:r>
      <w:proofErr w:type="spellStart"/>
      <w:r w:rsidRPr="00C76480">
        <w:t>hướng</w:t>
      </w:r>
      <w:proofErr w:type="spellEnd"/>
      <w:r w:rsidRPr="00C76480">
        <w:t xml:space="preserve"> </w:t>
      </w:r>
      <w:proofErr w:type="spellStart"/>
      <w:r w:rsidRPr="00C76480">
        <w:t>dẫn</w:t>
      </w:r>
      <w:proofErr w:type="spellEnd"/>
      <w:r w:rsidRPr="00C76480">
        <w:t xml:space="preserve"> </w:t>
      </w:r>
      <w:proofErr w:type="spellStart"/>
      <w:r w:rsidRPr="00C76480">
        <w:t>sử</w:t>
      </w:r>
      <w:proofErr w:type="spellEnd"/>
      <w:r w:rsidRPr="00C76480">
        <w:t xml:space="preserve"> </w:t>
      </w:r>
      <w:proofErr w:type="spellStart"/>
      <w:r w:rsidRPr="00C76480">
        <w:t>dụng</w:t>
      </w:r>
      <w:proofErr w:type="spellEnd"/>
      <w:r w:rsidRPr="00C76480">
        <w:t xml:space="preserve"> </w:t>
      </w:r>
      <w:proofErr w:type="spellStart"/>
      <w:r w:rsidRPr="00C76480">
        <w:t>và</w:t>
      </w:r>
      <w:proofErr w:type="spellEnd"/>
      <w:r w:rsidRPr="00C76480">
        <w:t xml:space="preserve"> </w:t>
      </w:r>
      <w:proofErr w:type="spellStart"/>
      <w:r w:rsidRPr="00C76480">
        <w:t>quy</w:t>
      </w:r>
      <w:proofErr w:type="spellEnd"/>
      <w:r w:rsidRPr="00C76480">
        <w:t xml:space="preserve"> </w:t>
      </w:r>
      <w:proofErr w:type="spellStart"/>
      <w:r w:rsidRPr="00C76480">
        <w:t>trình</w:t>
      </w:r>
      <w:proofErr w:type="spellEnd"/>
      <w:r w:rsidRPr="00C76480">
        <w:t xml:space="preserve"> </w:t>
      </w:r>
      <w:proofErr w:type="spellStart"/>
      <w:r w:rsidRPr="00C76480">
        <w:t>kiểm</w:t>
      </w:r>
      <w:proofErr w:type="spellEnd"/>
      <w:r w:rsidRPr="00C76480">
        <w:t xml:space="preserve"> </w:t>
      </w:r>
      <w:proofErr w:type="spellStart"/>
      <w:r w:rsidRPr="00C76480">
        <w:t>thử</w:t>
      </w:r>
      <w:proofErr w:type="spellEnd"/>
      <w:r w:rsidRPr="00C76480">
        <w:t xml:space="preserve"> </w:t>
      </w:r>
      <w:proofErr w:type="spellStart"/>
      <w:r w:rsidRPr="00C76480">
        <w:t>cũng</w:t>
      </w:r>
      <w:proofErr w:type="spellEnd"/>
      <w:r w:rsidRPr="00C76480">
        <w:t xml:space="preserve"> </w:t>
      </w:r>
      <w:proofErr w:type="spellStart"/>
      <w:r w:rsidRPr="00C76480">
        <w:t>là</w:t>
      </w:r>
      <w:proofErr w:type="spellEnd"/>
      <w:r w:rsidRPr="00C76480">
        <w:t xml:space="preserve"> </w:t>
      </w:r>
      <w:proofErr w:type="spellStart"/>
      <w:r w:rsidRPr="00C76480">
        <w:t>những</w:t>
      </w:r>
      <w:proofErr w:type="spellEnd"/>
      <w:r w:rsidRPr="00C76480">
        <w:t xml:space="preserve"> </w:t>
      </w:r>
      <w:proofErr w:type="spellStart"/>
      <w:r w:rsidRPr="00C76480">
        <w:t>nội</w:t>
      </w:r>
      <w:proofErr w:type="spellEnd"/>
      <w:r w:rsidRPr="00C76480">
        <w:t xml:space="preserve"> dung </w:t>
      </w:r>
      <w:proofErr w:type="spellStart"/>
      <w:r w:rsidRPr="00C76480">
        <w:t>cần</w:t>
      </w:r>
      <w:proofErr w:type="spellEnd"/>
      <w:r w:rsidRPr="00C76480">
        <w:t xml:space="preserve"> </w:t>
      </w:r>
      <w:proofErr w:type="spellStart"/>
      <w:r w:rsidRPr="00C76480">
        <w:t>thiết</w:t>
      </w:r>
      <w:proofErr w:type="spellEnd"/>
      <w:r w:rsidRPr="00C76480">
        <w:t xml:space="preserve"> </w:t>
      </w:r>
      <w:proofErr w:type="spellStart"/>
      <w:r w:rsidRPr="00C76480">
        <w:t>để</w:t>
      </w:r>
      <w:proofErr w:type="spellEnd"/>
      <w:r w:rsidRPr="00C76480">
        <w:t xml:space="preserve"> </w:t>
      </w:r>
      <w:proofErr w:type="spellStart"/>
      <w:r w:rsidRPr="00C76480">
        <w:t>hỗ</w:t>
      </w:r>
      <w:proofErr w:type="spellEnd"/>
      <w:r w:rsidRPr="00C76480">
        <w:t xml:space="preserve"> </w:t>
      </w:r>
      <w:proofErr w:type="spellStart"/>
      <w:r w:rsidRPr="00C76480">
        <w:t>trợ</w:t>
      </w:r>
      <w:proofErr w:type="spellEnd"/>
      <w:r w:rsidRPr="00C76480">
        <w:t xml:space="preserve"> </w:t>
      </w:r>
      <w:proofErr w:type="spellStart"/>
      <w:r w:rsidRPr="00C76480">
        <w:t>quá</w:t>
      </w:r>
      <w:proofErr w:type="spellEnd"/>
      <w:r w:rsidRPr="00C76480">
        <w:t xml:space="preserve"> </w:t>
      </w:r>
      <w:proofErr w:type="spellStart"/>
      <w:r w:rsidRPr="00C76480">
        <w:t>trình</w:t>
      </w:r>
      <w:proofErr w:type="spellEnd"/>
      <w:r w:rsidRPr="00C76480">
        <w:t xml:space="preserve"> </w:t>
      </w:r>
      <w:proofErr w:type="spellStart"/>
      <w:r w:rsidRPr="00C76480">
        <w:t>bàn</w:t>
      </w:r>
      <w:proofErr w:type="spellEnd"/>
      <w:r w:rsidRPr="00C76480">
        <w:t xml:space="preserve"> </w:t>
      </w:r>
      <w:proofErr w:type="spellStart"/>
      <w:r w:rsidRPr="00C76480">
        <w:t>giao</w:t>
      </w:r>
      <w:proofErr w:type="spellEnd"/>
      <w:r w:rsidRPr="00C76480">
        <w:t xml:space="preserve"> </w:t>
      </w:r>
      <w:proofErr w:type="spellStart"/>
      <w:r w:rsidRPr="00C76480">
        <w:t>và</w:t>
      </w:r>
      <w:proofErr w:type="spellEnd"/>
      <w:r w:rsidRPr="00C76480">
        <w:t xml:space="preserve"> </w:t>
      </w:r>
      <w:proofErr w:type="spellStart"/>
      <w:r w:rsidRPr="00C76480">
        <w:t>phát</w:t>
      </w:r>
      <w:proofErr w:type="spellEnd"/>
      <w:r w:rsidRPr="00C76480">
        <w:t xml:space="preserve"> </w:t>
      </w:r>
      <w:proofErr w:type="spellStart"/>
      <w:r w:rsidRPr="00C76480">
        <w:t>triển</w:t>
      </w:r>
      <w:proofErr w:type="spellEnd"/>
      <w:r w:rsidRPr="00C76480">
        <w:t xml:space="preserve"> </w:t>
      </w:r>
      <w:proofErr w:type="spellStart"/>
      <w:r w:rsidRPr="00C76480">
        <w:t>hệ</w:t>
      </w:r>
      <w:proofErr w:type="spellEnd"/>
      <w:r w:rsidRPr="00C76480">
        <w:t xml:space="preserve"> </w:t>
      </w:r>
      <w:proofErr w:type="spellStart"/>
      <w:r w:rsidRPr="00C76480">
        <w:t>thống</w:t>
      </w:r>
      <w:proofErr w:type="spellEnd"/>
      <w:r w:rsidRPr="00C76480">
        <w:t xml:space="preserve"> </w:t>
      </w:r>
      <w:proofErr w:type="spellStart"/>
      <w:r w:rsidRPr="00C76480">
        <w:t>về</w:t>
      </w:r>
      <w:proofErr w:type="spellEnd"/>
      <w:r w:rsidRPr="00C76480">
        <w:t xml:space="preserve"> </w:t>
      </w:r>
      <w:proofErr w:type="spellStart"/>
      <w:r w:rsidRPr="00C76480">
        <w:t>sau</w:t>
      </w:r>
      <w:proofErr w:type="spellEnd"/>
      <w:r w:rsidRPr="00C76480">
        <w:t>.</w:t>
      </w:r>
    </w:p>
    <w:p w14:paraId="2EE4131F" w14:textId="77777777" w:rsidR="00C76480" w:rsidRPr="00C76480" w:rsidRDefault="00C76480" w:rsidP="00F457C7">
      <w:pPr>
        <w:spacing w:line="360" w:lineRule="auto"/>
        <w:ind w:firstLine="720"/>
      </w:pPr>
      <w:proofErr w:type="spellStart"/>
      <w:r w:rsidRPr="00C76480">
        <w:t>Nhìn</w:t>
      </w:r>
      <w:proofErr w:type="spellEnd"/>
      <w:r w:rsidRPr="00C76480">
        <w:t xml:space="preserve"> </w:t>
      </w:r>
      <w:proofErr w:type="spellStart"/>
      <w:r w:rsidRPr="00C76480">
        <w:t>chung</w:t>
      </w:r>
      <w:proofErr w:type="spellEnd"/>
      <w:r w:rsidRPr="00C76480">
        <w:t xml:space="preserve">, </w:t>
      </w:r>
      <w:proofErr w:type="spellStart"/>
      <w:r w:rsidRPr="00C76480">
        <w:t>SmartCart</w:t>
      </w:r>
      <w:proofErr w:type="spellEnd"/>
      <w:r w:rsidRPr="00C76480">
        <w:t xml:space="preserve"> </w:t>
      </w:r>
      <w:proofErr w:type="spellStart"/>
      <w:r w:rsidRPr="00C76480">
        <w:t>đã</w:t>
      </w:r>
      <w:proofErr w:type="spellEnd"/>
      <w:r w:rsidRPr="00C76480">
        <w:t xml:space="preserve"> </w:t>
      </w:r>
      <w:proofErr w:type="spellStart"/>
      <w:r w:rsidRPr="00C76480">
        <w:t>đạt</w:t>
      </w:r>
      <w:proofErr w:type="spellEnd"/>
      <w:r w:rsidRPr="00C76480">
        <w:t xml:space="preserve"> </w:t>
      </w:r>
      <w:proofErr w:type="spellStart"/>
      <w:r w:rsidRPr="00C76480">
        <w:t>được</w:t>
      </w:r>
      <w:proofErr w:type="spellEnd"/>
      <w:r w:rsidRPr="00C76480">
        <w:t xml:space="preserve"> </w:t>
      </w:r>
      <w:proofErr w:type="spellStart"/>
      <w:r w:rsidRPr="00C76480">
        <w:t>mục</w:t>
      </w:r>
      <w:proofErr w:type="spellEnd"/>
      <w:r w:rsidRPr="00C76480">
        <w:t xml:space="preserve"> </w:t>
      </w:r>
      <w:proofErr w:type="spellStart"/>
      <w:r w:rsidRPr="00C76480">
        <w:t>tiêu</w:t>
      </w:r>
      <w:proofErr w:type="spellEnd"/>
      <w:r w:rsidRPr="00C76480">
        <w:t xml:space="preserve"> </w:t>
      </w:r>
      <w:proofErr w:type="spellStart"/>
      <w:r w:rsidRPr="00C76480">
        <w:t>xây</w:t>
      </w:r>
      <w:proofErr w:type="spellEnd"/>
      <w:r w:rsidRPr="00C76480">
        <w:t xml:space="preserve"> </w:t>
      </w:r>
      <w:proofErr w:type="spellStart"/>
      <w:r w:rsidRPr="00C76480">
        <w:t>dựng</w:t>
      </w:r>
      <w:proofErr w:type="spellEnd"/>
      <w:r w:rsidRPr="00C76480">
        <w:t xml:space="preserve"> </w:t>
      </w:r>
      <w:proofErr w:type="spellStart"/>
      <w:r w:rsidRPr="00C76480">
        <w:t>một</w:t>
      </w:r>
      <w:proofErr w:type="spellEnd"/>
      <w:r w:rsidRPr="00C76480">
        <w:t xml:space="preserve"> </w:t>
      </w:r>
      <w:proofErr w:type="spellStart"/>
      <w:r w:rsidRPr="00C76480">
        <w:t>nền</w:t>
      </w:r>
      <w:proofErr w:type="spellEnd"/>
      <w:r w:rsidRPr="00C76480">
        <w:t xml:space="preserve"> </w:t>
      </w:r>
      <w:proofErr w:type="spellStart"/>
      <w:r w:rsidRPr="00C76480">
        <w:t>tảng</w:t>
      </w:r>
      <w:proofErr w:type="spellEnd"/>
      <w:r w:rsidRPr="00C76480">
        <w:t xml:space="preserve"> </w:t>
      </w:r>
      <w:proofErr w:type="spellStart"/>
      <w:r w:rsidRPr="00C76480">
        <w:t>bán</w:t>
      </w:r>
      <w:proofErr w:type="spellEnd"/>
      <w:r w:rsidRPr="00C76480">
        <w:t xml:space="preserve"> </w:t>
      </w:r>
      <w:proofErr w:type="spellStart"/>
      <w:r w:rsidRPr="00C76480">
        <w:t>hàng</w:t>
      </w:r>
      <w:proofErr w:type="spellEnd"/>
      <w:r w:rsidRPr="00C76480">
        <w:t xml:space="preserve"> </w:t>
      </w:r>
      <w:proofErr w:type="spellStart"/>
      <w:r w:rsidRPr="00C76480">
        <w:t>trực</w:t>
      </w:r>
      <w:proofErr w:type="spellEnd"/>
      <w:r w:rsidRPr="00C76480">
        <w:t xml:space="preserve"> </w:t>
      </w:r>
      <w:proofErr w:type="spellStart"/>
      <w:r w:rsidRPr="00C76480">
        <w:t>tuyến</w:t>
      </w:r>
      <w:proofErr w:type="spellEnd"/>
      <w:r w:rsidRPr="00C76480">
        <w:t xml:space="preserve"> </w:t>
      </w:r>
      <w:proofErr w:type="spellStart"/>
      <w:r w:rsidRPr="00C76480">
        <w:t>có</w:t>
      </w:r>
      <w:proofErr w:type="spellEnd"/>
      <w:r w:rsidRPr="00C76480">
        <w:t xml:space="preserve"> </w:t>
      </w:r>
      <w:proofErr w:type="spellStart"/>
      <w:r w:rsidRPr="00C76480">
        <w:t>tích</w:t>
      </w:r>
      <w:proofErr w:type="spellEnd"/>
      <w:r w:rsidRPr="00C76480">
        <w:t xml:space="preserve"> </w:t>
      </w:r>
      <w:proofErr w:type="spellStart"/>
      <w:r w:rsidRPr="00C76480">
        <w:t>hợp</w:t>
      </w:r>
      <w:proofErr w:type="spellEnd"/>
      <w:r w:rsidRPr="00C76480">
        <w:t xml:space="preserve"> </w:t>
      </w:r>
      <w:proofErr w:type="spellStart"/>
      <w:r w:rsidRPr="00C76480">
        <w:t>chức</w:t>
      </w:r>
      <w:proofErr w:type="spellEnd"/>
      <w:r w:rsidRPr="00C76480">
        <w:t xml:space="preserve"> </w:t>
      </w:r>
      <w:proofErr w:type="spellStart"/>
      <w:r w:rsidRPr="00C76480">
        <w:t>năng</w:t>
      </w:r>
      <w:proofErr w:type="spellEnd"/>
      <w:r w:rsidRPr="00C76480">
        <w:t xml:space="preserve"> </w:t>
      </w:r>
      <w:proofErr w:type="spellStart"/>
      <w:r w:rsidRPr="00C76480">
        <w:t>tìm</w:t>
      </w:r>
      <w:proofErr w:type="spellEnd"/>
      <w:r w:rsidRPr="00C76480">
        <w:t xml:space="preserve"> </w:t>
      </w:r>
      <w:proofErr w:type="spellStart"/>
      <w:r w:rsidRPr="00C76480">
        <w:t>kiếm</w:t>
      </w:r>
      <w:proofErr w:type="spellEnd"/>
      <w:r w:rsidRPr="00C76480">
        <w:t xml:space="preserve"> </w:t>
      </w:r>
      <w:proofErr w:type="spellStart"/>
      <w:r w:rsidRPr="00C76480">
        <w:t>sản</w:t>
      </w:r>
      <w:proofErr w:type="spellEnd"/>
      <w:r w:rsidRPr="00C76480">
        <w:t xml:space="preserve"> </w:t>
      </w:r>
      <w:proofErr w:type="spellStart"/>
      <w:r w:rsidRPr="00C76480">
        <w:t>phẩm</w:t>
      </w:r>
      <w:proofErr w:type="spellEnd"/>
      <w:r w:rsidRPr="00C76480">
        <w:t xml:space="preserve"> </w:t>
      </w:r>
      <w:proofErr w:type="spellStart"/>
      <w:r w:rsidRPr="00C76480">
        <w:t>bằng</w:t>
      </w:r>
      <w:proofErr w:type="spellEnd"/>
      <w:r w:rsidRPr="00C76480">
        <w:t xml:space="preserve"> </w:t>
      </w:r>
      <w:proofErr w:type="spellStart"/>
      <w:r w:rsidRPr="00C76480">
        <w:t>hình</w:t>
      </w:r>
      <w:proofErr w:type="spellEnd"/>
      <w:r w:rsidRPr="00C76480">
        <w:t xml:space="preserve"> </w:t>
      </w:r>
      <w:proofErr w:type="spellStart"/>
      <w:r w:rsidRPr="00C76480">
        <w:t>ảnh</w:t>
      </w:r>
      <w:proofErr w:type="spellEnd"/>
      <w:r w:rsidRPr="00C76480">
        <w:t xml:space="preserve">, </w:t>
      </w:r>
      <w:proofErr w:type="spellStart"/>
      <w:r w:rsidRPr="00C76480">
        <w:t>đồng</w:t>
      </w:r>
      <w:proofErr w:type="spellEnd"/>
      <w:r w:rsidRPr="00C76480">
        <w:t xml:space="preserve"> </w:t>
      </w:r>
      <w:proofErr w:type="spellStart"/>
      <w:r w:rsidRPr="00C76480">
        <w:t>thời</w:t>
      </w:r>
      <w:proofErr w:type="spellEnd"/>
      <w:r w:rsidRPr="00C76480">
        <w:t xml:space="preserve"> </w:t>
      </w:r>
      <w:proofErr w:type="spellStart"/>
      <w:r w:rsidRPr="00C76480">
        <w:t>bước</w:t>
      </w:r>
      <w:proofErr w:type="spellEnd"/>
      <w:r w:rsidRPr="00C76480">
        <w:t xml:space="preserve"> </w:t>
      </w:r>
      <w:proofErr w:type="spellStart"/>
      <w:r w:rsidRPr="00C76480">
        <w:t>đầu</w:t>
      </w:r>
      <w:proofErr w:type="spellEnd"/>
      <w:r w:rsidRPr="00C76480">
        <w:t xml:space="preserve"> </w:t>
      </w:r>
      <w:proofErr w:type="spellStart"/>
      <w:r w:rsidRPr="00C76480">
        <w:t>thể</w:t>
      </w:r>
      <w:proofErr w:type="spellEnd"/>
      <w:r w:rsidRPr="00C76480">
        <w:t xml:space="preserve"> </w:t>
      </w:r>
      <w:proofErr w:type="spellStart"/>
      <w:r w:rsidRPr="00C76480">
        <w:t>hiện</w:t>
      </w:r>
      <w:proofErr w:type="spellEnd"/>
      <w:r w:rsidRPr="00C76480">
        <w:t xml:space="preserve"> </w:t>
      </w:r>
      <w:proofErr w:type="spellStart"/>
      <w:r w:rsidRPr="00C76480">
        <w:t>khả</w:t>
      </w:r>
      <w:proofErr w:type="spellEnd"/>
      <w:r w:rsidRPr="00C76480">
        <w:t xml:space="preserve"> </w:t>
      </w:r>
      <w:proofErr w:type="spellStart"/>
      <w:r w:rsidRPr="00C76480">
        <w:t>năng</w:t>
      </w:r>
      <w:proofErr w:type="spellEnd"/>
      <w:r w:rsidRPr="00C76480">
        <w:t xml:space="preserve"> </w:t>
      </w:r>
      <w:proofErr w:type="spellStart"/>
      <w:r w:rsidRPr="00C76480">
        <w:t>ứng</w:t>
      </w:r>
      <w:proofErr w:type="spellEnd"/>
      <w:r w:rsidRPr="00C76480">
        <w:t xml:space="preserve"> </w:t>
      </w:r>
      <w:proofErr w:type="spellStart"/>
      <w:r w:rsidRPr="00C76480">
        <w:t>dụng</w:t>
      </w:r>
      <w:proofErr w:type="spellEnd"/>
      <w:r w:rsidRPr="00C76480">
        <w:t xml:space="preserve"> </w:t>
      </w:r>
      <w:proofErr w:type="spellStart"/>
      <w:r w:rsidRPr="00C76480">
        <w:t>OpenCLIP</w:t>
      </w:r>
      <w:proofErr w:type="spellEnd"/>
      <w:r w:rsidRPr="00C76480">
        <w:t xml:space="preserve"> </w:t>
      </w:r>
      <w:proofErr w:type="spellStart"/>
      <w:r w:rsidRPr="00C76480">
        <w:t>vào</w:t>
      </w:r>
      <w:proofErr w:type="spellEnd"/>
      <w:r w:rsidRPr="00C76480">
        <w:t xml:space="preserve"> </w:t>
      </w:r>
      <w:proofErr w:type="spellStart"/>
      <w:r w:rsidRPr="00C76480">
        <w:t>một</w:t>
      </w:r>
      <w:proofErr w:type="spellEnd"/>
      <w:r w:rsidRPr="00C76480">
        <w:t xml:space="preserve"> </w:t>
      </w:r>
      <w:proofErr w:type="spellStart"/>
      <w:r w:rsidRPr="00C76480">
        <w:t>bài</w:t>
      </w:r>
      <w:proofErr w:type="spellEnd"/>
      <w:r w:rsidRPr="00C76480">
        <w:t xml:space="preserve"> </w:t>
      </w:r>
      <w:proofErr w:type="spellStart"/>
      <w:r w:rsidRPr="00C76480">
        <w:t>toán</w:t>
      </w:r>
      <w:proofErr w:type="spellEnd"/>
      <w:r w:rsidRPr="00C76480">
        <w:t xml:space="preserve"> </w:t>
      </w:r>
      <w:proofErr w:type="spellStart"/>
      <w:r w:rsidRPr="00C76480">
        <w:t>thực</w:t>
      </w:r>
      <w:proofErr w:type="spellEnd"/>
      <w:r w:rsidRPr="00C76480">
        <w:t xml:space="preserve"> </w:t>
      </w:r>
      <w:proofErr w:type="spellStart"/>
      <w:r w:rsidRPr="00C76480">
        <w:t>tế</w:t>
      </w:r>
      <w:proofErr w:type="spellEnd"/>
      <w:r w:rsidRPr="00C76480">
        <w:t xml:space="preserve">. </w:t>
      </w:r>
      <w:proofErr w:type="spellStart"/>
      <w:r w:rsidRPr="00C76480">
        <w:t>Kết</w:t>
      </w:r>
      <w:proofErr w:type="spellEnd"/>
      <w:r w:rsidRPr="00C76480">
        <w:t xml:space="preserve"> </w:t>
      </w:r>
      <w:proofErr w:type="spellStart"/>
      <w:r w:rsidRPr="00C76480">
        <w:t>quả</w:t>
      </w:r>
      <w:proofErr w:type="spellEnd"/>
      <w:r w:rsidRPr="00C76480">
        <w:t xml:space="preserve"> </w:t>
      </w:r>
      <w:proofErr w:type="spellStart"/>
      <w:r w:rsidRPr="00C76480">
        <w:t>của</w:t>
      </w:r>
      <w:proofErr w:type="spellEnd"/>
      <w:r w:rsidRPr="00C76480">
        <w:t xml:space="preserve"> </w:t>
      </w:r>
      <w:proofErr w:type="spellStart"/>
      <w:r w:rsidRPr="00C76480">
        <w:t>đề</w:t>
      </w:r>
      <w:proofErr w:type="spellEnd"/>
      <w:r w:rsidRPr="00C76480">
        <w:t xml:space="preserve"> </w:t>
      </w:r>
      <w:proofErr w:type="spellStart"/>
      <w:r w:rsidRPr="00C76480">
        <w:t>tài</w:t>
      </w:r>
      <w:proofErr w:type="spellEnd"/>
      <w:r w:rsidRPr="00C76480">
        <w:t xml:space="preserve"> </w:t>
      </w:r>
      <w:proofErr w:type="spellStart"/>
      <w:r w:rsidRPr="00C76480">
        <w:t>không</w:t>
      </w:r>
      <w:proofErr w:type="spellEnd"/>
      <w:r w:rsidRPr="00C76480">
        <w:t xml:space="preserve"> </w:t>
      </w:r>
      <w:proofErr w:type="spellStart"/>
      <w:r w:rsidRPr="00C76480">
        <w:t>chỉ</w:t>
      </w:r>
      <w:proofErr w:type="spellEnd"/>
      <w:r w:rsidRPr="00C76480">
        <w:t xml:space="preserve"> </w:t>
      </w:r>
      <w:proofErr w:type="spellStart"/>
      <w:r w:rsidRPr="00C76480">
        <w:t>nằm</w:t>
      </w:r>
      <w:proofErr w:type="spellEnd"/>
      <w:r w:rsidRPr="00C76480">
        <w:t xml:space="preserve"> ở </w:t>
      </w:r>
      <w:proofErr w:type="spellStart"/>
      <w:r w:rsidRPr="00C76480">
        <w:t>việc</w:t>
      </w:r>
      <w:proofErr w:type="spellEnd"/>
      <w:r w:rsidRPr="00C76480">
        <w:t xml:space="preserve"> </w:t>
      </w:r>
      <w:proofErr w:type="spellStart"/>
      <w:r w:rsidRPr="00C76480">
        <w:t>triển</w:t>
      </w:r>
      <w:proofErr w:type="spellEnd"/>
      <w:r w:rsidRPr="00C76480">
        <w:t xml:space="preserve"> </w:t>
      </w:r>
      <w:proofErr w:type="spellStart"/>
      <w:r w:rsidRPr="00C76480">
        <w:t>khai</w:t>
      </w:r>
      <w:proofErr w:type="spellEnd"/>
      <w:r w:rsidRPr="00C76480">
        <w:t xml:space="preserve"> </w:t>
      </w:r>
      <w:proofErr w:type="spellStart"/>
      <w:r w:rsidRPr="00C76480">
        <w:t>các</w:t>
      </w:r>
      <w:proofErr w:type="spellEnd"/>
      <w:r w:rsidRPr="00C76480">
        <w:t xml:space="preserve"> </w:t>
      </w:r>
      <w:proofErr w:type="spellStart"/>
      <w:r w:rsidRPr="00C76480">
        <w:t>chức</w:t>
      </w:r>
      <w:proofErr w:type="spellEnd"/>
      <w:r w:rsidRPr="00C76480">
        <w:t xml:space="preserve"> </w:t>
      </w:r>
      <w:proofErr w:type="spellStart"/>
      <w:r w:rsidRPr="00C76480">
        <w:t>năng</w:t>
      </w:r>
      <w:proofErr w:type="spellEnd"/>
      <w:r w:rsidRPr="00C76480">
        <w:t xml:space="preserve"> </w:t>
      </w:r>
      <w:proofErr w:type="spellStart"/>
      <w:r w:rsidRPr="00C76480">
        <w:t>mà</w:t>
      </w:r>
      <w:proofErr w:type="spellEnd"/>
      <w:r w:rsidRPr="00C76480">
        <w:t xml:space="preserve"> </w:t>
      </w:r>
      <w:proofErr w:type="spellStart"/>
      <w:r w:rsidRPr="00C76480">
        <w:t>còn</w:t>
      </w:r>
      <w:proofErr w:type="spellEnd"/>
      <w:r w:rsidRPr="00C76480">
        <w:t xml:space="preserve"> ở </w:t>
      </w:r>
      <w:proofErr w:type="spellStart"/>
      <w:r w:rsidRPr="00C76480">
        <w:t>cách</w:t>
      </w:r>
      <w:proofErr w:type="spellEnd"/>
      <w:r w:rsidRPr="00C76480">
        <w:t xml:space="preserve"> </w:t>
      </w:r>
      <w:proofErr w:type="spellStart"/>
      <w:r w:rsidRPr="00C76480">
        <w:t>tổ</w:t>
      </w:r>
      <w:proofErr w:type="spellEnd"/>
      <w:r w:rsidRPr="00C76480">
        <w:t xml:space="preserve"> </w:t>
      </w:r>
      <w:proofErr w:type="spellStart"/>
      <w:r w:rsidRPr="00C76480">
        <w:t>chức</w:t>
      </w:r>
      <w:proofErr w:type="spellEnd"/>
      <w:r w:rsidRPr="00C76480">
        <w:t xml:space="preserve"> </w:t>
      </w:r>
      <w:proofErr w:type="spellStart"/>
      <w:r w:rsidRPr="00C76480">
        <w:t>dữ</w:t>
      </w:r>
      <w:proofErr w:type="spellEnd"/>
      <w:r w:rsidRPr="00C76480">
        <w:t xml:space="preserve"> </w:t>
      </w:r>
      <w:proofErr w:type="spellStart"/>
      <w:r w:rsidRPr="00C76480">
        <w:t>liệu</w:t>
      </w:r>
      <w:proofErr w:type="spellEnd"/>
      <w:r w:rsidRPr="00C76480">
        <w:t xml:space="preserve">, </w:t>
      </w:r>
      <w:proofErr w:type="spellStart"/>
      <w:r w:rsidRPr="00C76480">
        <w:t>xử</w:t>
      </w:r>
      <w:proofErr w:type="spellEnd"/>
      <w:r w:rsidRPr="00C76480">
        <w:t xml:space="preserve"> </w:t>
      </w:r>
      <w:proofErr w:type="spellStart"/>
      <w:r w:rsidRPr="00C76480">
        <w:t>lý</w:t>
      </w:r>
      <w:proofErr w:type="spellEnd"/>
      <w:r w:rsidRPr="00C76480">
        <w:t xml:space="preserve"> </w:t>
      </w:r>
      <w:proofErr w:type="spellStart"/>
      <w:r w:rsidRPr="00C76480">
        <w:t>nghiệp</w:t>
      </w:r>
      <w:proofErr w:type="spellEnd"/>
      <w:r w:rsidRPr="00C76480">
        <w:t xml:space="preserve"> </w:t>
      </w:r>
      <w:proofErr w:type="spellStart"/>
      <w:r w:rsidRPr="00C76480">
        <w:t>vụ</w:t>
      </w:r>
      <w:proofErr w:type="spellEnd"/>
      <w:r w:rsidRPr="00C76480">
        <w:t xml:space="preserve"> </w:t>
      </w:r>
      <w:proofErr w:type="spellStart"/>
      <w:r w:rsidRPr="00C76480">
        <w:t>và</w:t>
      </w:r>
      <w:proofErr w:type="spellEnd"/>
      <w:r w:rsidRPr="00C76480">
        <w:t xml:space="preserve"> </w:t>
      </w:r>
      <w:proofErr w:type="spellStart"/>
      <w:r w:rsidRPr="00C76480">
        <w:t>bảo</w:t>
      </w:r>
      <w:proofErr w:type="spellEnd"/>
      <w:r w:rsidRPr="00C76480">
        <w:t xml:space="preserve"> </w:t>
      </w:r>
      <w:proofErr w:type="spellStart"/>
      <w:r w:rsidRPr="00C76480">
        <w:t>đảm</w:t>
      </w:r>
      <w:proofErr w:type="spellEnd"/>
      <w:r w:rsidRPr="00C76480">
        <w:t xml:space="preserve"> </w:t>
      </w:r>
      <w:proofErr w:type="spellStart"/>
      <w:r w:rsidRPr="00C76480">
        <w:t>tính</w:t>
      </w:r>
      <w:proofErr w:type="spellEnd"/>
      <w:r w:rsidRPr="00C76480">
        <w:t xml:space="preserve"> </w:t>
      </w:r>
      <w:proofErr w:type="spellStart"/>
      <w:r w:rsidRPr="00C76480">
        <w:t>nhất</w:t>
      </w:r>
      <w:proofErr w:type="spellEnd"/>
      <w:r w:rsidRPr="00C76480">
        <w:t xml:space="preserve"> </w:t>
      </w:r>
      <w:proofErr w:type="spellStart"/>
      <w:r w:rsidRPr="00C76480">
        <w:t>quán</w:t>
      </w:r>
      <w:proofErr w:type="spellEnd"/>
      <w:r w:rsidRPr="00C76480">
        <w:t xml:space="preserve"> </w:t>
      </w:r>
      <w:proofErr w:type="spellStart"/>
      <w:r w:rsidRPr="00C76480">
        <w:t>trong</w:t>
      </w:r>
      <w:proofErr w:type="spellEnd"/>
      <w:r w:rsidRPr="00C76480">
        <w:t xml:space="preserve"> </w:t>
      </w:r>
      <w:proofErr w:type="spellStart"/>
      <w:r w:rsidRPr="00C76480">
        <w:t>quá</w:t>
      </w:r>
      <w:proofErr w:type="spellEnd"/>
      <w:r w:rsidRPr="00C76480">
        <w:t xml:space="preserve"> </w:t>
      </w:r>
      <w:proofErr w:type="spellStart"/>
      <w:r w:rsidRPr="00C76480">
        <w:t>trình</w:t>
      </w:r>
      <w:proofErr w:type="spellEnd"/>
      <w:r w:rsidRPr="00C76480">
        <w:t xml:space="preserve"> </w:t>
      </w:r>
      <w:proofErr w:type="spellStart"/>
      <w:r w:rsidRPr="00C76480">
        <w:t>vận</w:t>
      </w:r>
      <w:proofErr w:type="spellEnd"/>
      <w:r w:rsidRPr="00C76480">
        <w:t xml:space="preserve"> </w:t>
      </w:r>
      <w:proofErr w:type="spellStart"/>
      <w:r w:rsidRPr="00C76480">
        <w:t>hành</w:t>
      </w:r>
      <w:proofErr w:type="spellEnd"/>
      <w:r w:rsidRPr="00C76480">
        <w:t xml:space="preserve">. Tuy </w:t>
      </w:r>
      <w:proofErr w:type="spellStart"/>
      <w:r w:rsidRPr="00C76480">
        <w:t>nhiên</w:t>
      </w:r>
      <w:proofErr w:type="spellEnd"/>
      <w:r w:rsidRPr="00C76480">
        <w:t xml:space="preserve">, </w:t>
      </w:r>
      <w:proofErr w:type="spellStart"/>
      <w:r w:rsidRPr="00C76480">
        <w:t>nhóm</w:t>
      </w:r>
      <w:proofErr w:type="spellEnd"/>
      <w:r w:rsidRPr="00C76480">
        <w:t xml:space="preserve"> </w:t>
      </w:r>
      <w:proofErr w:type="spellStart"/>
      <w:r w:rsidRPr="00C76480">
        <w:t>xác</w:t>
      </w:r>
      <w:proofErr w:type="spellEnd"/>
      <w:r w:rsidRPr="00C76480">
        <w:t xml:space="preserve"> </w:t>
      </w:r>
      <w:proofErr w:type="spellStart"/>
      <w:r w:rsidRPr="00C76480">
        <w:t>định</w:t>
      </w:r>
      <w:proofErr w:type="spellEnd"/>
      <w:r w:rsidRPr="00C76480">
        <w:t xml:space="preserve"> </w:t>
      </w:r>
      <w:proofErr w:type="spellStart"/>
      <w:r w:rsidRPr="00C76480">
        <w:t>rằng</w:t>
      </w:r>
      <w:proofErr w:type="spellEnd"/>
      <w:r w:rsidRPr="00C76480">
        <w:t xml:space="preserve"> </w:t>
      </w:r>
      <w:proofErr w:type="spellStart"/>
      <w:r w:rsidRPr="00C76480">
        <w:t>việc</w:t>
      </w:r>
      <w:proofErr w:type="spellEnd"/>
      <w:r w:rsidRPr="00C76480">
        <w:t xml:space="preserve"> </w:t>
      </w:r>
      <w:proofErr w:type="spellStart"/>
      <w:r w:rsidRPr="00C76480">
        <w:t>hoàn</w:t>
      </w:r>
      <w:proofErr w:type="spellEnd"/>
      <w:r w:rsidRPr="00C76480">
        <w:t xml:space="preserve"> </w:t>
      </w:r>
      <w:proofErr w:type="spellStart"/>
      <w:r w:rsidRPr="00C76480">
        <w:t>thiện</w:t>
      </w:r>
      <w:proofErr w:type="spellEnd"/>
      <w:r w:rsidRPr="00C76480">
        <w:t xml:space="preserve"> </w:t>
      </w:r>
      <w:proofErr w:type="spellStart"/>
      <w:r w:rsidRPr="00C76480">
        <w:t>sản</w:t>
      </w:r>
      <w:proofErr w:type="spellEnd"/>
      <w:r w:rsidRPr="00C76480">
        <w:t xml:space="preserve"> </w:t>
      </w:r>
      <w:proofErr w:type="spellStart"/>
      <w:r w:rsidRPr="00C76480">
        <w:t>phẩm</w:t>
      </w:r>
      <w:proofErr w:type="spellEnd"/>
      <w:r w:rsidRPr="00C76480">
        <w:t xml:space="preserve"> </w:t>
      </w:r>
      <w:proofErr w:type="spellStart"/>
      <w:r w:rsidRPr="00C76480">
        <w:t>cần</w:t>
      </w:r>
      <w:proofErr w:type="spellEnd"/>
      <w:r w:rsidRPr="00C76480">
        <w:t xml:space="preserve"> </w:t>
      </w:r>
      <w:proofErr w:type="spellStart"/>
      <w:r w:rsidRPr="00C76480">
        <w:t>dựa</w:t>
      </w:r>
      <w:proofErr w:type="spellEnd"/>
      <w:r w:rsidRPr="00C76480">
        <w:t xml:space="preserve"> </w:t>
      </w:r>
      <w:proofErr w:type="spellStart"/>
      <w:r w:rsidRPr="00C76480">
        <w:t>trên</w:t>
      </w:r>
      <w:proofErr w:type="spellEnd"/>
      <w:r w:rsidRPr="00C76480">
        <w:t xml:space="preserve"> </w:t>
      </w:r>
      <w:proofErr w:type="spellStart"/>
      <w:r w:rsidRPr="00C76480">
        <w:t>kết</w:t>
      </w:r>
      <w:proofErr w:type="spellEnd"/>
      <w:r w:rsidRPr="00C76480">
        <w:t xml:space="preserve"> </w:t>
      </w:r>
      <w:proofErr w:type="spellStart"/>
      <w:r w:rsidRPr="00C76480">
        <w:t>quả</w:t>
      </w:r>
      <w:proofErr w:type="spellEnd"/>
      <w:r w:rsidRPr="00C76480">
        <w:t xml:space="preserve"> </w:t>
      </w:r>
      <w:proofErr w:type="spellStart"/>
      <w:r w:rsidRPr="00C76480">
        <w:t>kiểm</w:t>
      </w:r>
      <w:proofErr w:type="spellEnd"/>
      <w:r w:rsidRPr="00C76480">
        <w:t xml:space="preserve"> </w:t>
      </w:r>
      <w:proofErr w:type="spellStart"/>
      <w:r w:rsidRPr="00C76480">
        <w:t>thử</w:t>
      </w:r>
      <w:proofErr w:type="spellEnd"/>
      <w:r w:rsidRPr="00C76480">
        <w:t xml:space="preserve"> </w:t>
      </w:r>
      <w:proofErr w:type="spellStart"/>
      <w:r w:rsidRPr="00C76480">
        <w:t>và</w:t>
      </w:r>
      <w:proofErr w:type="spellEnd"/>
      <w:r w:rsidRPr="00C76480">
        <w:t xml:space="preserve"> </w:t>
      </w:r>
      <w:proofErr w:type="spellStart"/>
      <w:r w:rsidRPr="00C76480">
        <w:t>đánh</w:t>
      </w:r>
      <w:proofErr w:type="spellEnd"/>
      <w:r w:rsidRPr="00C76480">
        <w:t xml:space="preserve"> </w:t>
      </w:r>
      <w:proofErr w:type="spellStart"/>
      <w:r w:rsidRPr="00C76480">
        <w:t>giá</w:t>
      </w:r>
      <w:proofErr w:type="spellEnd"/>
      <w:r w:rsidRPr="00C76480">
        <w:t xml:space="preserve"> </w:t>
      </w:r>
      <w:proofErr w:type="spellStart"/>
      <w:r w:rsidRPr="00C76480">
        <w:t>thực</w:t>
      </w:r>
      <w:proofErr w:type="spellEnd"/>
      <w:r w:rsidRPr="00C76480">
        <w:t xml:space="preserve"> </w:t>
      </w:r>
      <w:proofErr w:type="spellStart"/>
      <w:r w:rsidRPr="00C76480">
        <w:t>tế</w:t>
      </w:r>
      <w:proofErr w:type="spellEnd"/>
      <w:r w:rsidRPr="00C76480">
        <w:t xml:space="preserve">, </w:t>
      </w:r>
      <w:proofErr w:type="spellStart"/>
      <w:r w:rsidRPr="00C76480">
        <w:t>thay</w:t>
      </w:r>
      <w:proofErr w:type="spellEnd"/>
      <w:r w:rsidRPr="00C76480">
        <w:t xml:space="preserve"> </w:t>
      </w:r>
      <w:proofErr w:type="spellStart"/>
      <w:r w:rsidRPr="00C76480">
        <w:t>vì</w:t>
      </w:r>
      <w:proofErr w:type="spellEnd"/>
      <w:r w:rsidRPr="00C76480">
        <w:t xml:space="preserve"> </w:t>
      </w:r>
      <w:proofErr w:type="spellStart"/>
      <w:r w:rsidRPr="00C76480">
        <w:t>chỉ</w:t>
      </w:r>
      <w:proofErr w:type="spellEnd"/>
      <w:r w:rsidRPr="00C76480">
        <w:t xml:space="preserve"> </w:t>
      </w:r>
      <w:proofErr w:type="spellStart"/>
      <w:r w:rsidRPr="00C76480">
        <w:t>dựa</w:t>
      </w:r>
      <w:proofErr w:type="spellEnd"/>
      <w:r w:rsidRPr="00C76480">
        <w:t xml:space="preserve"> </w:t>
      </w:r>
      <w:proofErr w:type="spellStart"/>
      <w:r w:rsidRPr="00C76480">
        <w:t>vào</w:t>
      </w:r>
      <w:proofErr w:type="spellEnd"/>
      <w:r w:rsidRPr="00C76480">
        <w:t xml:space="preserve"> </w:t>
      </w:r>
      <w:proofErr w:type="spellStart"/>
      <w:r w:rsidRPr="00C76480">
        <w:t>khả</w:t>
      </w:r>
      <w:proofErr w:type="spellEnd"/>
      <w:r w:rsidRPr="00C76480">
        <w:t xml:space="preserve"> </w:t>
      </w:r>
      <w:proofErr w:type="spellStart"/>
      <w:r w:rsidRPr="00C76480">
        <w:t>năng</w:t>
      </w:r>
      <w:proofErr w:type="spellEnd"/>
      <w:r w:rsidRPr="00C76480">
        <w:t xml:space="preserve"> </w:t>
      </w:r>
      <w:proofErr w:type="spellStart"/>
      <w:r w:rsidRPr="00C76480">
        <w:t>trình</w:t>
      </w:r>
      <w:proofErr w:type="spellEnd"/>
      <w:r w:rsidRPr="00C76480">
        <w:t xml:space="preserve"> </w:t>
      </w:r>
      <w:proofErr w:type="spellStart"/>
      <w:r w:rsidRPr="00C76480">
        <w:t>diễn</w:t>
      </w:r>
      <w:proofErr w:type="spellEnd"/>
      <w:r w:rsidRPr="00C76480">
        <w:t xml:space="preserve"> </w:t>
      </w:r>
      <w:proofErr w:type="spellStart"/>
      <w:r w:rsidRPr="00C76480">
        <w:t>của</w:t>
      </w:r>
      <w:proofErr w:type="spellEnd"/>
      <w:r w:rsidRPr="00C76480">
        <w:t xml:space="preserve"> </w:t>
      </w:r>
      <w:proofErr w:type="spellStart"/>
      <w:r w:rsidRPr="00C76480">
        <w:t>bản</w:t>
      </w:r>
      <w:proofErr w:type="spellEnd"/>
      <w:r w:rsidRPr="00C76480">
        <w:t xml:space="preserve"> demo. </w:t>
      </w:r>
      <w:proofErr w:type="spellStart"/>
      <w:r w:rsidRPr="00C76480">
        <w:t>Vì</w:t>
      </w:r>
      <w:proofErr w:type="spellEnd"/>
      <w:r w:rsidRPr="00C76480">
        <w:t xml:space="preserve"> </w:t>
      </w:r>
      <w:proofErr w:type="spellStart"/>
      <w:r w:rsidRPr="00C76480">
        <w:t>vậy</w:t>
      </w:r>
      <w:proofErr w:type="spellEnd"/>
      <w:r w:rsidRPr="00C76480">
        <w:t xml:space="preserve">, </w:t>
      </w:r>
      <w:proofErr w:type="spellStart"/>
      <w:r w:rsidRPr="00C76480">
        <w:t>hướng</w:t>
      </w:r>
      <w:proofErr w:type="spellEnd"/>
      <w:r w:rsidRPr="00C76480">
        <w:t xml:space="preserve"> </w:t>
      </w:r>
      <w:proofErr w:type="spellStart"/>
      <w:r w:rsidRPr="00C76480">
        <w:t>phát</w:t>
      </w:r>
      <w:proofErr w:type="spellEnd"/>
      <w:r w:rsidRPr="00C76480">
        <w:t xml:space="preserve"> </w:t>
      </w:r>
      <w:proofErr w:type="spellStart"/>
      <w:r w:rsidRPr="00C76480">
        <w:t>triển</w:t>
      </w:r>
      <w:proofErr w:type="spellEnd"/>
      <w:r w:rsidRPr="00C76480">
        <w:t xml:space="preserve"> </w:t>
      </w:r>
      <w:proofErr w:type="spellStart"/>
      <w:r w:rsidRPr="00C76480">
        <w:t>tiếp</w:t>
      </w:r>
      <w:proofErr w:type="spellEnd"/>
      <w:r w:rsidRPr="00C76480">
        <w:t xml:space="preserve"> </w:t>
      </w:r>
      <w:proofErr w:type="spellStart"/>
      <w:r w:rsidRPr="00C76480">
        <w:t>theo</w:t>
      </w:r>
      <w:proofErr w:type="spellEnd"/>
      <w:r w:rsidRPr="00C76480">
        <w:t xml:space="preserve"> </w:t>
      </w:r>
      <w:proofErr w:type="spellStart"/>
      <w:r w:rsidRPr="00C76480">
        <w:t>sẽ</w:t>
      </w:r>
      <w:proofErr w:type="spellEnd"/>
      <w:r w:rsidRPr="00C76480">
        <w:t xml:space="preserve"> </w:t>
      </w:r>
      <w:proofErr w:type="spellStart"/>
      <w:r w:rsidRPr="00C76480">
        <w:t>tập</w:t>
      </w:r>
      <w:proofErr w:type="spellEnd"/>
      <w:r w:rsidRPr="00C76480">
        <w:t xml:space="preserve"> </w:t>
      </w:r>
      <w:proofErr w:type="spellStart"/>
      <w:r w:rsidRPr="00C76480">
        <w:t>trung</w:t>
      </w:r>
      <w:proofErr w:type="spellEnd"/>
      <w:r w:rsidRPr="00C76480">
        <w:t xml:space="preserve"> </w:t>
      </w:r>
      <w:proofErr w:type="spellStart"/>
      <w:r w:rsidRPr="00C76480">
        <w:t>vào</w:t>
      </w:r>
      <w:proofErr w:type="spellEnd"/>
      <w:r w:rsidRPr="00C76480">
        <w:t xml:space="preserve"> </w:t>
      </w:r>
      <w:proofErr w:type="spellStart"/>
      <w:r w:rsidRPr="00C76480">
        <w:t>xác</w:t>
      </w:r>
      <w:proofErr w:type="spellEnd"/>
      <w:r w:rsidRPr="00C76480">
        <w:t xml:space="preserve"> </w:t>
      </w:r>
      <w:proofErr w:type="spellStart"/>
      <w:r w:rsidRPr="00C76480">
        <w:t>nhận</w:t>
      </w:r>
      <w:proofErr w:type="spellEnd"/>
      <w:r w:rsidRPr="00C76480">
        <w:t xml:space="preserve"> </w:t>
      </w:r>
      <w:proofErr w:type="spellStart"/>
      <w:r w:rsidRPr="00C76480">
        <w:t>khả</w:t>
      </w:r>
      <w:proofErr w:type="spellEnd"/>
      <w:r w:rsidRPr="00C76480">
        <w:t xml:space="preserve"> </w:t>
      </w:r>
      <w:proofErr w:type="spellStart"/>
      <w:r w:rsidRPr="00C76480">
        <w:t>năng</w:t>
      </w:r>
      <w:proofErr w:type="spellEnd"/>
      <w:r w:rsidRPr="00C76480">
        <w:t xml:space="preserve"> </w:t>
      </w:r>
      <w:proofErr w:type="spellStart"/>
      <w:r w:rsidRPr="00C76480">
        <w:t>cài</w:t>
      </w:r>
      <w:proofErr w:type="spellEnd"/>
      <w:r w:rsidRPr="00C76480">
        <w:t xml:space="preserve"> </w:t>
      </w:r>
      <w:proofErr w:type="spellStart"/>
      <w:r w:rsidRPr="00C76480">
        <w:t>đặt</w:t>
      </w:r>
      <w:proofErr w:type="spellEnd"/>
      <w:r w:rsidRPr="00C76480">
        <w:t xml:space="preserve"> </w:t>
      </w:r>
      <w:proofErr w:type="spellStart"/>
      <w:r w:rsidRPr="00C76480">
        <w:t>độc</w:t>
      </w:r>
      <w:proofErr w:type="spellEnd"/>
      <w:r w:rsidRPr="00C76480">
        <w:t xml:space="preserve"> </w:t>
      </w:r>
      <w:proofErr w:type="spellStart"/>
      <w:r w:rsidRPr="00C76480">
        <w:t>lập</w:t>
      </w:r>
      <w:proofErr w:type="spellEnd"/>
      <w:r w:rsidRPr="00C76480">
        <w:t xml:space="preserve">, </w:t>
      </w:r>
      <w:proofErr w:type="spellStart"/>
      <w:r w:rsidRPr="00C76480">
        <w:t>hoàn</w:t>
      </w:r>
      <w:proofErr w:type="spellEnd"/>
      <w:r w:rsidRPr="00C76480">
        <w:t xml:space="preserve"> </w:t>
      </w:r>
      <w:proofErr w:type="spellStart"/>
      <w:r w:rsidRPr="00C76480">
        <w:t>thành</w:t>
      </w:r>
      <w:proofErr w:type="spellEnd"/>
      <w:r w:rsidRPr="00C76480">
        <w:t xml:space="preserve"> </w:t>
      </w:r>
      <w:proofErr w:type="spellStart"/>
      <w:r w:rsidRPr="00C76480">
        <w:t>các</w:t>
      </w:r>
      <w:proofErr w:type="spellEnd"/>
      <w:r w:rsidRPr="00C76480">
        <w:t xml:space="preserve"> </w:t>
      </w:r>
      <w:proofErr w:type="spellStart"/>
      <w:r w:rsidRPr="00C76480">
        <w:t>nội</w:t>
      </w:r>
      <w:proofErr w:type="spellEnd"/>
      <w:r w:rsidRPr="00C76480">
        <w:t xml:space="preserve"> dung </w:t>
      </w:r>
      <w:proofErr w:type="spellStart"/>
      <w:r w:rsidRPr="00C76480">
        <w:t>kiểm</w:t>
      </w:r>
      <w:proofErr w:type="spellEnd"/>
      <w:r w:rsidRPr="00C76480">
        <w:t xml:space="preserve"> </w:t>
      </w:r>
      <w:proofErr w:type="spellStart"/>
      <w:r w:rsidRPr="00C76480">
        <w:t>thử</w:t>
      </w:r>
      <w:proofErr w:type="spellEnd"/>
      <w:r w:rsidRPr="00C76480">
        <w:t xml:space="preserve"> </w:t>
      </w:r>
      <w:proofErr w:type="spellStart"/>
      <w:r w:rsidRPr="00C76480">
        <w:t>còn</w:t>
      </w:r>
      <w:proofErr w:type="spellEnd"/>
      <w:r w:rsidRPr="00C76480">
        <w:t xml:space="preserve"> </w:t>
      </w:r>
      <w:proofErr w:type="spellStart"/>
      <w:r w:rsidRPr="00C76480">
        <w:t>thiếu</w:t>
      </w:r>
      <w:proofErr w:type="spellEnd"/>
      <w:r w:rsidRPr="00C76480">
        <w:t xml:space="preserve"> </w:t>
      </w:r>
      <w:proofErr w:type="spellStart"/>
      <w:r w:rsidRPr="00C76480">
        <w:t>và</w:t>
      </w:r>
      <w:proofErr w:type="spellEnd"/>
      <w:r w:rsidRPr="00C76480">
        <w:t xml:space="preserve"> </w:t>
      </w:r>
      <w:proofErr w:type="spellStart"/>
      <w:r w:rsidRPr="00C76480">
        <w:t>đánh</w:t>
      </w:r>
      <w:proofErr w:type="spellEnd"/>
      <w:r w:rsidRPr="00C76480">
        <w:t xml:space="preserve"> </w:t>
      </w:r>
      <w:proofErr w:type="spellStart"/>
      <w:r w:rsidRPr="00C76480">
        <w:t>giá</w:t>
      </w:r>
      <w:proofErr w:type="spellEnd"/>
      <w:r w:rsidRPr="00C76480">
        <w:t xml:space="preserve"> </w:t>
      </w:r>
      <w:proofErr w:type="spellStart"/>
      <w:r w:rsidRPr="00C76480">
        <w:t>định</w:t>
      </w:r>
      <w:proofErr w:type="spellEnd"/>
      <w:r w:rsidRPr="00C76480">
        <w:t xml:space="preserve"> </w:t>
      </w:r>
      <w:proofErr w:type="spellStart"/>
      <w:r w:rsidRPr="00C76480">
        <w:t>lượng</w:t>
      </w:r>
      <w:proofErr w:type="spellEnd"/>
      <w:r w:rsidRPr="00C76480">
        <w:t xml:space="preserve"> </w:t>
      </w:r>
      <w:proofErr w:type="spellStart"/>
      <w:r w:rsidRPr="00C76480">
        <w:t>chất</w:t>
      </w:r>
      <w:proofErr w:type="spellEnd"/>
      <w:r w:rsidRPr="00C76480">
        <w:t xml:space="preserve"> </w:t>
      </w:r>
      <w:proofErr w:type="spellStart"/>
      <w:r w:rsidRPr="00C76480">
        <w:t>lượng</w:t>
      </w:r>
      <w:proofErr w:type="spellEnd"/>
      <w:r w:rsidRPr="00C76480">
        <w:t xml:space="preserve"> </w:t>
      </w:r>
      <w:proofErr w:type="spellStart"/>
      <w:r w:rsidRPr="00C76480">
        <w:t>tìm</w:t>
      </w:r>
      <w:proofErr w:type="spellEnd"/>
      <w:r w:rsidRPr="00C76480">
        <w:t xml:space="preserve"> </w:t>
      </w:r>
      <w:proofErr w:type="spellStart"/>
      <w:r w:rsidRPr="00C76480">
        <w:t>kiếm</w:t>
      </w:r>
      <w:proofErr w:type="spellEnd"/>
      <w:r w:rsidRPr="00C76480">
        <w:t xml:space="preserve">. </w:t>
      </w:r>
      <w:proofErr w:type="spellStart"/>
      <w:r w:rsidRPr="00C76480">
        <w:t>Đây</w:t>
      </w:r>
      <w:proofErr w:type="spellEnd"/>
      <w:r w:rsidRPr="00C76480">
        <w:t xml:space="preserve"> </w:t>
      </w:r>
      <w:proofErr w:type="spellStart"/>
      <w:r w:rsidRPr="00C76480">
        <w:t>sẽ</w:t>
      </w:r>
      <w:proofErr w:type="spellEnd"/>
      <w:r w:rsidRPr="00C76480">
        <w:t xml:space="preserve"> </w:t>
      </w:r>
      <w:proofErr w:type="spellStart"/>
      <w:r w:rsidRPr="00C76480">
        <w:t>là</w:t>
      </w:r>
      <w:proofErr w:type="spellEnd"/>
      <w:r w:rsidRPr="00C76480">
        <w:t xml:space="preserve"> </w:t>
      </w:r>
      <w:proofErr w:type="spellStart"/>
      <w:r w:rsidRPr="00C76480">
        <w:t>cơ</w:t>
      </w:r>
      <w:proofErr w:type="spellEnd"/>
      <w:r w:rsidRPr="00C76480">
        <w:t xml:space="preserve"> </w:t>
      </w:r>
      <w:proofErr w:type="spellStart"/>
      <w:r w:rsidRPr="00C76480">
        <w:t>sở</w:t>
      </w:r>
      <w:proofErr w:type="spellEnd"/>
      <w:r w:rsidRPr="00C76480">
        <w:t xml:space="preserve"> </w:t>
      </w:r>
      <w:proofErr w:type="spellStart"/>
      <w:r w:rsidRPr="00C76480">
        <w:t>để</w:t>
      </w:r>
      <w:proofErr w:type="spellEnd"/>
      <w:r w:rsidRPr="00C76480">
        <w:t xml:space="preserve"> </w:t>
      </w:r>
      <w:proofErr w:type="spellStart"/>
      <w:r w:rsidRPr="00C76480">
        <w:t>tiếp</w:t>
      </w:r>
      <w:proofErr w:type="spellEnd"/>
      <w:r w:rsidRPr="00C76480">
        <w:t xml:space="preserve"> </w:t>
      </w:r>
      <w:proofErr w:type="spellStart"/>
      <w:r w:rsidRPr="00C76480">
        <w:t>tục</w:t>
      </w:r>
      <w:proofErr w:type="spellEnd"/>
      <w:r w:rsidRPr="00C76480">
        <w:t xml:space="preserve"> </w:t>
      </w:r>
      <w:proofErr w:type="spellStart"/>
      <w:r w:rsidRPr="00C76480">
        <w:t>nâng</w:t>
      </w:r>
      <w:proofErr w:type="spellEnd"/>
      <w:r w:rsidRPr="00C76480">
        <w:t xml:space="preserve"> </w:t>
      </w:r>
      <w:proofErr w:type="spellStart"/>
      <w:r w:rsidRPr="00C76480">
        <w:t>cao</w:t>
      </w:r>
      <w:proofErr w:type="spellEnd"/>
      <w:r w:rsidRPr="00C76480">
        <w:t xml:space="preserve"> </w:t>
      </w:r>
      <w:proofErr w:type="spellStart"/>
      <w:r w:rsidRPr="00C76480">
        <w:t>độ</w:t>
      </w:r>
      <w:proofErr w:type="spellEnd"/>
      <w:r w:rsidRPr="00C76480">
        <w:t xml:space="preserve"> </w:t>
      </w:r>
      <w:proofErr w:type="spellStart"/>
      <w:r w:rsidRPr="00C76480">
        <w:t>ổn</w:t>
      </w:r>
      <w:proofErr w:type="spellEnd"/>
      <w:r w:rsidRPr="00C76480">
        <w:t xml:space="preserve"> </w:t>
      </w:r>
      <w:proofErr w:type="spellStart"/>
      <w:r w:rsidRPr="00C76480">
        <w:t>định</w:t>
      </w:r>
      <w:proofErr w:type="spellEnd"/>
      <w:r w:rsidRPr="00C76480">
        <w:t xml:space="preserve">, </w:t>
      </w:r>
      <w:proofErr w:type="spellStart"/>
      <w:r w:rsidRPr="00C76480">
        <w:t>tính</w:t>
      </w:r>
      <w:proofErr w:type="spellEnd"/>
      <w:r w:rsidRPr="00C76480">
        <w:t xml:space="preserve"> tin </w:t>
      </w:r>
      <w:proofErr w:type="spellStart"/>
      <w:r w:rsidRPr="00C76480">
        <w:t>cậy</w:t>
      </w:r>
      <w:proofErr w:type="spellEnd"/>
      <w:r w:rsidRPr="00C76480">
        <w:t xml:space="preserve"> </w:t>
      </w:r>
      <w:proofErr w:type="spellStart"/>
      <w:r w:rsidRPr="00C76480">
        <w:t>và</w:t>
      </w:r>
      <w:proofErr w:type="spellEnd"/>
      <w:r w:rsidRPr="00C76480">
        <w:t xml:space="preserve"> </w:t>
      </w:r>
      <w:proofErr w:type="spellStart"/>
      <w:r w:rsidRPr="00C76480">
        <w:t>khả</w:t>
      </w:r>
      <w:proofErr w:type="spellEnd"/>
      <w:r w:rsidRPr="00C76480">
        <w:t xml:space="preserve"> </w:t>
      </w:r>
      <w:proofErr w:type="spellStart"/>
      <w:r w:rsidRPr="00C76480">
        <w:t>năng</w:t>
      </w:r>
      <w:proofErr w:type="spellEnd"/>
      <w:r w:rsidRPr="00C76480">
        <w:t xml:space="preserve"> </w:t>
      </w:r>
      <w:proofErr w:type="spellStart"/>
      <w:r w:rsidRPr="00C76480">
        <w:t>ứng</w:t>
      </w:r>
      <w:proofErr w:type="spellEnd"/>
      <w:r w:rsidRPr="00C76480">
        <w:t xml:space="preserve"> </w:t>
      </w:r>
      <w:proofErr w:type="spellStart"/>
      <w:r w:rsidRPr="00C76480">
        <w:t>dụng</w:t>
      </w:r>
      <w:proofErr w:type="spellEnd"/>
      <w:r w:rsidRPr="00C76480">
        <w:t xml:space="preserve"> </w:t>
      </w:r>
      <w:proofErr w:type="spellStart"/>
      <w:r w:rsidRPr="00C76480">
        <w:t>thực</w:t>
      </w:r>
      <w:proofErr w:type="spellEnd"/>
      <w:r w:rsidRPr="00C76480">
        <w:t xml:space="preserve"> </w:t>
      </w:r>
      <w:proofErr w:type="spellStart"/>
      <w:r w:rsidRPr="00C76480">
        <w:t>tế</w:t>
      </w:r>
      <w:proofErr w:type="spellEnd"/>
      <w:r w:rsidRPr="00C76480">
        <w:t xml:space="preserve"> </w:t>
      </w:r>
      <w:proofErr w:type="spellStart"/>
      <w:r w:rsidRPr="00C76480">
        <w:t>của</w:t>
      </w:r>
      <w:proofErr w:type="spellEnd"/>
      <w:r w:rsidRPr="00C76480">
        <w:t xml:space="preserve"> </w:t>
      </w:r>
      <w:proofErr w:type="spellStart"/>
      <w:r w:rsidRPr="00C76480">
        <w:t>SmartCart</w:t>
      </w:r>
      <w:proofErr w:type="spellEnd"/>
      <w:r w:rsidRPr="00C76480">
        <w:t xml:space="preserve"> </w:t>
      </w:r>
      <w:proofErr w:type="spellStart"/>
      <w:r w:rsidRPr="00C76480">
        <w:t>trong</w:t>
      </w:r>
      <w:proofErr w:type="spellEnd"/>
      <w:r w:rsidRPr="00C76480">
        <w:t xml:space="preserve"> </w:t>
      </w:r>
      <w:proofErr w:type="spellStart"/>
      <w:r w:rsidRPr="00C76480">
        <w:t>tương</w:t>
      </w:r>
      <w:proofErr w:type="spellEnd"/>
      <w:r w:rsidRPr="00C76480">
        <w:t xml:space="preserve"> lai.</w:t>
      </w:r>
    </w:p>
    <w:p w14:paraId="5070BC08" w14:textId="77777777" w:rsidR="006703DF" w:rsidRPr="00F457C7" w:rsidRDefault="00000000" w:rsidP="00C34C9E">
      <w:pPr>
        <w:pStyle w:val="Heading1"/>
        <w:pageBreakBefore/>
        <w:spacing w:line="360" w:lineRule="auto"/>
      </w:pPr>
      <w:bookmarkStart w:id="79" w:name="_Toc243253242"/>
      <w:r w:rsidRPr="00F457C7">
        <w:lastRenderedPageBreak/>
        <w:t>TÀI LIỆU THAM KHẢO</w:t>
      </w:r>
      <w:bookmarkEnd w:id="79"/>
    </w:p>
    <w:p w14:paraId="0FEA51B5" w14:textId="77777777" w:rsidR="006703DF" w:rsidRPr="00C34C9E" w:rsidRDefault="00000000" w:rsidP="00C34C9E">
      <w:pPr>
        <w:spacing w:line="360" w:lineRule="auto"/>
      </w:pPr>
      <w:r w:rsidRPr="00C34C9E">
        <w:t xml:space="preserve">[1] Tài </w:t>
      </w:r>
      <w:proofErr w:type="spellStart"/>
      <w:r w:rsidRPr="00C34C9E">
        <w:t>liệu</w:t>
      </w:r>
      <w:proofErr w:type="spellEnd"/>
      <w:r w:rsidRPr="00C34C9E">
        <w:t xml:space="preserve"> </w:t>
      </w:r>
      <w:proofErr w:type="spellStart"/>
      <w:r w:rsidRPr="00C34C9E">
        <w:t>môn</w:t>
      </w:r>
      <w:proofErr w:type="spellEnd"/>
      <w:r w:rsidRPr="00C34C9E">
        <w:t xml:space="preserve"> </w:t>
      </w:r>
      <w:proofErr w:type="spellStart"/>
      <w:r w:rsidRPr="00C34C9E">
        <w:t>học</w:t>
      </w:r>
      <w:proofErr w:type="spellEnd"/>
      <w:r w:rsidRPr="00C34C9E">
        <w:t xml:space="preserve">. Quy </w:t>
      </w:r>
      <w:proofErr w:type="spellStart"/>
      <w:r w:rsidRPr="00C34C9E">
        <w:t>định</w:t>
      </w:r>
      <w:proofErr w:type="spellEnd"/>
      <w:r w:rsidRPr="00C34C9E">
        <w:t xml:space="preserve"> </w:t>
      </w:r>
      <w:proofErr w:type="spellStart"/>
      <w:r w:rsidRPr="00C34C9E">
        <w:t>báo</w:t>
      </w:r>
      <w:proofErr w:type="spellEnd"/>
      <w:r w:rsidRPr="00C34C9E">
        <w:t xml:space="preserve"> </w:t>
      </w:r>
      <w:proofErr w:type="spellStart"/>
      <w:r w:rsidRPr="00C34C9E">
        <w:t>cáo</w:t>
      </w:r>
      <w:proofErr w:type="spellEnd"/>
      <w:r w:rsidRPr="00C34C9E">
        <w:t xml:space="preserve"> </w:t>
      </w:r>
      <w:proofErr w:type="spellStart"/>
      <w:r w:rsidRPr="00C34C9E">
        <w:t>nhóm</w:t>
      </w:r>
      <w:proofErr w:type="spellEnd"/>
      <w:r w:rsidRPr="00C34C9E">
        <w:t xml:space="preserve"> – </w:t>
      </w:r>
      <w:proofErr w:type="spellStart"/>
      <w:r w:rsidRPr="00C34C9E">
        <w:t>Mã</w:t>
      </w:r>
      <w:proofErr w:type="spellEnd"/>
      <w:r w:rsidRPr="00C34C9E">
        <w:t xml:space="preserve"> </w:t>
      </w:r>
      <w:proofErr w:type="spellStart"/>
      <w:r w:rsidRPr="00C34C9E">
        <w:t>Nguồn</w:t>
      </w:r>
      <w:proofErr w:type="spellEnd"/>
      <w:r w:rsidRPr="00C34C9E">
        <w:t xml:space="preserve"> </w:t>
      </w:r>
      <w:proofErr w:type="spellStart"/>
      <w:r w:rsidRPr="00C34C9E">
        <w:t>Mở</w:t>
      </w:r>
      <w:proofErr w:type="spellEnd"/>
      <w:r w:rsidRPr="00C34C9E">
        <w:t xml:space="preserve">. </w:t>
      </w:r>
      <w:proofErr w:type="spellStart"/>
      <w:r w:rsidRPr="00C34C9E">
        <w:t>Tệp</w:t>
      </w:r>
      <w:proofErr w:type="spellEnd"/>
      <w:r w:rsidRPr="00C34C9E">
        <w:t xml:space="preserve"> PDF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cung</w:t>
      </w:r>
      <w:proofErr w:type="spellEnd"/>
      <w:r w:rsidRPr="00C34C9E">
        <w:t xml:space="preserve"> </w:t>
      </w:r>
      <w:proofErr w:type="spellStart"/>
      <w:r w:rsidRPr="00C34C9E">
        <w:t>cấp</w:t>
      </w:r>
      <w:proofErr w:type="spellEnd"/>
      <w:r w:rsidRPr="00C34C9E">
        <w:t xml:space="preserve"> </w:t>
      </w:r>
      <w:proofErr w:type="spellStart"/>
      <w:r w:rsidRPr="00C34C9E">
        <w:t>cùng</w:t>
      </w:r>
      <w:proofErr w:type="spellEnd"/>
      <w:r w:rsidRPr="00C34C9E">
        <w:t xml:space="preserve"> </w:t>
      </w:r>
      <w:proofErr w:type="spellStart"/>
      <w:r w:rsidRPr="00C34C9E">
        <w:t>đề</w:t>
      </w:r>
      <w:proofErr w:type="spellEnd"/>
      <w:r w:rsidRPr="00C34C9E">
        <w:t xml:space="preserve"> </w:t>
      </w:r>
      <w:proofErr w:type="spellStart"/>
      <w:r w:rsidRPr="00C34C9E">
        <w:t>tài</w:t>
      </w:r>
      <w:proofErr w:type="spellEnd"/>
      <w:r w:rsidRPr="00C34C9E">
        <w:t>.</w:t>
      </w:r>
    </w:p>
    <w:p w14:paraId="2B4D3537" w14:textId="77777777" w:rsidR="006703DF" w:rsidRPr="00C34C9E" w:rsidRDefault="00000000" w:rsidP="00C34C9E">
      <w:pPr>
        <w:spacing w:line="360" w:lineRule="auto"/>
      </w:pPr>
      <w:r w:rsidRPr="00C34C9E">
        <w:t xml:space="preserve">[2] </w:t>
      </w:r>
      <w:proofErr w:type="spellStart"/>
      <w:r w:rsidRPr="00C34C9E">
        <w:t>Nhóm</w:t>
      </w:r>
      <w:proofErr w:type="spellEnd"/>
      <w:r w:rsidRPr="00C34C9E">
        <w:t xml:space="preserve"> </w:t>
      </w:r>
      <w:proofErr w:type="spellStart"/>
      <w:r w:rsidRPr="00C34C9E">
        <w:t>SmartCart</w:t>
      </w:r>
      <w:proofErr w:type="spellEnd"/>
      <w:r w:rsidRPr="00C34C9E">
        <w:t xml:space="preserve">. </w:t>
      </w:r>
      <w:proofErr w:type="spellStart"/>
      <w:r w:rsidRPr="00C34C9E">
        <w:t>Mã</w:t>
      </w:r>
      <w:proofErr w:type="spellEnd"/>
      <w:r w:rsidRPr="00C34C9E">
        <w:t xml:space="preserve"> </w:t>
      </w:r>
      <w:proofErr w:type="spellStart"/>
      <w:r w:rsidRPr="00C34C9E">
        <w:t>nguồn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tài</w:t>
      </w:r>
      <w:proofErr w:type="spellEnd"/>
      <w:r w:rsidRPr="00C34C9E">
        <w:t xml:space="preserve"> </w:t>
      </w:r>
      <w:proofErr w:type="spellStart"/>
      <w:r w:rsidRPr="00C34C9E">
        <w:t>liệu</w:t>
      </w:r>
      <w:proofErr w:type="spellEnd"/>
      <w:r w:rsidRPr="00C34C9E">
        <w:t xml:space="preserve"> </w:t>
      </w:r>
      <w:proofErr w:type="spellStart"/>
      <w:r w:rsidRPr="00C34C9E">
        <w:t>của</w:t>
      </w:r>
      <w:proofErr w:type="spellEnd"/>
      <w:r w:rsidRPr="00C34C9E">
        <w:t xml:space="preserve"> snapshot demo-2026-10-18. https://github.com/Huong36/smartcart-project/tree/demo-2026-10-18. Các </w:t>
      </w:r>
      <w:proofErr w:type="spellStart"/>
      <w:r w:rsidRPr="00C34C9E">
        <w:t>tài</w:t>
      </w:r>
      <w:proofErr w:type="spellEnd"/>
      <w:r w:rsidRPr="00C34C9E">
        <w:t xml:space="preserve"> </w:t>
      </w:r>
      <w:proofErr w:type="spellStart"/>
      <w:r w:rsidRPr="00C34C9E">
        <w:t>liệu</w:t>
      </w:r>
      <w:proofErr w:type="spellEnd"/>
      <w:r w:rsidRPr="00C34C9E">
        <w:t xml:space="preserve">: README, ERD, USE_CASE, TEST_CHECKLIST, INSTALL_ACCEPTANCE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báo</w:t>
      </w:r>
      <w:proofErr w:type="spellEnd"/>
      <w:r w:rsidRPr="00C34C9E">
        <w:t xml:space="preserve"> </w:t>
      </w:r>
      <w:proofErr w:type="spellStart"/>
      <w:r w:rsidRPr="00C34C9E">
        <w:t>cáo</w:t>
      </w:r>
      <w:proofErr w:type="spellEnd"/>
      <w:r w:rsidRPr="00C34C9E">
        <w:t xml:space="preserve"> </w:t>
      </w:r>
      <w:proofErr w:type="spellStart"/>
      <w:r w:rsidRPr="00C34C9E">
        <w:t>nghiệm</w:t>
      </w:r>
      <w:proofErr w:type="spellEnd"/>
      <w:r w:rsidRPr="00C34C9E">
        <w:t xml:space="preserve"> </w:t>
      </w:r>
      <w:proofErr w:type="spellStart"/>
      <w:r w:rsidRPr="00C34C9E">
        <w:t>thu</w:t>
      </w:r>
      <w:proofErr w:type="spellEnd"/>
      <w:r w:rsidRPr="00C34C9E">
        <w:t>.</w:t>
      </w:r>
    </w:p>
    <w:p w14:paraId="4BFF5C1E" w14:textId="77777777" w:rsidR="006703DF" w:rsidRPr="00C34C9E" w:rsidRDefault="00000000" w:rsidP="00C34C9E">
      <w:pPr>
        <w:spacing w:line="360" w:lineRule="auto"/>
      </w:pPr>
      <w:r w:rsidRPr="00C34C9E">
        <w:t xml:space="preserve">[3] Laravel. Tài </w:t>
      </w:r>
      <w:proofErr w:type="spellStart"/>
      <w:r w:rsidRPr="00C34C9E">
        <w:t>liệu</w:t>
      </w:r>
      <w:proofErr w:type="spellEnd"/>
      <w:r w:rsidRPr="00C34C9E">
        <w:t xml:space="preserve"> Laravel 13, Eloquent, Migration, Authentication </w:t>
      </w:r>
      <w:proofErr w:type="spellStart"/>
      <w:r w:rsidRPr="00C34C9E">
        <w:t>và</w:t>
      </w:r>
      <w:proofErr w:type="spellEnd"/>
      <w:r w:rsidRPr="00C34C9E">
        <w:t xml:space="preserve"> Database Transactions. https://laravel.com/docs/13.x. </w:t>
      </w:r>
      <w:proofErr w:type="spellStart"/>
      <w:r w:rsidRPr="00C34C9E">
        <w:t>Phiên</w:t>
      </w:r>
      <w:proofErr w:type="spellEnd"/>
      <w:r w:rsidRPr="00C34C9E">
        <w:t xml:space="preserve"> </w:t>
      </w:r>
      <w:proofErr w:type="spellStart"/>
      <w:r w:rsidRPr="00C34C9E">
        <w:t>bản</w:t>
      </w:r>
      <w:proofErr w:type="spellEnd"/>
      <w:r w:rsidRPr="00C34C9E">
        <w:t xml:space="preserve"> </w:t>
      </w:r>
      <w:proofErr w:type="spellStart"/>
      <w:r w:rsidRPr="00C34C9E">
        <w:t>trong</w:t>
      </w:r>
      <w:proofErr w:type="spellEnd"/>
      <w:r w:rsidRPr="00C34C9E">
        <w:t xml:space="preserve"> </w:t>
      </w:r>
      <w:proofErr w:type="spellStart"/>
      <w:r w:rsidRPr="00C34C9E">
        <w:t>dự</w:t>
      </w:r>
      <w:proofErr w:type="spellEnd"/>
      <w:r w:rsidRPr="00C34C9E">
        <w:t xml:space="preserve"> </w:t>
      </w:r>
      <w:proofErr w:type="spellStart"/>
      <w:r w:rsidRPr="00C34C9E">
        <w:t>án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xác</w:t>
      </w:r>
      <w:proofErr w:type="spellEnd"/>
      <w:r w:rsidRPr="00C34C9E">
        <w:t xml:space="preserve"> </w:t>
      </w:r>
      <w:proofErr w:type="spellStart"/>
      <w:r w:rsidRPr="00C34C9E">
        <w:t>định</w:t>
      </w:r>
      <w:proofErr w:type="spellEnd"/>
      <w:r w:rsidRPr="00C34C9E">
        <w:t xml:space="preserve"> </w:t>
      </w:r>
      <w:proofErr w:type="spellStart"/>
      <w:r w:rsidRPr="00C34C9E">
        <w:t>từ</w:t>
      </w:r>
      <w:proofErr w:type="spellEnd"/>
      <w:r w:rsidRPr="00C34C9E">
        <w:t xml:space="preserve"> </w:t>
      </w:r>
      <w:proofErr w:type="spellStart"/>
      <w:proofErr w:type="gramStart"/>
      <w:r w:rsidRPr="00C34C9E">
        <w:t>composer.lock</w:t>
      </w:r>
      <w:proofErr w:type="spellEnd"/>
      <w:proofErr w:type="gramEnd"/>
      <w:r w:rsidRPr="00C34C9E">
        <w:t>.</w:t>
      </w:r>
    </w:p>
    <w:p w14:paraId="1E7DBC46" w14:textId="77777777" w:rsidR="006703DF" w:rsidRPr="00C34C9E" w:rsidRDefault="00000000" w:rsidP="00C34C9E">
      <w:pPr>
        <w:spacing w:line="360" w:lineRule="auto"/>
      </w:pPr>
      <w:r w:rsidRPr="00C34C9E">
        <w:t xml:space="preserve">[4] Bootstrap. Tài </w:t>
      </w:r>
      <w:proofErr w:type="spellStart"/>
      <w:r w:rsidRPr="00C34C9E">
        <w:t>liệu</w:t>
      </w:r>
      <w:proofErr w:type="spellEnd"/>
      <w:r w:rsidRPr="00C34C9E">
        <w:t xml:space="preserve"> Bootstrap 5.3. https://getbootstrap.com/docs/5.3/.</w:t>
      </w:r>
    </w:p>
    <w:p w14:paraId="58AC86F2" w14:textId="77777777" w:rsidR="006703DF" w:rsidRPr="00C34C9E" w:rsidRDefault="00000000" w:rsidP="00C34C9E">
      <w:pPr>
        <w:spacing w:line="360" w:lineRule="auto"/>
      </w:pPr>
      <w:r w:rsidRPr="00C34C9E">
        <w:t xml:space="preserve">[5] </w:t>
      </w:r>
      <w:proofErr w:type="spellStart"/>
      <w:r w:rsidRPr="00C34C9E">
        <w:t>OpenCLIP</w:t>
      </w:r>
      <w:proofErr w:type="spellEnd"/>
      <w:r w:rsidRPr="00C34C9E">
        <w:t xml:space="preserve">. </w:t>
      </w:r>
      <w:proofErr w:type="spellStart"/>
      <w:r w:rsidRPr="00C34C9E">
        <w:t>Mã</w:t>
      </w:r>
      <w:proofErr w:type="spellEnd"/>
      <w:r w:rsidRPr="00C34C9E">
        <w:t xml:space="preserve"> </w:t>
      </w:r>
      <w:proofErr w:type="spellStart"/>
      <w:r w:rsidRPr="00C34C9E">
        <w:t>nguồn</w:t>
      </w:r>
      <w:proofErr w:type="spellEnd"/>
      <w:r w:rsidRPr="00C34C9E">
        <w:t xml:space="preserve">, </w:t>
      </w:r>
      <w:proofErr w:type="spellStart"/>
      <w:r w:rsidRPr="00C34C9E">
        <w:t>tài</w:t>
      </w:r>
      <w:proofErr w:type="spellEnd"/>
      <w:r w:rsidRPr="00C34C9E">
        <w:t xml:space="preserve"> </w:t>
      </w:r>
      <w:proofErr w:type="spellStart"/>
      <w:r w:rsidRPr="00C34C9E">
        <w:t>liệu</w:t>
      </w:r>
      <w:proofErr w:type="spellEnd"/>
      <w:r w:rsidRPr="00C34C9E">
        <w:t xml:space="preserve"> </w:t>
      </w:r>
      <w:proofErr w:type="spellStart"/>
      <w:r w:rsidRPr="00C34C9E">
        <w:t>và</w:t>
      </w:r>
      <w:proofErr w:type="spellEnd"/>
      <w:r w:rsidRPr="00C34C9E">
        <w:t xml:space="preserve"> </w:t>
      </w:r>
      <w:proofErr w:type="spellStart"/>
      <w:r w:rsidRPr="00C34C9E">
        <w:t>giấy</w:t>
      </w:r>
      <w:proofErr w:type="spellEnd"/>
      <w:r w:rsidRPr="00C34C9E">
        <w:t xml:space="preserve"> </w:t>
      </w:r>
      <w:proofErr w:type="spellStart"/>
      <w:r w:rsidRPr="00C34C9E">
        <w:t>phép</w:t>
      </w:r>
      <w:proofErr w:type="spellEnd"/>
      <w:r w:rsidRPr="00C34C9E">
        <w:t xml:space="preserve"> </w:t>
      </w:r>
      <w:proofErr w:type="spellStart"/>
      <w:r w:rsidRPr="00C34C9E">
        <w:t>của</w:t>
      </w:r>
      <w:proofErr w:type="spellEnd"/>
      <w:r w:rsidRPr="00C34C9E">
        <w:t xml:space="preserve"> </w:t>
      </w:r>
      <w:proofErr w:type="spellStart"/>
      <w:r w:rsidRPr="00C34C9E">
        <w:t>thư</w:t>
      </w:r>
      <w:proofErr w:type="spellEnd"/>
      <w:r w:rsidRPr="00C34C9E">
        <w:t xml:space="preserve"> </w:t>
      </w:r>
      <w:proofErr w:type="spellStart"/>
      <w:r w:rsidRPr="00C34C9E">
        <w:t>viện</w:t>
      </w:r>
      <w:proofErr w:type="spellEnd"/>
      <w:r w:rsidRPr="00C34C9E">
        <w:t xml:space="preserve"> </w:t>
      </w:r>
      <w:proofErr w:type="spellStart"/>
      <w:r w:rsidRPr="00C34C9E">
        <w:t>open_clip</w:t>
      </w:r>
      <w:proofErr w:type="spellEnd"/>
      <w:r w:rsidRPr="00C34C9E">
        <w:t xml:space="preserve">. https://github.com/mlfoundations/open_clip. </w:t>
      </w:r>
      <w:proofErr w:type="spellStart"/>
      <w:r w:rsidRPr="00C34C9E">
        <w:t>Dự</w:t>
      </w:r>
      <w:proofErr w:type="spellEnd"/>
      <w:r w:rsidRPr="00C34C9E">
        <w:t xml:space="preserve"> </w:t>
      </w:r>
      <w:proofErr w:type="spellStart"/>
      <w:r w:rsidRPr="00C34C9E">
        <w:t>án</w:t>
      </w:r>
      <w:proofErr w:type="spellEnd"/>
      <w:r w:rsidRPr="00C34C9E">
        <w:t xml:space="preserve"> </w:t>
      </w:r>
      <w:proofErr w:type="spellStart"/>
      <w:r w:rsidRPr="00C34C9E">
        <w:t>dùng</w:t>
      </w:r>
      <w:proofErr w:type="spellEnd"/>
      <w:r w:rsidRPr="00C34C9E">
        <w:t xml:space="preserve"> </w:t>
      </w:r>
      <w:proofErr w:type="spellStart"/>
      <w:r w:rsidRPr="00C34C9E">
        <w:t>open_clip_torch</w:t>
      </w:r>
      <w:proofErr w:type="spellEnd"/>
      <w:r w:rsidRPr="00C34C9E">
        <w:t xml:space="preserve"> 3.3.0.</w:t>
      </w:r>
    </w:p>
    <w:p w14:paraId="6DC1D09F" w14:textId="77777777" w:rsidR="006703DF" w:rsidRPr="00C34C9E" w:rsidRDefault="00000000" w:rsidP="00F457C7">
      <w:pPr>
        <w:spacing w:line="360" w:lineRule="auto"/>
      </w:pPr>
      <w:r w:rsidRPr="00C34C9E">
        <w:t xml:space="preserve">[6] LAION. Model card CLIP ViT-B-32 laion2B s34B b79K. https://huggingface.co/laion/CLIP-ViT-B-32-laion2B-s34B-b79K. </w:t>
      </w:r>
      <w:proofErr w:type="spellStart"/>
      <w:r w:rsidRPr="00C34C9E">
        <w:t>Trọng</w:t>
      </w:r>
      <w:proofErr w:type="spellEnd"/>
      <w:r w:rsidRPr="00C34C9E">
        <w:t xml:space="preserve"> </w:t>
      </w:r>
      <w:proofErr w:type="spellStart"/>
      <w:r w:rsidRPr="00C34C9E">
        <w:t>số</w:t>
      </w:r>
      <w:proofErr w:type="spellEnd"/>
      <w:r w:rsidRPr="00C34C9E">
        <w:t xml:space="preserve"> </w:t>
      </w:r>
      <w:proofErr w:type="spellStart"/>
      <w:r w:rsidRPr="00C34C9E">
        <w:t>được</w:t>
      </w:r>
      <w:proofErr w:type="spellEnd"/>
      <w:r w:rsidRPr="00C34C9E">
        <w:t xml:space="preserve"> </w:t>
      </w:r>
      <w:proofErr w:type="spellStart"/>
      <w:r w:rsidRPr="00C34C9E">
        <w:t>cố</w:t>
      </w:r>
      <w:proofErr w:type="spellEnd"/>
      <w:r w:rsidRPr="00C34C9E">
        <w:t xml:space="preserve"> </w:t>
      </w:r>
      <w:proofErr w:type="spellStart"/>
      <w:r w:rsidRPr="00C34C9E">
        <w:t>định</w:t>
      </w:r>
      <w:proofErr w:type="spellEnd"/>
      <w:r w:rsidRPr="00C34C9E">
        <w:t xml:space="preserve"> revision </w:t>
      </w:r>
      <w:proofErr w:type="spellStart"/>
      <w:r w:rsidRPr="00C34C9E">
        <w:t>trong</w:t>
      </w:r>
      <w:proofErr w:type="spellEnd"/>
      <w:r w:rsidRPr="00C34C9E">
        <w:t xml:space="preserve"> </w:t>
      </w:r>
      <w:proofErr w:type="spellStart"/>
      <w:r w:rsidRPr="00C34C9E">
        <w:t>mã</w:t>
      </w:r>
      <w:proofErr w:type="spellEnd"/>
      <w:r w:rsidRPr="00C34C9E">
        <w:t xml:space="preserve"> </w:t>
      </w:r>
      <w:proofErr w:type="spellStart"/>
      <w:r w:rsidRPr="00C34C9E">
        <w:t>dịch</w:t>
      </w:r>
      <w:proofErr w:type="spellEnd"/>
      <w:r w:rsidRPr="00C34C9E">
        <w:t xml:space="preserve"> </w:t>
      </w:r>
      <w:proofErr w:type="spellStart"/>
      <w:r w:rsidRPr="00C34C9E">
        <w:t>vụ</w:t>
      </w:r>
      <w:proofErr w:type="spellEnd"/>
      <w:r w:rsidRPr="00C34C9E">
        <w:t>.</w:t>
      </w:r>
    </w:p>
    <w:p w14:paraId="3F6D5461" w14:textId="77777777" w:rsidR="006703DF" w:rsidRPr="00C34C9E" w:rsidRDefault="00000000" w:rsidP="00C34C9E">
      <w:pPr>
        <w:spacing w:line="360" w:lineRule="auto"/>
      </w:pPr>
      <w:r w:rsidRPr="00C34C9E">
        <w:t>[7] Open-</w:t>
      </w:r>
      <w:proofErr w:type="spellStart"/>
      <w:r w:rsidRPr="00C34C9E">
        <w:t>Meteo</w:t>
      </w:r>
      <w:proofErr w:type="spellEnd"/>
      <w:r w:rsidRPr="00C34C9E">
        <w:t xml:space="preserve">. Weather Forecast API. https://open-meteo.com/en/docs. Widget </w:t>
      </w:r>
      <w:proofErr w:type="spellStart"/>
      <w:r w:rsidRPr="00C34C9E">
        <w:t>thời</w:t>
      </w:r>
      <w:proofErr w:type="spellEnd"/>
      <w:r w:rsidRPr="00C34C9E">
        <w:t xml:space="preserve"> </w:t>
      </w:r>
      <w:proofErr w:type="spellStart"/>
      <w:r w:rsidRPr="00C34C9E">
        <w:t>tiết</w:t>
      </w:r>
      <w:proofErr w:type="spellEnd"/>
      <w:r w:rsidRPr="00C34C9E">
        <w:t xml:space="preserve"> </w:t>
      </w:r>
      <w:proofErr w:type="spellStart"/>
      <w:r w:rsidRPr="00C34C9E">
        <w:t>là</w:t>
      </w:r>
      <w:proofErr w:type="spellEnd"/>
      <w:r w:rsidRPr="00C34C9E">
        <w:t xml:space="preserve"> </w:t>
      </w:r>
      <w:proofErr w:type="spellStart"/>
      <w:r w:rsidRPr="00C34C9E">
        <w:t>tiện</w:t>
      </w:r>
      <w:proofErr w:type="spellEnd"/>
      <w:r w:rsidRPr="00C34C9E">
        <w:t xml:space="preserve"> </w:t>
      </w:r>
      <w:proofErr w:type="spellStart"/>
      <w:r w:rsidRPr="00C34C9E">
        <w:t>ích</w:t>
      </w:r>
      <w:proofErr w:type="spellEnd"/>
      <w:r w:rsidRPr="00C34C9E">
        <w:t xml:space="preserve"> </w:t>
      </w:r>
      <w:proofErr w:type="spellStart"/>
      <w:r w:rsidRPr="00C34C9E">
        <w:t>ngoài</w:t>
      </w:r>
      <w:proofErr w:type="spellEnd"/>
      <w:r w:rsidRPr="00C34C9E">
        <w:t xml:space="preserve"> </w:t>
      </w:r>
      <w:proofErr w:type="spellStart"/>
      <w:r w:rsidRPr="00C34C9E">
        <w:t>luồng</w:t>
      </w:r>
      <w:proofErr w:type="spellEnd"/>
      <w:r w:rsidRPr="00C34C9E">
        <w:t xml:space="preserve"> </w:t>
      </w:r>
      <w:proofErr w:type="spellStart"/>
      <w:r w:rsidRPr="00C34C9E">
        <w:t>mua</w:t>
      </w:r>
      <w:proofErr w:type="spellEnd"/>
      <w:r w:rsidRPr="00C34C9E">
        <w:t xml:space="preserve"> </w:t>
      </w:r>
      <w:proofErr w:type="spellStart"/>
      <w:r w:rsidRPr="00C34C9E">
        <w:t>hàng</w:t>
      </w:r>
      <w:proofErr w:type="spellEnd"/>
      <w:r w:rsidRPr="00C34C9E">
        <w:t>.</w:t>
      </w:r>
    </w:p>
    <w:p w14:paraId="604AE760" w14:textId="78B9AFB0" w:rsidR="006703DF" w:rsidRPr="00C34C9E" w:rsidRDefault="006703DF" w:rsidP="00C34C9E">
      <w:pPr>
        <w:spacing w:line="360" w:lineRule="auto"/>
      </w:pPr>
    </w:p>
    <w:sectPr w:rsidR="006703DF" w:rsidRPr="00C34C9E">
      <w:footerReference w:type="default" r:id="rId23"/>
      <w:pgSz w:w="11906" w:h="16838"/>
      <w:pgMar w:top="1304" w:right="1304" w:bottom="1191" w:left="1701" w:header="567" w:footer="62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F3ED7" w14:textId="77777777" w:rsidR="00D544BA" w:rsidRDefault="00D544BA">
      <w:pPr>
        <w:spacing w:line="240" w:lineRule="auto"/>
      </w:pPr>
      <w:r>
        <w:separator/>
      </w:r>
    </w:p>
  </w:endnote>
  <w:endnote w:type="continuationSeparator" w:id="0">
    <w:p w14:paraId="55923F62" w14:textId="77777777" w:rsidR="00D544BA" w:rsidRDefault="00D544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355AD" w14:textId="77777777" w:rsidR="006703DF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proofErr w:type="spellStart"/>
    <w:r>
      <w:t>i</w:t>
    </w:r>
    <w:proofErr w:type="spellEnd"/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266FB" w14:textId="77777777" w:rsidR="002B6707" w:rsidRDefault="002B6707">
    <w:pPr>
      <w:pStyle w:val="Footer"/>
      <w:tabs>
        <w:tab w:val="clear" w:pos="4680"/>
        <w:tab w:val="clear" w:pos="9360"/>
      </w:tabs>
      <w:ind w:left="1040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308F2612" w14:textId="7DF1AE23" w:rsidR="006703DF" w:rsidRDefault="006703DF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06A51" w14:textId="77777777" w:rsidR="00D544BA" w:rsidRDefault="00D544BA">
      <w:pPr>
        <w:spacing w:after="0"/>
      </w:pPr>
      <w:r>
        <w:separator/>
      </w:r>
    </w:p>
  </w:footnote>
  <w:footnote w:type="continuationSeparator" w:id="0">
    <w:p w14:paraId="5C22F6C2" w14:textId="77777777" w:rsidR="00D544BA" w:rsidRDefault="00D544B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14C230D"/>
    <w:multiLevelType w:val="hybridMultilevel"/>
    <w:tmpl w:val="D376DF50"/>
    <w:lvl w:ilvl="0" w:tplc="0409000F">
      <w:start w:val="1"/>
      <w:numFmt w:val="decimal"/>
      <w:lvlText w:val="%1."/>
      <w:lvlJc w:val="left"/>
      <w:pPr>
        <w:ind w:left="5040" w:hanging="360"/>
      </w:p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num w:numId="1" w16cid:durableId="1415200973">
    <w:abstractNumId w:val="5"/>
  </w:num>
  <w:num w:numId="2" w16cid:durableId="1051264942">
    <w:abstractNumId w:val="3"/>
  </w:num>
  <w:num w:numId="3" w16cid:durableId="868640485">
    <w:abstractNumId w:val="2"/>
  </w:num>
  <w:num w:numId="4" w16cid:durableId="560751242">
    <w:abstractNumId w:val="4"/>
  </w:num>
  <w:num w:numId="5" w16cid:durableId="1199124996">
    <w:abstractNumId w:val="1"/>
  </w:num>
  <w:num w:numId="6" w16cid:durableId="1425423028">
    <w:abstractNumId w:val="0"/>
  </w:num>
  <w:num w:numId="7" w16cid:durableId="5364304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AE3"/>
    <w:rsid w:val="00034616"/>
    <w:rsid w:val="0006063C"/>
    <w:rsid w:val="000D75A6"/>
    <w:rsid w:val="00146EBB"/>
    <w:rsid w:val="0015074B"/>
    <w:rsid w:val="00172B29"/>
    <w:rsid w:val="0024064F"/>
    <w:rsid w:val="0029639D"/>
    <w:rsid w:val="002B6707"/>
    <w:rsid w:val="00302FC7"/>
    <w:rsid w:val="00303B1A"/>
    <w:rsid w:val="00326F90"/>
    <w:rsid w:val="00341E91"/>
    <w:rsid w:val="00373233"/>
    <w:rsid w:val="00394198"/>
    <w:rsid w:val="0049728F"/>
    <w:rsid w:val="00557E9C"/>
    <w:rsid w:val="00600439"/>
    <w:rsid w:val="00614A1D"/>
    <w:rsid w:val="006703DF"/>
    <w:rsid w:val="006B1486"/>
    <w:rsid w:val="00746D33"/>
    <w:rsid w:val="008332DF"/>
    <w:rsid w:val="00856389"/>
    <w:rsid w:val="00864376"/>
    <w:rsid w:val="00970864"/>
    <w:rsid w:val="0097424F"/>
    <w:rsid w:val="00996D95"/>
    <w:rsid w:val="009B361F"/>
    <w:rsid w:val="00AA1D8D"/>
    <w:rsid w:val="00B40FD7"/>
    <w:rsid w:val="00B47730"/>
    <w:rsid w:val="00BA1EA1"/>
    <w:rsid w:val="00C34C9E"/>
    <w:rsid w:val="00C76480"/>
    <w:rsid w:val="00CB0664"/>
    <w:rsid w:val="00D07866"/>
    <w:rsid w:val="00D544BA"/>
    <w:rsid w:val="00D76FC8"/>
    <w:rsid w:val="00D8530B"/>
    <w:rsid w:val="00E51C1A"/>
    <w:rsid w:val="00E8017E"/>
    <w:rsid w:val="00F457C7"/>
    <w:rsid w:val="00F8085F"/>
    <w:rsid w:val="00FC693F"/>
    <w:rsid w:val="00FF192C"/>
    <w:rsid w:val="0523052C"/>
    <w:rsid w:val="0E8774A3"/>
    <w:rsid w:val="2CED2BEC"/>
    <w:rsid w:val="7CEB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D61F00"/>
  <w14:defaultImageDpi w14:val="300"/>
  <w15:docId w15:val="{3F44C6BC-2803-4EFB-B198-B85C01F26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307" w:lineRule="auto"/>
      <w:ind w:firstLine="369"/>
      <w:jc w:val="both"/>
    </w:pPr>
    <w:rPr>
      <w:rFonts w:ascii="Times New Roman" w:eastAsia="Times New Roman" w:hAnsi="Times New Roman" w:cs="Times New Roman"/>
      <w:color w:val="000000"/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707"/>
    <w:pPr>
      <w:keepNext/>
      <w:keepLines/>
      <w:spacing w:before="240" w:after="160"/>
      <w:ind w:firstLine="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80" w:after="100"/>
      <w:ind w:firstLine="0"/>
      <w:jc w:val="left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40" w:after="60"/>
      <w:ind w:firstLine="0"/>
      <w:jc w:val="left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link w:val="CaptionChar"/>
    <w:uiPriority w:val="35"/>
    <w:semiHidden/>
    <w:unhideWhenUsed/>
    <w:qFormat/>
    <w:pPr>
      <w:spacing w:before="60" w:after="200" w:line="240" w:lineRule="auto"/>
      <w:ind w:firstLine="0"/>
      <w:jc w:val="center"/>
    </w:pPr>
    <w:rPr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ind w:leftChars="200" w:left="200" w:hangingChars="200" w:hanging="200"/>
    </w:pPr>
  </w:style>
  <w:style w:type="paragraph" w:styleId="Title">
    <w:name w:val="Title"/>
    <w:basedOn w:val="Normal"/>
    <w:next w:val="Normal"/>
    <w:link w:val="TitleChar"/>
    <w:uiPriority w:val="10"/>
    <w:qFormat/>
    <w:pPr>
      <w:keepNext/>
      <w:spacing w:after="0" w:line="240" w:lineRule="auto"/>
      <w:ind w:firstLine="0"/>
      <w:contextualSpacing/>
      <w:jc w:val="center"/>
    </w:pPr>
    <w:rPr>
      <w:b/>
      <w:spacing w:val="5"/>
      <w:kern w:val="28"/>
      <w:sz w:val="40"/>
      <w:szCs w:val="40"/>
    </w:rPr>
  </w:style>
  <w:style w:type="paragraph" w:styleId="TOC1">
    <w:name w:val="toc 1"/>
    <w:basedOn w:val="Normal"/>
    <w:next w:val="Normal"/>
    <w:uiPriority w:val="39"/>
    <w:unhideWhenUsed/>
  </w:style>
  <w:style w:type="paragraph" w:styleId="TOC2">
    <w:name w:val="toc 2"/>
    <w:basedOn w:val="Normal"/>
    <w:next w:val="Normal"/>
    <w:uiPriority w:val="39"/>
    <w:unhideWhenUsed/>
    <w:pPr>
      <w:ind w:leftChars="200" w:left="420"/>
    </w:pPr>
  </w:style>
  <w:style w:type="paragraph" w:styleId="TOC3">
    <w:name w:val="toc 3"/>
    <w:basedOn w:val="Normal"/>
    <w:next w:val="Normal"/>
    <w:uiPriority w:val="39"/>
    <w:unhideWhenUsed/>
    <w:pPr>
      <w:ind w:leftChars="400" w:left="840"/>
    </w:p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B6707"/>
    <w:rPr>
      <w:rFonts w:ascii="Times New Roman" w:eastAsia="Times New Roman" w:hAnsi="Times New Roman" w:cs="Times New Roman"/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table" w:styleId="TableGridLight">
    <w:name w:val="Grid Table Light"/>
    <w:basedOn w:val="TableNormal"/>
    <w:uiPriority w:val="40"/>
    <w:rsid w:val="002B670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hinh">
    <w:name w:val="hinh"/>
    <w:basedOn w:val="Caption"/>
    <w:link w:val="hinhChar"/>
    <w:qFormat/>
    <w:rsid w:val="00E51C1A"/>
    <w:pPr>
      <w:spacing w:line="360" w:lineRule="auto"/>
    </w:pPr>
    <w:rPr>
      <w:sz w:val="26"/>
      <w:szCs w:val="26"/>
    </w:rPr>
  </w:style>
  <w:style w:type="character" w:customStyle="1" w:styleId="CaptionChar">
    <w:name w:val="Caption Char"/>
    <w:basedOn w:val="DefaultParagraphFont"/>
    <w:link w:val="Caption"/>
    <w:uiPriority w:val="35"/>
    <w:semiHidden/>
    <w:rsid w:val="00E51C1A"/>
    <w:rPr>
      <w:rFonts w:ascii="Times New Roman" w:eastAsia="Times New Roman" w:hAnsi="Times New Roman" w:cs="Times New Roman"/>
      <w:bCs/>
      <w:color w:val="000000"/>
      <w:sz w:val="24"/>
      <w:szCs w:val="24"/>
    </w:rPr>
  </w:style>
  <w:style w:type="character" w:customStyle="1" w:styleId="hinhChar">
    <w:name w:val="hinh Char"/>
    <w:basedOn w:val="CaptionChar"/>
    <w:link w:val="hinh"/>
    <w:rsid w:val="00E51C1A"/>
    <w:rPr>
      <w:rFonts w:ascii="Times New Roman" w:eastAsia="Times New Roman" w:hAnsi="Times New Roman" w:cs="Times New Roman"/>
      <w:bCs/>
      <w:color w:val="000000"/>
      <w:sz w:val="26"/>
      <w:szCs w:val="26"/>
    </w:rPr>
  </w:style>
  <w:style w:type="paragraph" w:customStyle="1" w:styleId="bang">
    <w:name w:val="bang"/>
    <w:basedOn w:val="Caption"/>
    <w:link w:val="bangChar"/>
    <w:qFormat/>
    <w:rsid w:val="00F457C7"/>
    <w:pPr>
      <w:keepNext/>
    </w:pPr>
    <w:rPr>
      <w:sz w:val="26"/>
      <w:szCs w:val="26"/>
    </w:rPr>
  </w:style>
  <w:style w:type="character" w:customStyle="1" w:styleId="bangChar">
    <w:name w:val="bang Char"/>
    <w:basedOn w:val="CaptionChar"/>
    <w:link w:val="bang"/>
    <w:rsid w:val="00F457C7"/>
    <w:rPr>
      <w:rFonts w:ascii="Times New Roman" w:eastAsia="Times New Roman" w:hAnsi="Times New Roman" w:cs="Times New Roman"/>
      <w:b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6032</Words>
  <Characters>34389</Characters>
  <Application>Microsoft Office Word</Application>
  <DocSecurity>0</DocSecurity>
  <Lines>286</Lines>
  <Paragraphs>80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Hệ thống Bán hàng và Giỏ hàng Tương tác SmartCart</vt:lpstr>
    </vt:vector>
  </TitlesOfParts>
  <Company/>
  <LinksUpToDate>false</LinksUpToDate>
  <CharactersWithSpaces>40341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Hệ thống Bán hàng và Giỏ hàng Tương tác SmartCart</dc:title>
  <dc:subject>Báo cáo môn Lập Trình Mã Nguồn Mở</dc:subject>
  <dc:creator>Trần Xuân Hướng; Lê Duy; Nguyễn Xuân Phương; Nông Văn Minh</dc:creator>
  <cp:keywords>SmartCart Laravel MySQL OpenCLIP</cp:keywords>
  <cp:lastModifiedBy>Tran Xuan Huong</cp:lastModifiedBy>
  <cp:revision>20</cp:revision>
  <dcterms:created xsi:type="dcterms:W3CDTF">2013-12-23T23:15:00Z</dcterms:created>
  <dcterms:modified xsi:type="dcterms:W3CDTF">2026-10-19T03:54:00Z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C3CE0BBE8ADD4EF794FE815DEC6CAB44_12</vt:lpwstr>
  </property>
</Properties>
</file>